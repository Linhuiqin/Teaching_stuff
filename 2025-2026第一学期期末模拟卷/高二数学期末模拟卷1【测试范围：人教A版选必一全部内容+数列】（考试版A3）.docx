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DCD7EC">
      <w:pPr>
        <w:widowControl/>
        <w:spacing w:line="377" w:lineRule="auto"/>
        <w:jc w:val="center"/>
        <w:rPr>
          <w:rFonts w:hint="default" w:ascii="Times New Roman" w:hAnsi="Times New Roman" w:eastAsia="黑体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黑体" w:cs="Times New Roman"/>
          <w:snapToGrid w:val="0"/>
          <w:sz w:val="36"/>
          <w:szCs w:val="36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12573000</wp:posOffset>
            </wp:positionH>
            <wp:positionV relativeFrom="topMargin">
              <wp:posOffset>12369800</wp:posOffset>
            </wp:positionV>
            <wp:extent cx="317500" cy="393700"/>
            <wp:effectExtent l="0" t="0" r="12700" b="12700"/>
            <wp:wrapNone/>
            <wp:docPr id="100226" name="图片 100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6" name="图片 10022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黑体" w:cs="Times New Roman"/>
          <w:snapToGrid w:val="0"/>
          <w:sz w:val="36"/>
          <w:szCs w:val="36"/>
        </w:rPr>
        <w:t>202</w:t>
      </w:r>
      <w:r>
        <w:rPr>
          <w:rFonts w:hint="default" w:ascii="Times New Roman" w:hAnsi="Times New Roman" w:eastAsia="黑体" w:cs="Times New Roman"/>
          <w:snapToGrid w:val="0"/>
          <w:sz w:val="36"/>
          <w:szCs w:val="36"/>
          <w:lang w:val="en-US" w:eastAsia="zh-CN"/>
        </w:rPr>
        <w:t>5</w:t>
      </w:r>
      <w:r>
        <w:rPr>
          <w:rFonts w:hint="default" w:ascii="Times New Roman" w:hAnsi="Times New Roman" w:eastAsia="黑体" w:cs="Times New Roman"/>
          <w:snapToGrid w:val="0"/>
          <w:sz w:val="36"/>
          <w:szCs w:val="36"/>
        </w:rPr>
        <w:t>-202</w:t>
      </w:r>
      <w:r>
        <w:rPr>
          <w:rFonts w:hint="default" w:ascii="Times New Roman" w:hAnsi="Times New Roman" w:eastAsia="黑体" w:cs="Times New Roman"/>
          <w:snapToGrid w:val="0"/>
          <w:sz w:val="36"/>
          <w:szCs w:val="36"/>
          <w:lang w:val="en-US" w:eastAsia="zh-CN"/>
        </w:rPr>
        <w:t>6</w:t>
      </w:r>
      <w:r>
        <w:rPr>
          <w:rFonts w:hint="default" w:ascii="Times New Roman" w:hAnsi="Times New Roman" w:eastAsia="黑体" w:cs="Times New Roman"/>
          <w:color w:val="000000"/>
          <w:sz w:val="36"/>
          <w:szCs w:val="36"/>
        </w:rPr>
        <w:t>学年高</w:t>
      </w:r>
      <w:r>
        <w:rPr>
          <w:rFonts w:hint="default" w:ascii="Times New Roman" w:hAnsi="Times New Roman" w:eastAsia="黑体" w:cs="Times New Roman"/>
          <w:color w:val="000000"/>
          <w:sz w:val="36"/>
          <w:szCs w:val="36"/>
          <w:lang w:val="en-US" w:eastAsia="zh-CN"/>
        </w:rPr>
        <w:t>二数学上学期期末模拟卷01</w:t>
      </w:r>
    </w:p>
    <w:p w14:paraId="23476638">
      <w:pPr>
        <w:adjustRightInd w:val="0"/>
        <w:spacing w:line="377" w:lineRule="auto"/>
        <w:jc w:val="center"/>
        <w:textAlignment w:val="center"/>
        <w:rPr>
          <w:rFonts w:hint="default" w:ascii="Times New Roman" w:hAnsi="Times New Roman" w:eastAsia="楷体" w:cs="Times New Roman"/>
          <w:kern w:val="0"/>
        </w:rPr>
      </w:pPr>
      <w:r>
        <w:rPr>
          <w:rFonts w:hint="default" w:ascii="Times New Roman" w:hAnsi="Times New Roman" w:eastAsia="楷体" w:cs="Times New Roman"/>
          <w:kern w:val="0"/>
        </w:rPr>
        <w:t>（考试时间：120分钟  试卷满分：150分）</w:t>
      </w:r>
    </w:p>
    <w:p w14:paraId="65BD069C">
      <w:pPr>
        <w:widowControl/>
        <w:spacing w:line="377" w:lineRule="auto"/>
        <w:jc w:val="left"/>
        <w:textAlignment w:val="center"/>
        <w:rPr>
          <w:rFonts w:hint="default" w:ascii="Times New Roman" w:hAnsi="Times New Roman" w:eastAsia="黑体" w:cs="Times New Roman"/>
          <w:szCs w:val="21"/>
        </w:rPr>
      </w:pPr>
      <w:r>
        <w:rPr>
          <w:rFonts w:hint="default" w:ascii="Times New Roman" w:hAnsi="Times New Roman" w:eastAsia="黑体" w:cs="Times New Roman"/>
          <w:szCs w:val="21"/>
        </w:rPr>
        <w:t>注意事项：</w:t>
      </w:r>
    </w:p>
    <w:p w14:paraId="62BA7592">
      <w:pPr>
        <w:widowControl/>
        <w:spacing w:line="377" w:lineRule="auto"/>
        <w:ind w:firstLine="420" w:firstLineChars="200"/>
        <w:jc w:val="left"/>
        <w:textAlignment w:val="center"/>
        <w:rPr>
          <w:rFonts w:hint="default" w:ascii="Times New Roman" w:hAnsi="Times New Roman" w:cs="Times New Roman"/>
          <w:szCs w:val="21"/>
        </w:rPr>
      </w:pPr>
      <w:r>
        <w:rPr>
          <w:rFonts w:hint="default" w:ascii="Times New Roman" w:hAnsi="Times New Roman" w:cs="Times New Roman"/>
          <w:szCs w:val="21"/>
        </w:rPr>
        <w:t>1．答卷前，考生务必将自己的姓名、准考证号填写在答题卡上。</w:t>
      </w:r>
    </w:p>
    <w:p w14:paraId="4C2AE73E">
      <w:pPr>
        <w:widowControl/>
        <w:spacing w:line="377" w:lineRule="auto"/>
        <w:ind w:firstLine="420" w:firstLineChars="200"/>
        <w:jc w:val="left"/>
        <w:textAlignment w:val="center"/>
        <w:rPr>
          <w:rFonts w:hint="default" w:ascii="Times New Roman" w:hAnsi="Times New Roman" w:cs="Times New Roman"/>
          <w:szCs w:val="21"/>
        </w:rPr>
      </w:pPr>
      <w:r>
        <w:rPr>
          <w:rFonts w:hint="default" w:ascii="Times New Roman" w:hAnsi="Times New Roman" w:cs="Times New Roman"/>
          <w:szCs w:val="21"/>
        </w:rPr>
        <w:t>2．回答选择题时，选出每小题答案后，用铅笔把答题卡上对应题目的答案标号涂黑。如需改动，用橡皮擦干净后，再选涂其他答案标号。回答非选择题时，将答案写在答题卡上。写在本试卷上无效。</w:t>
      </w:r>
    </w:p>
    <w:p w14:paraId="7B0F055C">
      <w:pPr>
        <w:widowControl/>
        <w:spacing w:line="377" w:lineRule="auto"/>
        <w:ind w:firstLine="420" w:firstLineChars="200"/>
        <w:jc w:val="left"/>
        <w:textAlignment w:val="center"/>
        <w:rPr>
          <w:rFonts w:hint="default" w:ascii="Times New Roman" w:hAnsi="Times New Roman" w:cs="Times New Roman"/>
          <w:szCs w:val="21"/>
        </w:rPr>
      </w:pPr>
      <w:r>
        <w:rPr>
          <w:rFonts w:hint="default" w:ascii="Times New Roman" w:hAnsi="Times New Roman" w:cs="Times New Roman"/>
          <w:szCs w:val="21"/>
        </w:rPr>
        <w:t>3．考试结束后，将本试卷和答题卡一并交回。</w:t>
      </w:r>
    </w:p>
    <w:p w14:paraId="428FAFC5">
      <w:pPr>
        <w:widowControl/>
        <w:spacing w:line="377" w:lineRule="auto"/>
        <w:ind w:firstLine="420" w:firstLineChars="200"/>
        <w:jc w:val="left"/>
        <w:textAlignment w:val="center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"/>
        </w:rPr>
        <w:t>4．测试范围：</w:t>
      </w:r>
      <w:r>
        <w:rPr>
          <w:rFonts w:hint="default" w:ascii="Times New Roman" w:hAnsi="Times New Roman" w:cs="Times New Roman"/>
          <w:color w:val="C00000"/>
          <w:szCs w:val="21"/>
          <w:lang w:val="en-US" w:eastAsia="zh-CN"/>
        </w:rPr>
        <w:t>人教A版选择性必修一全部内容+数列</w:t>
      </w:r>
      <w:r>
        <w:rPr>
          <w:rFonts w:hint="default" w:ascii="Times New Roman" w:hAnsi="Times New Roman" w:cs="Times New Roman"/>
          <w:szCs w:val="21"/>
        </w:rPr>
        <w:t>。</w:t>
      </w:r>
    </w:p>
    <w:p w14:paraId="3444995E">
      <w:pPr>
        <w:spacing w:line="360" w:lineRule="auto"/>
        <w:jc w:val="center"/>
        <w:rPr>
          <w:rFonts w:hint="default" w:ascii="Times New Roman" w:hAnsi="Times New Roman" w:cs="Times New Roman"/>
          <w:b/>
          <w:sz w:val="30"/>
          <w:szCs w:val="30"/>
        </w:rPr>
      </w:pPr>
      <w:r>
        <w:rPr>
          <w:rFonts w:hint="default" w:ascii="Times New Roman" w:hAnsi="Times New Roman" w:cs="Times New Roman"/>
          <w:b/>
          <w:sz w:val="30"/>
          <w:szCs w:val="30"/>
          <w:lang w:bidi="ar"/>
        </w:rPr>
        <w:t>第一部分（选择题 共58分）</w:t>
      </w:r>
    </w:p>
    <w:p w14:paraId="0856ACE7">
      <w:pPr>
        <w:tabs>
          <w:tab w:val="left" w:pos="2409"/>
          <w:tab w:val="left" w:pos="4535"/>
          <w:tab w:val="left" w:pos="6661"/>
        </w:tabs>
        <w:jc w:val="left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一、选择题：本题共8小题，每小题5分，共40分。在每小题给出的四个选项中，只有一项是符合题目要求的</w:t>
      </w:r>
      <w:r>
        <w:rPr>
          <w:rFonts w:hint="default" w:ascii="Times New Roman" w:hAnsi="Times New Roman" w:eastAsia="黑体" w:cs="Times New Roman"/>
          <w:color w:val="000000"/>
          <w:szCs w:val="21"/>
        </w:rPr>
        <w:t>．</w:t>
      </w:r>
    </w:p>
    <w:p w14:paraId="14D1753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1．经过两点</w:t>
      </w:r>
      <w:r>
        <w:rPr>
          <w:rFonts w:hint="default" w:ascii="Times New Roman" w:hAnsi="Times New Roman" w:cs="Times New Roman"/>
        </w:rPr>
        <w:object>
          <v:shape id="_x0000_i1025" o:spt="75" alt="eqId601b6e8e0de5e22fb87f5ecac715c5e0" type="#_x0000_t75" style="height:17.55pt;width:24.6pt;" o:ole="t" filled="f" o:preferrelative="t" stroked="f" coordsize="21600,21600">
            <v:path/>
            <v:fill on="f" focussize="0,0"/>
            <v:stroke on="f" joinstyle="miter"/>
            <v:imagedata r:id="rId10" o:title="eqId601b6e8e0de5e22fb87f5ecac715c5e0"/>
            <o:lock v:ext="edit" aspectratio="t"/>
            <w10:wrap type="none"/>
            <w10:anchorlock/>
          </v:shape>
          <o:OLEObject Type="Embed" ProgID="Equation.DSMT4" ShapeID="_x0000_i1025" DrawAspect="Content" ObjectID="_1468075725" r:id="rId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和</w:t>
      </w:r>
      <w:r>
        <w:rPr>
          <w:rFonts w:hint="default" w:ascii="Times New Roman" w:hAnsi="Times New Roman" w:cs="Times New Roman"/>
        </w:rPr>
        <w:object>
          <v:shape id="_x0000_i1026" o:spt="75" alt="eqId0f91c5ce89a20534ec26c823cc0a9bed" type="#_x0000_t75" style="height:17.15pt;width:29.9pt;" o:ole="t" filled="f" o:preferrelative="t" stroked="f" coordsize="21600,21600">
            <v:path/>
            <v:fill on="f" focussize="0,0"/>
            <v:stroke on="f" joinstyle="miter"/>
            <v:imagedata r:id="rId12" o:title="eqId0f91c5ce89a20534ec26c823cc0a9bed"/>
            <o:lock v:ext="edit" aspectratio="t"/>
            <w10:wrap type="none"/>
            <w10:anchorlock/>
          </v:shape>
          <o:OLEObject Type="Embed" ProgID="Equation.DSMT4" ShapeID="_x0000_i1026" DrawAspect="Content" ObjectID="_1468075726" r:id="rId1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的直线的倾斜角为（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643BE05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027" o:spt="75" alt="eqId15615de1a6df206dbd081251f676578e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14" o:title="eqId15615de1a6df206dbd081251f676578e"/>
            <o:lock v:ext="edit" aspectratio="t"/>
            <w10:wrap type="none"/>
            <w10:anchorlock/>
          </v:shape>
          <o:OLEObject Type="Embed" ProgID="Equation.DSMT4" ShapeID="_x0000_i1027" DrawAspect="Content" ObjectID="_1468075727" r:id="rId1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028" o:spt="75" alt="eqIdac1a63ab608517bb10aa036783dfb51f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16" o:title="eqIdac1a63ab608517bb10aa036783dfb51f"/>
            <o:lock v:ext="edit" aspectratio="t"/>
            <w10:wrap type="none"/>
            <w10:anchorlock/>
          </v:shape>
          <o:OLEObject Type="Embed" ProgID="Equation.DSMT4" ShapeID="_x0000_i1028" DrawAspect="Content" ObjectID="_1468075728" r:id="rId1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029" o:spt="75" alt="eqId21efe7f6e984a4892dbe82fc9c03a1e2" type="#_x0000_t75" style="height:27.45pt;width:17.55pt;" o:ole="t" filled="f" o:preferrelative="t" stroked="f" coordsize="21600,21600">
            <v:path/>
            <v:fill on="f" focussize="0,0"/>
            <v:stroke on="f" joinstyle="miter"/>
            <v:imagedata r:id="rId18" o:title="eqId21efe7f6e984a4892dbe82fc9c03a1e2"/>
            <o:lock v:ext="edit" aspectratio="t"/>
            <w10:wrap type="none"/>
            <w10:anchorlock/>
          </v:shape>
          <o:OLEObject Type="Embed" ProgID="Equation.DSMT4" ShapeID="_x0000_i1029" DrawAspect="Content" ObjectID="_1468075729" r:id="rId1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030" o:spt="75" alt="eqIdd2f693847d74800e82ec41196bcd54be" type="#_x0000_t75" style="height:27.1pt;width:16.65pt;" o:ole="t" filled="f" o:preferrelative="t" stroked="f" coordsize="21600,21600">
            <v:path/>
            <v:fill on="f" focussize="0,0"/>
            <v:stroke on="f" joinstyle="miter"/>
            <v:imagedata r:id="rId20" o:title="eqIdd2f693847d74800e82ec41196bcd54be"/>
            <o:lock v:ext="edit" aspectratio="t"/>
            <w10:wrap type="none"/>
            <w10:anchorlock/>
          </v:shape>
          <o:OLEObject Type="Embed" ProgID="Equation.DSMT4" ShapeID="_x0000_i1030" DrawAspect="Content" ObjectID="_1468075730" r:id="rId19">
            <o:LockedField>false</o:LockedField>
          </o:OLEObject>
        </w:object>
      </w:r>
    </w:p>
    <w:p w14:paraId="2ED5A2BA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2．已知数列</w:t>
      </w:r>
      <w:r>
        <w:rPr>
          <w:rFonts w:hint="default" w:ascii="Times New Roman" w:hAnsi="Times New Roman" w:cs="Times New Roman"/>
        </w:rPr>
        <w:object>
          <v:shape id="_x0000_i1031" o:spt="75" alt="eqIdcf298f00799cbf34b4db26f5f63af92f" type="#_x0000_t75" style="height:15.7pt;width:16.7pt;" o:ole="t" filled="f" o:preferrelative="t" stroked="f" coordsize="21600,21600">
            <v:path/>
            <v:fill on="f" focussize="0,0"/>
            <v:stroke on="f" joinstyle="miter"/>
            <v:imagedata r:id="rId22" o:title="eqIdcf298f00799cbf34b4db26f5f63af92f"/>
            <o:lock v:ext="edit" aspectratio="t"/>
            <w10:wrap type="none"/>
            <w10:anchorlock/>
          </v:shape>
          <o:OLEObject Type="Embed" ProgID="Equation.DSMT4" ShapeID="_x0000_i1031" DrawAspect="Content" ObjectID="_1468075731" r:id="rId2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，2，</w:t>
      </w:r>
      <w:r>
        <w:rPr>
          <w:rFonts w:hint="default" w:ascii="Times New Roman" w:hAnsi="Times New Roman" w:cs="Times New Roman"/>
        </w:rPr>
        <w:object>
          <v:shape id="_x0000_i1032" o:spt="75" alt="eqId35361e76a7c85d1886728c8d0200b234" type="#_x0000_t75" style="height:15.7pt;width:16.65pt;" o:ole="t" filled="f" o:preferrelative="t" stroked="f" coordsize="21600,21600">
            <v:path/>
            <v:fill on="f" focussize="0,0"/>
            <v:stroke on="f" joinstyle="miter"/>
            <v:imagedata r:id="rId24" o:title="eqId35361e76a7c85d1886728c8d0200b234"/>
            <o:lock v:ext="edit" aspectratio="t"/>
            <w10:wrap type="none"/>
            <w10:anchorlock/>
          </v:shape>
          <o:OLEObject Type="Embed" ProgID="Equation.DSMT4" ShapeID="_x0000_i1032" DrawAspect="Content" ObjectID="_1468075732" r:id="rId2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033" o:spt="75" alt="eqId95bacae35b6e16a0a33c2bdc6bc07df7" type="#_x0000_t75" style="height:14.85pt;width:21.9pt;" o:ole="t" filled="f" o:preferrelative="t" stroked="f" coordsize="21600,21600">
            <v:path/>
            <v:fill on="f" focussize="0,0"/>
            <v:stroke on="f" joinstyle="miter"/>
            <v:imagedata r:id="rId26" o:title="eqId95bacae35b6e16a0a33c2bdc6bc07df7"/>
            <o:lock v:ext="edit" aspectratio="t"/>
            <w10:wrap type="none"/>
            <w10:anchorlock/>
          </v:shape>
          <o:OLEObject Type="Embed" ProgID="Equation.DSMT4" ShapeID="_x0000_i1033" DrawAspect="Content" ObjectID="_1468075733" r:id="rId2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034" o:spt="75" alt="eqIdd4056761b8f826eeb6ad8c9a151d3c9c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28" o:title="eqIdd4056761b8f826eeb6ad8c9a151d3c9c"/>
            <o:lock v:ext="edit" aspectratio="t"/>
            <w10:wrap type="none"/>
            <w10:anchorlock/>
          </v:shape>
          <o:OLEObject Type="Embed" ProgID="Equation.DSMT4" ShapeID="_x0000_i1034" DrawAspect="Content" ObjectID="_1468075734" r:id="rId2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，…，</w:t>
      </w:r>
      <w:r>
        <w:rPr>
          <w:rFonts w:hint="default" w:ascii="Times New Roman" w:hAnsi="Times New Roman" w:cs="Times New Roman"/>
        </w:rPr>
        <w:object>
          <v:shape id="_x0000_i1035" o:spt="75" alt="eqId206f5bf03289564813b60645c4d8bc84" type="#_x0000_t75" style="height:13.9pt;width:20.2pt;" o:ole="t" filled="f" o:preferrelative="t" stroked="f" coordsize="21600,21600">
            <v:path/>
            <v:fill on="f" focussize="0,0"/>
            <v:stroke on="f" joinstyle="miter"/>
            <v:imagedata r:id="rId30" o:title="eqId206f5bf03289564813b60645c4d8bc84"/>
            <o:lock v:ext="edit" aspectratio="t"/>
            <w10:wrap type="none"/>
            <w10:anchorlock/>
          </v:shape>
          <o:OLEObject Type="Embed" ProgID="Equation.DSMT4" ShapeID="_x0000_i1035" DrawAspect="Content" ObjectID="_1468075735" r:id="rId2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036" o:spt="75" alt="eqId1eb7670e548c5fc3f6f435217369f854" type="#_x0000_t75" style="height:15.8pt;width:36.9pt;" o:ole="t" filled="f" o:preferrelative="t" stroked="f" coordsize="21600,21600">
            <v:path/>
            <v:fill on="f" focussize="0,0"/>
            <v:stroke on="f" joinstyle="miter"/>
            <v:imagedata r:id="rId32" o:title="eqId1eb7670e548c5fc3f6f435217369f854"/>
            <o:lock v:ext="edit" aspectratio="t"/>
            <w10:wrap type="none"/>
            <w10:anchorlock/>
          </v:shape>
          <o:OLEObject Type="Embed" ProgID="Equation.DSMT4" ShapeID="_x0000_i1036" DrawAspect="Content" ObjectID="_1468075736" r:id="rId3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，…，则</w:t>
      </w:r>
      <w:r>
        <w:rPr>
          <w:rFonts w:hint="default" w:ascii="Times New Roman" w:hAnsi="Times New Roman" w:cs="Times New Roman"/>
        </w:rPr>
        <w:object>
          <v:shape id="_x0000_i1037" o:spt="75" alt="eqIda6525fb413a15f9d475735f913f8ea98" type="#_x0000_t75" style="height:15.25pt;width:21.9pt;" o:ole="t" filled="f" o:preferrelative="t" stroked="f" coordsize="21600,21600">
            <v:path/>
            <v:fill on="f" focussize="0,0"/>
            <v:stroke on="f" joinstyle="miter"/>
            <v:imagedata r:id="rId34" o:title="eqId0bfe77492349c1e595fd14190b8bbbc2"/>
            <o:lock v:ext="edit" aspectratio="t"/>
            <w10:wrap type="none"/>
            <w10:anchorlock/>
          </v:shape>
          <o:OLEObject Type="Embed" ProgID="Equation.DSMT4" ShapeID="_x0000_i1037" DrawAspect="Content" ObjectID="_1468075737" r:id="rId3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是这个数列的（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7C9577D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A．第19项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B．第20项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C．第21项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D．第22项</w:t>
      </w:r>
    </w:p>
    <w:p w14:paraId="7B1F0126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3．已知四面体</w:t>
      </w:r>
      <w:r>
        <w:rPr>
          <w:rFonts w:hint="default" w:ascii="Times New Roman" w:hAnsi="Times New Roman" w:cs="Times New Roman"/>
        </w:rPr>
        <w:object>
          <v:shape id="_x0000_i1038" o:spt="75" alt="eqId3241d7fedd89d85711acd7a2635298af" type="#_x0000_t75" style="height:12.4pt;width:30.75pt;" o:ole="t" filled="f" o:preferrelative="t" stroked="f" coordsize="21600,21600">
            <v:path/>
            <v:fill on="f" focussize="0,0"/>
            <v:stroke on="f" joinstyle="miter"/>
            <v:imagedata r:id="rId36" o:title="eqId3241d7fedd89d85711acd7a2635298af"/>
            <o:lock v:ext="edit" aspectratio="t"/>
            <w10:wrap type="none"/>
            <w10:anchorlock/>
          </v:shape>
          <o:OLEObject Type="Embed" ProgID="Equation.DSMT4" ShapeID="_x0000_i1038" DrawAspect="Content" ObjectID="_1468075738" r:id="rId3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sz w:val="21"/>
        </w:rPr>
        <w:t>M</w:t>
      </w:r>
      <w:r>
        <w:rPr>
          <w:rFonts w:hint="default" w:ascii="Times New Roman" w:hAnsi="Times New Roman" w:cs="Times New Roman"/>
          <w:sz w:val="21"/>
        </w:rPr>
        <w:t>、</w:t>
      </w:r>
      <w:r>
        <w:rPr>
          <w:rFonts w:hint="default" w:ascii="Times New Roman" w:hAnsi="Times New Roman" w:eastAsia="Times New Roman" w:cs="Times New Roman"/>
          <w:i/>
          <w:sz w:val="21"/>
        </w:rPr>
        <w:t>N</w:t>
      </w:r>
      <w:r>
        <w:rPr>
          <w:rFonts w:hint="default" w:ascii="Times New Roman" w:hAnsi="Times New Roman" w:cs="Times New Roman"/>
          <w:sz w:val="21"/>
        </w:rPr>
        <w:t>分别是</w:t>
      </w:r>
      <w:r>
        <w:rPr>
          <w:rFonts w:hint="default" w:ascii="Times New Roman" w:hAnsi="Times New Roman" w:cs="Times New Roman"/>
        </w:rPr>
        <w:object>
          <v:shape id="_x0000_i1039" o:spt="75" alt="eqId881ec4ef24907683dd46062e5ff149c0" type="#_x0000_t75" style="height:13.95pt;width:35.2pt;" o:ole="t" filled="f" o:preferrelative="t" stroked="f" coordsize="21600,21600">
            <v:path/>
            <v:fill on="f" focussize="0,0"/>
            <v:stroke on="f" joinstyle="miter"/>
            <v:imagedata r:id="rId38" o:title="eqId881ec4ef24907683dd46062e5ff149c0"/>
            <o:lock v:ext="edit" aspectratio="t"/>
            <w10:wrap type="none"/>
            <w10:anchorlock/>
          </v:shape>
          <o:OLEObject Type="Embed" ProgID="Equation.DSMT4" ShapeID="_x0000_i1039" DrawAspect="Content" ObjectID="_1468075739" r:id="rId3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的中点，且</w:t>
      </w:r>
      <w:r>
        <w:rPr>
          <w:rFonts w:hint="default" w:ascii="Times New Roman" w:hAnsi="Times New Roman" w:cs="Times New Roman"/>
        </w:rPr>
        <w:object>
          <v:shape id="_x0000_i1040" o:spt="75" alt="eqIdddc5343d0ed7b449971c7ba787a621fa" type="#_x0000_t75" style="height:15.7pt;width:102.95pt;" o:ole="t" filled="f" o:preferrelative="t" stroked="f" coordsize="21600,21600">
            <v:path/>
            <v:fill on="f" focussize="0,0"/>
            <v:stroke on="f" joinstyle="miter"/>
            <v:imagedata r:id="rId40" o:title="eqIdddc5343d0ed7b449971c7ba787a621fa"/>
            <o:lock v:ext="edit" aspectratio="t"/>
            <w10:wrap type="none"/>
            <w10:anchorlock/>
          </v:shape>
          <o:OLEObject Type="Embed" ProgID="Equation.DSMT4" ShapeID="_x0000_i1040" DrawAspect="Content" ObjectID="_1468075740" r:id="rId3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，用</w:t>
      </w:r>
      <w:r>
        <w:rPr>
          <w:rFonts w:hint="default" w:ascii="Times New Roman" w:hAnsi="Times New Roman" w:cs="Times New Roman"/>
        </w:rPr>
        <w:object>
          <v:shape id="_x0000_i1041" o:spt="75" alt="eqIdae951e0bb5a2a406f1572fc1e4964265" type="#_x0000_t75" style="height:16.15pt;width:28.15pt;" o:ole="t" filled="f" o:preferrelative="t" stroked="f" coordsize="21600,21600">
            <v:path/>
            <v:fill on="f" focussize="0,0"/>
            <v:stroke on="f" joinstyle="miter"/>
            <v:imagedata r:id="rId42" o:title="eqIdae951e0bb5a2a406f1572fc1e4964265"/>
            <o:lock v:ext="edit" aspectratio="t"/>
            <w10:wrap type="none"/>
            <w10:anchorlock/>
          </v:shape>
          <o:OLEObject Type="Embed" ProgID="Equation.DSMT4" ShapeID="_x0000_i1041" DrawAspect="Content" ObjectID="_1468075741" r:id="rId4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表示</w:t>
      </w:r>
      <w:r>
        <w:rPr>
          <w:rFonts w:hint="default" w:ascii="Times New Roman" w:hAnsi="Times New Roman" w:cs="Times New Roman"/>
        </w:rPr>
        <w:object>
          <v:shape id="_x0000_i1042" o:spt="75" alt="eqId8926ddd0b69d714c7310cc5bf23d199d" type="#_x0000_t75" style="height:17.15pt;width:29pt;" o:ole="t" filled="f" o:preferrelative="t" stroked="f" coordsize="21600,21600">
            <v:path/>
            <v:fill on="f" focussize="0,0"/>
            <v:stroke on="f" joinstyle="miter"/>
            <v:imagedata r:id="rId44" o:title="eqId8926ddd0b69d714c7310cc5bf23d199d"/>
            <o:lock v:ext="edit" aspectratio="t"/>
            <w10:wrap type="none"/>
            <w10:anchorlock/>
          </v:shape>
          <o:OLEObject Type="Embed" ProgID="Equation.DSMT4" ShapeID="_x0000_i1042" DrawAspect="Content" ObjectID="_1468075742" r:id="rId4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05A711F9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043" o:spt="75" alt="eqIdf1b26dfa5a2e5c0a41b8477727fa00db" type="#_x0000_t75" style="height:26.7pt;width:64.2pt;" o:ole="t" filled="f" o:preferrelative="t" stroked="f" coordsize="21600,21600">
            <v:path/>
            <v:fill on="f" focussize="0,0"/>
            <v:stroke on="f" joinstyle="miter"/>
            <v:imagedata r:id="rId46" o:title="eqIdf1b26dfa5a2e5c0a41b8477727fa00db"/>
            <o:lock v:ext="edit" aspectratio="t"/>
            <w10:wrap type="none"/>
            <w10:anchorlock/>
          </v:shape>
          <o:OLEObject Type="Embed" ProgID="Equation.DSMT4" ShapeID="_x0000_i1043" DrawAspect="Content" ObjectID="_1468075743" r:id="rId4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044" o:spt="75" alt="eqId0b074518c38312b634b1f0069cb96e63" type="#_x0000_t75" style="height:27.25pt;width:71.2pt;" o:ole="t" filled="f" o:preferrelative="t" stroked="f" coordsize="21600,21600">
            <v:path/>
            <v:fill on="f" focussize="0,0"/>
            <v:stroke on="f" joinstyle="miter"/>
            <v:imagedata r:id="rId48" o:title="eqId0b074518c38312b634b1f0069cb96e63"/>
            <o:lock v:ext="edit" aspectratio="t"/>
            <w10:wrap type="none"/>
            <w10:anchorlock/>
          </v:shape>
          <o:OLEObject Type="Embed" ProgID="Equation.DSMT4" ShapeID="_x0000_i1044" DrawAspect="Content" ObjectID="_1468075744" r:id="rId47">
            <o:LockedField>false</o:LockedField>
          </o:OLEObject>
        </w:object>
      </w:r>
    </w:p>
    <w:p w14:paraId="6D1672D4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045" o:spt="75" alt="eqId02fded69b2b7913193735c4034da13ff" type="#_x0000_t75" style="height:27.05pt;width:71.2pt;" o:ole="t" filled="f" o:preferrelative="t" stroked="f" coordsize="21600,21600">
            <v:path/>
            <v:fill on="f" focussize="0,0"/>
            <v:stroke on="f" joinstyle="miter"/>
            <v:imagedata r:id="rId50" o:title="eqId02fded69b2b7913193735c4034da13ff"/>
            <o:lock v:ext="edit" aspectratio="t"/>
            <w10:wrap type="none"/>
            <w10:anchorlock/>
          </v:shape>
          <o:OLEObject Type="Embed" ProgID="Equation.DSMT4" ShapeID="_x0000_i1045" DrawAspect="Content" ObjectID="_1468075745" r:id="rId4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046" o:spt="75" alt="eqId318bcff15ce201f793715d1791a04f4b" type="#_x0000_t75" style="height:27.1pt;width:72.1pt;" o:ole="t" filled="f" o:preferrelative="t" stroked="f" coordsize="21600,21600">
            <v:path/>
            <v:fill on="f" focussize="0,0"/>
            <v:stroke on="f" joinstyle="miter"/>
            <v:imagedata r:id="rId52" o:title="eqId318bcff15ce201f793715d1791a04f4b"/>
            <o:lock v:ext="edit" aspectratio="t"/>
            <w10:wrap type="none"/>
            <w10:anchorlock/>
          </v:shape>
          <o:OLEObject Type="Embed" ProgID="Equation.DSMT4" ShapeID="_x0000_i1046" DrawAspect="Content" ObjectID="_1468075746" r:id="rId51">
            <o:LockedField>false</o:LockedField>
          </o:OLEObject>
        </w:object>
      </w:r>
    </w:p>
    <w:p w14:paraId="69C1E190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4．正项等比数列</w:t>
      </w:r>
      <w:r>
        <w:rPr>
          <w:rFonts w:hint="default" w:ascii="Times New Roman" w:hAnsi="Times New Roman" w:cs="Times New Roman"/>
        </w:rPr>
        <w:object>
          <v:shape id="_x0000_i1047" o:spt="75" alt="eqId83cf38189d5cbf627d2b82ac0eb76006" type="#_x0000_t75" style="height:18pt;width:21.05pt;" o:ole="t" filled="f" o:preferrelative="t" stroked="f" coordsize="21600,21600">
            <v:path/>
            <v:fill on="f" focussize="0,0"/>
            <v:stroke on="f" joinstyle="miter"/>
            <v:imagedata r:id="rId54" o:title="eqId76aef4cdcb5af742ce28003b7b6c8c20"/>
            <o:lock v:ext="edit" aspectratio="t"/>
            <w10:wrap type="none"/>
            <w10:anchorlock/>
          </v:shape>
          <o:OLEObject Type="Embed" ProgID="Equation.DSMT4" ShapeID="_x0000_i1047" DrawAspect="Content" ObjectID="_1468075747" r:id="rId5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的前</w:t>
      </w:r>
      <w:r>
        <w:rPr>
          <w:rFonts w:hint="default" w:ascii="Times New Roman" w:hAnsi="Times New Roman" w:cs="Times New Roman"/>
        </w:rPr>
        <w:object>
          <v:shape id="_x0000_i1048" o:spt="75" alt="eqIdb6a24198bd04c29321ae5dc5a28fe421" type="#_x0000_t75" style="height:9.3pt;width:8.75pt;" o:ole="t" filled="f" o:preferrelative="t" stroked="f" coordsize="21600,21600">
            <v:path/>
            <v:fill on="f" focussize="0,0"/>
            <v:stroke on="f" joinstyle="miter"/>
            <v:imagedata r:id="rId56" o:title="eqIdb6a24198bd04c29321ae5dc5a28fe421"/>
            <o:lock v:ext="edit" aspectratio="t"/>
            <w10:wrap type="none"/>
            <w10:anchorlock/>
          </v:shape>
          <o:OLEObject Type="Embed" ProgID="Equation.DSMT4" ShapeID="_x0000_i1048" DrawAspect="Content" ObjectID="_1468075748" r:id="rId5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项和为</w:t>
      </w:r>
      <w:r>
        <w:rPr>
          <w:rFonts w:hint="default" w:ascii="Times New Roman" w:hAnsi="Times New Roman" w:cs="Times New Roman"/>
        </w:rPr>
        <w:object>
          <v:shape id="_x0000_i1049" o:spt="75" alt="eqId08eb71ecf8d733b6932f4680874dbbf3" type="#_x0000_t75" style="height:15.8pt;width:12.3pt;" o:ole="t" filled="f" o:preferrelative="t" stroked="f" coordsize="21600,21600">
            <v:path/>
            <v:fill on="f" focussize="0,0"/>
            <v:stroke on="f" joinstyle="miter"/>
            <v:imagedata r:id="rId58" o:title="eqId08eb71ecf8d733b6932f4680874dbbf3"/>
            <o:lock v:ext="edit" aspectratio="t"/>
            <w10:wrap type="none"/>
            <w10:anchorlock/>
          </v:shape>
          <o:OLEObject Type="Embed" ProgID="Equation.DSMT4" ShapeID="_x0000_i1049" DrawAspect="Content" ObjectID="_1468075749" r:id="rId5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，若</w:t>
      </w:r>
      <w:r>
        <w:rPr>
          <w:rFonts w:hint="default" w:ascii="Times New Roman" w:hAnsi="Times New Roman" w:cs="Times New Roman"/>
        </w:rPr>
        <w:object>
          <v:shape id="_x0000_i1050" o:spt="75" alt="eqIddaec249a65a576e1238c9291aee37d71" type="#_x0000_t75" style="height:15.9pt;width:45.75pt;" o:ole="t" filled="f" o:preferrelative="t" stroked="f" coordsize="21600,21600">
            <v:path/>
            <v:fill on="f" focussize="0,0"/>
            <v:stroke on="f" joinstyle="miter"/>
            <v:imagedata r:id="rId60" o:title="eqIddaec249a65a576e1238c9291aee37d71"/>
            <o:lock v:ext="edit" aspectratio="t"/>
            <w10:wrap type="none"/>
            <w10:anchorlock/>
          </v:shape>
          <o:OLEObject Type="Embed" ProgID="Equation.DSMT4" ShapeID="_x0000_i1050" DrawAspect="Content" ObjectID="_1468075750" r:id="rId5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051" o:spt="75" alt="eqIdf53336b8da6b325a9fe6662facc798d3" type="#_x0000_t75" style="height:27.95pt;width:34.3pt;" o:ole="t" filled="f" o:preferrelative="t" stroked="f" coordsize="21600,21600">
            <v:path/>
            <v:fill on="f" focussize="0,0"/>
            <v:stroke on="f" joinstyle="miter"/>
            <v:imagedata r:id="rId62" o:title="eqIdf53336b8da6b325a9fe6662facc798d3"/>
            <o:lock v:ext="edit" aspectratio="t"/>
            <w10:wrap type="none"/>
            <w10:anchorlock/>
          </v:shape>
          <o:OLEObject Type="Embed" ProgID="Equation.DSMT4" ShapeID="_x0000_i1051" DrawAspect="Content" ObjectID="_1468075751" r:id="rId6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052" o:spt="75" alt="eqId42e4487468ab2823d6dbf7f0ebd2eb38" type="#_x0000_t75" style="height:13.7pt;width:20.2pt;" o:ole="t" filled="f" o:preferrelative="t" stroked="f" coordsize="21600,21600">
            <v:path/>
            <v:fill on="f" focussize="0,0"/>
            <v:stroke on="f" joinstyle="miter"/>
            <v:imagedata r:id="rId64" o:title="eqId42e4487468ab2823d6dbf7f0ebd2eb38"/>
            <o:lock v:ext="edit" aspectratio="t"/>
            <w10:wrap type="none"/>
            <w10:anchorlock/>
          </v:shape>
          <o:OLEObject Type="Embed" ProgID="Equation.DSMT4" ShapeID="_x0000_i1052" DrawAspect="Content" ObjectID="_1468075752" r:id="rId6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5604E82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A．9或</w:t>
      </w:r>
      <w:r>
        <w:rPr>
          <w:rFonts w:hint="default" w:ascii="Times New Roman" w:hAnsi="Times New Roman" w:cs="Times New Roman"/>
        </w:rPr>
        <w:object>
          <v:shape id="_x0000_i1053" o:spt="75" alt="eqId158b045c6172c4178d7aa52083e1489f" type="#_x0000_t75" style="height:27.95pt;width:9.65pt;" o:ole="t" filled="f" o:preferrelative="t" stroked="f" coordsize="21600,21600">
            <v:path/>
            <v:fill on="f" focussize="0,0"/>
            <v:stroke on="f" joinstyle="miter"/>
            <v:imagedata r:id="rId66" o:title="eqId158b045c6172c4178d7aa52083e1489f"/>
            <o:lock v:ext="edit" aspectratio="t"/>
            <w10:wrap type="none"/>
            <w10:anchorlock/>
          </v:shape>
          <o:OLEObject Type="Embed" ProgID="Equation.DSMT4" ShapeID="_x0000_i1053" DrawAspect="Content" ObjectID="_1468075753" r:id="rId6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054" o:spt="75" alt="eqId158b045c6172c4178d7aa52083e1489f" type="#_x0000_t75" style="height:27.95pt;width:9.65pt;" o:ole="t" filled="f" o:preferrelative="t" stroked="f" coordsize="21600,21600">
            <v:path/>
            <v:fill on="f" focussize="0,0"/>
            <v:stroke on="f" joinstyle="miter"/>
            <v:imagedata r:id="rId66" o:title="eqId158b045c6172c4178d7aa52083e1489f"/>
            <o:lock v:ext="edit" aspectratio="t"/>
            <w10:wrap type="none"/>
            <w10:anchorlock/>
          </v:shape>
          <o:OLEObject Type="Embed" ProgID="Equation.DSMT4" ShapeID="_x0000_i1054" DrawAspect="Content" ObjectID="_1468075754" r:id="rId6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C．9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D．18</w:t>
      </w:r>
    </w:p>
    <w:p w14:paraId="130D8CD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5．已知椭圆</w:t>
      </w:r>
      <w:r>
        <w:rPr>
          <w:rFonts w:hint="default" w:ascii="Times New Roman" w:hAnsi="Times New Roman" w:cs="Times New Roman"/>
        </w:rPr>
        <w:object>
          <v:shape id="_x0000_i1055" o:spt="75" alt="eqId851a5d6ec23256f9b4a9e98aa92945fe" type="#_x0000_t75" style="height:29pt;width:110.8pt;" o:ole="t" filled="f" o:preferrelative="t" stroked="f" coordsize="21600,21600">
            <v:path/>
            <v:fill on="f" focussize="0,0"/>
            <v:stroke on="f" joinstyle="miter"/>
            <v:imagedata r:id="rId69" o:title="eqId851a5d6ec23256f9b4a9e98aa92945fe"/>
            <o:lock v:ext="edit" aspectratio="t"/>
            <w10:wrap type="none"/>
            <w10:anchorlock/>
          </v:shape>
          <o:OLEObject Type="Embed" ProgID="Equation.DSMT4" ShapeID="_x0000_i1055" DrawAspect="Content" ObjectID="_1468075755" r:id="rId6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的左右焦点分别是</w:t>
      </w:r>
      <w:r>
        <w:rPr>
          <w:rFonts w:hint="default" w:ascii="Times New Roman" w:hAnsi="Times New Roman" w:cs="Times New Roman"/>
        </w:rPr>
        <w:object>
          <v:shape id="_x0000_i1056" o:spt="75" alt="eqIdf5076289823db419f94e9c0c8f4aafd9" type="#_x0000_t75" style="height:15.35pt;width:11.4pt;" o:ole="t" filled="f" o:preferrelative="t" stroked="f" coordsize="21600,21600">
            <v:path/>
            <v:fill on="f" focussize="0,0"/>
            <v:stroke on="f" joinstyle="miter"/>
            <v:imagedata r:id="rId71" o:title="eqIdf5076289823db419f94e9c0c8f4aafd9"/>
            <o:lock v:ext="edit" aspectratio="t"/>
            <w10:wrap type="none"/>
            <w10:anchorlock/>
          </v:shape>
          <o:OLEObject Type="Embed" ProgID="Equation.DSMT4" ShapeID="_x0000_i1056" DrawAspect="Content" ObjectID="_1468075756" r:id="rId7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057" o:spt="75" alt="eqIda3fb78c5f885034612c0e030b920143d" type="#_x0000_t75" style="height:16.5pt;width:12.3pt;" o:ole="t" filled="f" o:preferrelative="t" stroked="f" coordsize="21600,21600">
            <v:path/>
            <v:fill on="f" focussize="0,0"/>
            <v:stroke on="f" joinstyle="miter"/>
            <v:imagedata r:id="rId73" o:title="eqIda3fb78c5f885034612c0e030b920143d"/>
            <o:lock v:ext="edit" aspectratio="t"/>
            <w10:wrap type="none"/>
            <w10:anchorlock/>
          </v:shape>
          <o:OLEObject Type="Embed" ProgID="Equation.DSMT4" ShapeID="_x0000_i1057" DrawAspect="Content" ObjectID="_1468075757" r:id="rId7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，椭圆上任意一点到</w:t>
      </w:r>
      <w:r>
        <w:rPr>
          <w:rFonts w:hint="default" w:ascii="Times New Roman" w:hAnsi="Times New Roman" w:cs="Times New Roman"/>
        </w:rPr>
        <w:object>
          <v:shape id="_x0000_i1058" o:spt="75" alt="eqIdf5076289823db419f94e9c0c8f4aafd9" type="#_x0000_t75" style="height:15.35pt;width:11.4pt;" o:ole="t" filled="f" o:preferrelative="t" stroked="f" coordsize="21600,21600">
            <v:path/>
            <v:fill on="f" focussize="0,0"/>
            <v:stroke on="f" joinstyle="miter"/>
            <v:imagedata r:id="rId71" o:title="eqIdf5076289823db419f94e9c0c8f4aafd9"/>
            <o:lock v:ext="edit" aspectratio="t"/>
            <w10:wrap type="none"/>
            <w10:anchorlock/>
          </v:shape>
          <o:OLEObject Type="Embed" ProgID="Equation.DSMT4" ShapeID="_x0000_i1058" DrawAspect="Content" ObjectID="_1468075758" r:id="rId7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059" o:spt="75" alt="eqIda3fb78c5f885034612c0e030b920143d" type="#_x0000_t75" style="height:16.5pt;width:12.3pt;" o:ole="t" filled="f" o:preferrelative="t" stroked="f" coordsize="21600,21600">
            <v:path/>
            <v:fill on="f" focussize="0,0"/>
            <v:stroke on="f" joinstyle="miter"/>
            <v:imagedata r:id="rId73" o:title="eqIda3fb78c5f885034612c0e030b920143d"/>
            <o:lock v:ext="edit" aspectratio="t"/>
            <w10:wrap type="none"/>
            <w10:anchorlock/>
          </v:shape>
          <o:OLEObject Type="Embed" ProgID="Equation.DSMT4" ShapeID="_x0000_i1059" DrawAspect="Content" ObjectID="_1468075759" r:id="rId7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的距离之和为4，过焦点</w:t>
      </w:r>
      <w:r>
        <w:rPr>
          <w:rFonts w:hint="default" w:ascii="Times New Roman" w:hAnsi="Times New Roman" w:cs="Times New Roman"/>
        </w:rPr>
        <w:object>
          <v:shape id="_x0000_i1060" o:spt="75" alt="eqIda3fb78c5f885034612c0e030b920143d" type="#_x0000_t75" style="height:16.5pt;width:12.3pt;" o:ole="t" filled="f" o:preferrelative="t" stroked="f" coordsize="21600,21600">
            <v:path/>
            <v:fill on="f" focussize="0,0"/>
            <v:stroke on="f" joinstyle="miter"/>
            <v:imagedata r:id="rId73" o:title="eqIda3fb78c5f885034612c0e030b920143d"/>
            <o:lock v:ext="edit" aspectratio="t"/>
            <w10:wrap type="none"/>
            <w10:anchorlock/>
          </v:shape>
          <o:OLEObject Type="Embed" ProgID="Equation.DSMT4" ShapeID="_x0000_i1060" DrawAspect="Content" ObjectID="_1468075760" r:id="rId7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且垂直于</w:t>
      </w:r>
      <w:r>
        <w:rPr>
          <w:rFonts w:hint="default" w:ascii="Times New Roman" w:hAnsi="Times New Roman" w:cs="Times New Roman"/>
        </w:rPr>
        <w:object>
          <v:shape id="_x0000_i1061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78" o:title="eqId81dea63b8ce3e51adf66cf7b9982a248"/>
            <o:lock v:ext="edit" aspectratio="t"/>
            <w10:wrap type="none"/>
            <w10:anchorlock/>
          </v:shape>
          <o:OLEObject Type="Embed" ProgID="Equation.DSMT4" ShapeID="_x0000_i1061" DrawAspect="Content" ObjectID="_1468075761" r:id="rId7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轴的直线交椭圆</w:t>
      </w:r>
      <w:r>
        <w:rPr>
          <w:rFonts w:hint="default" w:ascii="Times New Roman" w:hAnsi="Times New Roman" w:cs="Times New Roman"/>
        </w:rPr>
        <w:object>
          <v:shape id="_x0000_i1062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80" o:title="eqIdc5db41a1f31d6baee7c69990811edb9f"/>
            <o:lock v:ext="edit" aspectratio="t"/>
            <w10:wrap type="none"/>
            <w10:anchorlock/>
          </v:shape>
          <o:OLEObject Type="Embed" ProgID="Equation.DSMT4" ShapeID="_x0000_i1062" DrawAspect="Content" ObjectID="_1468075762" r:id="rId7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于</w:t>
      </w:r>
      <w:r>
        <w:rPr>
          <w:rFonts w:hint="default" w:ascii="Times New Roman" w:hAnsi="Times New Roman" w:cs="Times New Roman"/>
        </w:rPr>
        <w:object>
          <v:shape id="_x0000_i1063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82" o:title="eqId5963abe8f421bd99a2aaa94831a951e9"/>
            <o:lock v:ext="edit" aspectratio="t"/>
            <w10:wrap type="none"/>
            <w10:anchorlock/>
          </v:shape>
          <o:OLEObject Type="Embed" ProgID="Equation.DSMT4" ShapeID="_x0000_i1063" DrawAspect="Content" ObjectID="_1468075763" r:id="rId8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064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84" o:title="eqId7f9e8449aad35c5d840a3395ea86df6d"/>
            <o:lock v:ext="edit" aspectratio="t"/>
            <w10:wrap type="none"/>
            <w10:anchorlock/>
          </v:shape>
          <o:OLEObject Type="Embed" ProgID="Equation.DSMT4" ShapeID="_x0000_i1064" DrawAspect="Content" ObjectID="_1468075764" r:id="rId8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两点，若线段</w:t>
      </w:r>
      <w:r>
        <w:rPr>
          <w:rFonts w:hint="default" w:ascii="Times New Roman" w:hAnsi="Times New Roman" w:cs="Times New Roman"/>
        </w:rPr>
        <w:object>
          <v:shape id="_x0000_i1065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86" o:title="eqIdf52a58fbaf4fea03567e88a9f0f6e37e"/>
            <o:lock v:ext="edit" aspectratio="t"/>
            <w10:wrap type="none"/>
            <w10:anchorlock/>
          </v:shape>
          <o:OLEObject Type="Embed" ProgID="Equation.DSMT4" ShapeID="_x0000_i1065" DrawAspect="Content" ObjectID="_1468075765" r:id="rId8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的长为3，则椭圆</w:t>
      </w:r>
      <w:r>
        <w:rPr>
          <w:rFonts w:hint="default" w:ascii="Times New Roman" w:hAnsi="Times New Roman" w:cs="Times New Roman"/>
        </w:rPr>
        <w:object>
          <v:shape id="_x0000_i1066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80" o:title="eqIdc5db41a1f31d6baee7c69990811edb9f"/>
            <o:lock v:ext="edit" aspectratio="t"/>
            <w10:wrap type="none"/>
            <w10:anchorlock/>
          </v:shape>
          <o:OLEObject Type="Embed" ProgID="Equation.DSMT4" ShapeID="_x0000_i1066" DrawAspect="Content" ObjectID="_1468075766" r:id="rId8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的方程为（　　）</w:t>
      </w:r>
    </w:p>
    <w:p w14:paraId="210C1A1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067" o:spt="75" alt="eqId6cae00bdc6f8b564b6b15b32572c848b" type="#_x0000_t75" style="height:29pt;width:50.1pt;" o:ole="t" filled="f" o:preferrelative="t" stroked="f" coordsize="21600,21600">
            <v:path/>
            <v:fill on="f" focussize="0,0"/>
            <v:stroke on="f" joinstyle="miter"/>
            <v:imagedata r:id="rId89" o:title="eqId6cae00bdc6f8b564b6b15b32572c848b"/>
            <o:lock v:ext="edit" aspectratio="t"/>
            <w10:wrap type="none"/>
            <w10:anchorlock/>
          </v:shape>
          <o:OLEObject Type="Embed" ProgID="Equation.DSMT4" ShapeID="_x0000_i1067" DrawAspect="Content" ObjectID="_1468075767" r:id="rId8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068" o:spt="75" alt="eqIdc82e7d9f4f7ace849e09e9adcb786b7f" type="#_x0000_t75" style="height:29.55pt;width:48.35pt;" o:ole="t" filled="f" o:preferrelative="t" stroked="f" coordsize="21600,21600">
            <v:path/>
            <v:fill on="f" focussize="0,0"/>
            <v:stroke on="f" joinstyle="miter"/>
            <v:imagedata r:id="rId91" o:title="eqIdc82e7d9f4f7ace849e09e9adcb786b7f"/>
            <o:lock v:ext="edit" aspectratio="t"/>
            <w10:wrap type="none"/>
            <w10:anchorlock/>
          </v:shape>
          <o:OLEObject Type="Embed" ProgID="Equation.DSMT4" ShapeID="_x0000_i1068" DrawAspect="Content" ObjectID="_1468075768" r:id="rId9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069" o:spt="75" alt="eqId48043f3636ff7fc5e97456ab2564a7d2" type="#_x0000_t75" style="height:29pt;width:50.15pt;" o:ole="t" filled="f" o:preferrelative="t" stroked="f" coordsize="21600,21600">
            <v:path/>
            <v:fill on="f" focussize="0,0"/>
            <v:stroke on="f" joinstyle="miter"/>
            <v:imagedata r:id="rId93" o:title="eqId48043f3636ff7fc5e97456ab2564a7d2"/>
            <o:lock v:ext="edit" aspectratio="t"/>
            <w10:wrap type="none"/>
            <w10:anchorlock/>
          </v:shape>
          <o:OLEObject Type="Embed" ProgID="Equation.DSMT4" ShapeID="_x0000_i1069" DrawAspect="Content" ObjectID="_1468075769" r:id="rId9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070" o:spt="75" alt="eqIdf8430908541117b6223c428c2b95302f" type="#_x0000_t75" style="height:29.15pt;width:51pt;" o:ole="t" filled="f" o:preferrelative="t" stroked="f" coordsize="21600,21600">
            <v:path/>
            <v:fill on="f" focussize="0,0"/>
            <v:stroke on="f" joinstyle="miter"/>
            <v:imagedata r:id="rId95" o:title="eqIdf8430908541117b6223c428c2b95302f"/>
            <o:lock v:ext="edit" aspectratio="t"/>
            <w10:wrap type="none"/>
            <w10:anchorlock/>
          </v:shape>
          <o:OLEObject Type="Embed" ProgID="Equation.DSMT4" ShapeID="_x0000_i1070" DrawAspect="Content" ObjectID="_1468075770" r:id="rId94">
            <o:LockedField>false</o:LockedField>
          </o:OLEObject>
        </w:object>
      </w:r>
    </w:p>
    <w:p w14:paraId="7C9FFA2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6．如图所示的多面体是由底面为</w:t>
      </w:r>
      <w:r>
        <w:rPr>
          <w:rFonts w:hint="default" w:ascii="Times New Roman" w:hAnsi="Times New Roman" w:cs="Times New Roman"/>
        </w:rPr>
        <w:object>
          <v:shape id="_x0000_i1071" o:spt="75" alt="eqId411b38a18046fea8e9fab1f9f9b80a5f" type="#_x0000_t75" style="height:12.25pt;width:31.6pt;" o:ole="t" filled="f" o:preferrelative="t" stroked="f" coordsize="21600,21600">
            <v:path/>
            <v:fill on="f" focussize="0,0"/>
            <v:stroke on="f" joinstyle="miter"/>
            <v:imagedata r:id="rId97" o:title="eqId411b38a18046fea8e9fab1f9f9b80a5f"/>
            <o:lock v:ext="edit" aspectratio="t"/>
            <w10:wrap type="none"/>
            <w10:anchorlock/>
          </v:shape>
          <o:OLEObject Type="Embed" ProgID="Equation.DSMT4" ShapeID="_x0000_i1071" DrawAspect="Content" ObjectID="_1468075771" r:id="rId9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的长方体被截面</w:t>
      </w:r>
      <w:r>
        <w:rPr>
          <w:rFonts w:hint="default" w:ascii="Times New Roman" w:hAnsi="Times New Roman" w:cs="Times New Roman"/>
        </w:rPr>
        <w:object>
          <v:shape id="_x0000_i1072" o:spt="75" alt="eqIdd89992744fb42d976f786bbd7e562770" type="#_x0000_t75" style="height:15.8pt;width:34.3pt;" o:ole="t" filled="f" o:preferrelative="t" stroked="f" coordsize="21600,21600">
            <v:path/>
            <v:fill on="f" focussize="0,0"/>
            <v:stroke on="f" joinstyle="miter"/>
            <v:imagedata r:id="rId99" o:title="eqIdd89992744fb42d976f786bbd7e562770"/>
            <o:lock v:ext="edit" aspectratio="t"/>
            <w10:wrap type="none"/>
            <w10:anchorlock/>
          </v:shape>
          <o:OLEObject Type="Embed" ProgID="Equation.DSMT4" ShapeID="_x0000_i1072" DrawAspect="Content" ObjectID="_1468075772" r:id="rId9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所截得到的，其中</w:t>
      </w:r>
      <w:r>
        <w:rPr>
          <w:rFonts w:hint="default" w:ascii="Times New Roman" w:hAnsi="Times New Roman" w:cs="Times New Roman"/>
        </w:rPr>
        <w:object>
          <v:shape id="_x0000_i1073" o:spt="75" alt="eqId3d2c15801fee2405573677484f5dcfa4" type="#_x0000_t75" style="height:11.4pt;width:33.4pt;" o:ole="t" filled="f" o:preferrelative="t" stroked="f" coordsize="21600,21600">
            <v:path/>
            <v:fill on="f" focussize="0,0"/>
            <v:stroke on="f" joinstyle="miter"/>
            <v:imagedata r:id="rId101" o:title="eqId3d2c15801fee2405573677484f5dcfa4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074" o:spt="75" alt="eqIdef0402dd5ae3db10281f9f1e11738bcb" type="#_x0000_t75" style="height:12.25pt;width:33.35pt;" o:ole="t" filled="f" o:preferrelative="t" stroked="f" coordsize="21600,21600">
            <v:path/>
            <v:fill on="f" focussize="0,0"/>
            <v:stroke on="f" joinstyle="miter"/>
            <v:imagedata r:id="rId103" o:title="eqIdef0402dd5ae3db10281f9f1e11738bcb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075" o:spt="75" alt="eqIdc122ca7141c43c15c783968f5f0dbc19" type="#_x0000_t75" style="height:14.25pt;width:33.4pt;" o:ole="t" filled="f" o:preferrelative="t" stroked="f" coordsize="21600,21600">
            <v:path/>
            <v:fill on="f" focussize="0,0"/>
            <v:stroke on="f" joinstyle="miter"/>
            <v:imagedata r:id="rId105" o:title="eqIdc122ca7141c43c15c783968f5f0dbc19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076" o:spt="75" alt="eqIdadc90c2d45477e166b02359525f40aa6" type="#_x0000_t75" style="height:11.1pt;width:30.75pt;" o:ole="t" filled="f" o:preferrelative="t" stroked="f" coordsize="21600,21600">
            <v:path/>
            <v:fill on="f" focussize="0,0"/>
            <v:stroke on="f" joinstyle="miter"/>
            <v:imagedata r:id="rId107" o:title="eqIdadc90c2d45477e166b02359525f40aa6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，则点</w:t>
      </w:r>
      <w:r>
        <w:rPr>
          <w:rFonts w:hint="default" w:ascii="Times New Roman" w:hAnsi="Times New Roman" w:cs="Times New Roman"/>
        </w:rPr>
        <w:object>
          <v:shape id="_x0000_i1077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80" o:title="eqIdc5db41a1f31d6baee7c69990811edb9f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到平面</w:t>
      </w:r>
      <w:r>
        <w:rPr>
          <w:rFonts w:hint="default" w:ascii="Times New Roman" w:hAnsi="Times New Roman" w:cs="Times New Roman"/>
        </w:rPr>
        <w:object>
          <v:shape id="_x0000_i1078" o:spt="75" alt="eqIdd89992744fb42d976f786bbd7e562770" type="#_x0000_t75" style="height:15.8pt;width:34.3pt;" o:ole="t" filled="f" o:preferrelative="t" stroked="f" coordsize="21600,21600">
            <v:path/>
            <v:fill on="f" focussize="0,0"/>
            <v:stroke on="f" joinstyle="miter"/>
            <v:imagedata r:id="rId99" o:title="eqIdd89992744fb42d976f786bbd7e562770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的距离为（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5F38FFE2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pict>
          <v:shape id="_x0000_i1079" o:spt="75" alt="@@@c92e12cf-95ca-4ce3-8eef-cd46189b24de" type="#_x0000_t75" style="height:94.5pt;width:117pt;" filled="f" o:preferrelative="t" stroked="f" coordsize="21600,21600">
            <v:path/>
            <v:fill on="f" focussize="0,0"/>
            <v:stroke on="f"/>
            <v:imagedata r:id="rId110" o:title="@@@c92e12cf-95ca-4ce3-8eef-cd46189b24de"/>
            <o:lock v:ext="edit" aspectratio="t"/>
            <w10:wrap type="none"/>
            <w10:anchorlock/>
          </v:shape>
        </w:pict>
      </w:r>
    </w:p>
    <w:p w14:paraId="6693938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080" o:spt="75" alt="eqId8d5989c84e320b504511f23eeb6e7357" type="#_x0000_t75" style="height:26.7pt;width:16.65pt;" o:ole="t" filled="f" o:preferrelative="t" stroked="f" coordsize="21600,21600">
            <v:path/>
            <v:fill on="f" focussize="0,0"/>
            <v:stroke on="f" joinstyle="miter"/>
            <v:imagedata r:id="rId112" o:title="eqId8d5989c84e320b504511f23eeb6e7357"/>
            <o:lock v:ext="edit" aspectratio="t"/>
            <w10:wrap type="none"/>
            <w10:anchorlock/>
          </v:shape>
          <o:OLEObject Type="Embed" ProgID="Equation.DSMT4" ShapeID="_x0000_i1080" DrawAspect="Content" ObjectID="_1468075779" r:id="rId11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081" o:spt="75" alt="eqIdaa7116071164cdc45f5d312a437c68bf" type="#_x0000_t75" style="height:29.4pt;width:22.85pt;" o:ole="t" filled="f" o:preferrelative="t" stroked="f" coordsize="21600,21600">
            <v:path/>
            <v:fill on="f" focussize="0,0"/>
            <v:stroke on="f" joinstyle="miter"/>
            <v:imagedata r:id="rId114" o:title="eqIdaa7116071164cdc45f5d312a437c68bf"/>
            <o:lock v:ext="edit" aspectratio="t"/>
            <w10:wrap type="none"/>
            <w10:anchorlock/>
          </v:shape>
          <o:OLEObject Type="Embed" ProgID="Equation.DSMT4" ShapeID="_x0000_i1081" DrawAspect="Content" ObjectID="_1468075780" r:id="rId11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082" o:spt="75" alt="eqId245cfa6fe3b226131833bdb981412599" type="#_x0000_t75" style="height:29.7pt;width:28.15pt;" o:ole="t" filled="f" o:preferrelative="t" stroked="f" coordsize="21600,21600">
            <v:path/>
            <v:fill on="f" focussize="0,0"/>
            <v:stroke on="f" joinstyle="miter"/>
            <v:imagedata r:id="rId116" o:title="eqId245cfa6fe3b226131833bdb981412599"/>
            <o:lock v:ext="edit" aspectratio="t"/>
            <w10:wrap type="none"/>
            <w10:anchorlock/>
          </v:shape>
          <o:OLEObject Type="Embed" ProgID="Equation.DSMT4" ShapeID="_x0000_i1082" DrawAspect="Content" ObjectID="_1468075781" r:id="rId11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083" o:spt="75" alt="eqId4483fbccb86e51db927f5e7e08e0b044" type="#_x0000_t75" style="height:30.25pt;width:22.8pt;" o:ole="t" filled="f" o:preferrelative="t" stroked="f" coordsize="21600,21600">
            <v:path/>
            <v:fill on="f" focussize="0,0"/>
            <v:stroke on="f" joinstyle="miter"/>
            <v:imagedata r:id="rId118" o:title="eqId4483fbccb86e51db927f5e7e08e0b044"/>
            <o:lock v:ext="edit" aspectratio="t"/>
            <w10:wrap type="none"/>
            <w10:anchorlock/>
          </v:shape>
          <o:OLEObject Type="Embed" ProgID="Equation.DSMT4" ShapeID="_x0000_i1083" DrawAspect="Content" ObjectID="_1468075782" r:id="rId117">
            <o:LockedField>false</o:LockedField>
          </o:OLEObject>
        </w:object>
      </w:r>
    </w:p>
    <w:p w14:paraId="5F7BF03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7．已知圆</w:t>
      </w:r>
      <w:r>
        <w:rPr>
          <w:rFonts w:hint="default" w:ascii="Times New Roman" w:hAnsi="Times New Roman" w:cs="Times New Roman"/>
        </w:rPr>
        <w:object>
          <v:shape id="_x0000_i1084" o:spt="75" alt="eqIdf9ab11ba6b230c4309e1b899eb58daae" type="#_x0000_t75" style="height:16.2pt;width:64.2pt;" o:ole="t" filled="f" o:preferrelative="t" stroked="f" coordsize="21600,21600">
            <v:path/>
            <v:fill on="f" focussize="0,0"/>
            <v:stroke on="f" joinstyle="miter"/>
            <v:imagedata r:id="rId120" o:title="eqIdf9ab11ba6b230c4309e1b899eb58daae"/>
            <o:lock v:ext="edit" aspectratio="t"/>
            <w10:wrap type="none"/>
            <w10:anchorlock/>
          </v:shape>
          <o:OLEObject Type="Embed" ProgID="Equation.DSMT4" ShapeID="_x0000_i1084" DrawAspect="Content" ObjectID="_1468075783" r:id="rId11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上到直线</w:t>
      </w:r>
      <w:r>
        <w:rPr>
          <w:rFonts w:hint="default" w:ascii="Times New Roman" w:hAnsi="Times New Roman" w:cs="Times New Roman"/>
        </w:rPr>
        <w:object>
          <v:shape id="_x0000_i1085" o:spt="75" alt="eqIdbb72bea0ae2d5cdc460fb56a10022ee4" type="#_x0000_t75" style="height:14pt;width:64.2pt;" o:ole="t" filled="f" o:preferrelative="t" stroked="f" coordsize="21600,21600">
            <v:path/>
            <v:fill on="f" focussize="0,0"/>
            <v:stroke on="f" joinstyle="miter"/>
            <v:imagedata r:id="rId122" o:title="eqIdbb72bea0ae2d5cdc460fb56a10022ee4"/>
            <o:lock v:ext="edit" aspectratio="t"/>
            <w10:wrap type="none"/>
            <w10:anchorlock/>
          </v:shape>
          <o:OLEObject Type="Embed" ProgID="Equation.DSMT4" ShapeID="_x0000_i1085" DrawAspect="Content" ObjectID="_1468075784" r:id="rId12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的距离等于1的点恰有两个，则实数</w:t>
      </w:r>
      <w:r>
        <w:rPr>
          <w:rFonts w:hint="default" w:ascii="Times New Roman" w:hAnsi="Times New Roman" w:cs="Times New Roman"/>
        </w:rPr>
        <w:object>
          <v:shape id="_x0000_i1086" o:spt="75" alt="eqId2c94bb12cee76221e13f9ef955b0aab1" type="#_x0000_t75" style="height:12.3pt;width:8.75pt;" o:ole="t" filled="f" o:preferrelative="t" stroked="f" coordsize="21600,21600">
            <v:path/>
            <v:fill on="f" focussize="0,0"/>
            <v:stroke on="f" joinstyle="miter"/>
            <v:imagedata r:id="rId124" o:title="eqId2c94bb12cee76221e13f9ef955b0aab1"/>
            <o:lock v:ext="edit" aspectratio="t"/>
            <w10:wrap type="none"/>
            <w10:anchorlock/>
          </v:shape>
          <o:OLEObject Type="Embed" ProgID="Equation.DSMT4" ShapeID="_x0000_i1086" DrawAspect="Content" ObjectID="_1468075785" r:id="rId12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5A8E0CAB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087" o:spt="75" alt="eqIde8cdbaa4eca3b791c82c71f2d5d68104" type="#_x0000_t75" style="height:21.1pt;width:47.5pt;" o:ole="t" filled="f" o:preferrelative="t" stroked="f" coordsize="21600,21600">
            <v:path/>
            <v:fill on="f" focussize="0,0"/>
            <v:stroke on="f" joinstyle="miter"/>
            <v:imagedata r:id="rId126" o:title="eqIde8cdbaa4eca3b791c82c71f2d5d68104"/>
            <o:lock v:ext="edit" aspectratio="t"/>
            <w10:wrap type="none"/>
            <w10:anchorlock/>
          </v:shape>
          <o:OLEObject Type="Embed" ProgID="Equation.DSMT4" ShapeID="_x0000_i1087" DrawAspect="Content" ObjectID="_1468075786" r:id="rId125">
            <o:LockedField>false</o:LockedField>
          </o:OLEObject>
        </w:object>
      </w:r>
      <w:r>
        <w:rPr>
          <w:rFonts w:hint="eastAsia" w:ascii="Times New Roman" w:hAnsi="Times New Roman" w:cs="Times New Roman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088" o:spt="75" alt="eqId0a20b9f5c39fb439395af682165f4d02" type="#_x0000_t75" style="height:21.1pt;width:96.75pt;" o:ole="t" filled="f" o:preferrelative="t" stroked="f" coordsize="21600,21600">
            <v:path/>
            <v:fill on="f" focussize="0,0"/>
            <v:stroke on="f" joinstyle="miter"/>
            <v:imagedata r:id="rId128" o:title="eqId0a20b9f5c39fb439395af682165f4d02"/>
            <o:lock v:ext="edit" aspectratio="t"/>
            <w10:wrap type="none"/>
            <w10:anchorlock/>
          </v:shape>
          <o:OLEObject Type="Embed" ProgID="Equation.DSMT4" ShapeID="_x0000_i1088" DrawAspect="Content" ObjectID="_1468075787" r:id="rId127">
            <o:LockedField>false</o:LockedField>
          </o:OLEObject>
        </w:object>
      </w:r>
      <w:r>
        <w:rPr>
          <w:rFonts w:hint="eastAsia" w:ascii="Times New Roman" w:hAnsi="Times New Roman" w:cs="Times New Roman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089" o:spt="75" alt="eqId4714944777a798a5670c3acc7185c25a" type="#_x0000_t75" style="height:19.1pt;width:50.15pt;" o:ole="t" filled="f" o:preferrelative="t" stroked="f" coordsize="21600,21600">
            <v:path/>
            <v:fill on="f" focussize="0,0"/>
            <v:stroke on="f" joinstyle="miter"/>
            <v:imagedata r:id="rId130" o:title="eqId4714944777a798a5670c3acc7185c25a"/>
            <o:lock v:ext="edit" aspectratio="t"/>
            <w10:wrap type="none"/>
            <w10:anchorlock/>
          </v:shape>
          <o:OLEObject Type="Embed" ProgID="Equation.DSMT4" ShapeID="_x0000_i1089" DrawAspect="Content" ObjectID="_1468075788" r:id="rId12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090" o:spt="75" alt="eqId45ff15203139e4381a79ce268d0c8b11" type="#_x0000_t75" style="height:19.1pt;width:98.55pt;" o:ole="t" filled="f" o:preferrelative="t" stroked="f" coordsize="21600,21600">
            <v:path/>
            <v:fill on="f" focussize="0,0"/>
            <v:stroke on="f" joinstyle="miter"/>
            <v:imagedata r:id="rId132" o:title="eqId45ff15203139e4381a79ce268d0c8b11"/>
            <o:lock v:ext="edit" aspectratio="t"/>
            <w10:wrap type="none"/>
            <w10:anchorlock/>
          </v:shape>
          <o:OLEObject Type="Embed" ProgID="Equation.DSMT4" ShapeID="_x0000_i1090" DrawAspect="Content" ObjectID="_1468075789" r:id="rId131">
            <o:LockedField>false</o:LockedField>
          </o:OLEObject>
        </w:object>
      </w:r>
    </w:p>
    <w:p w14:paraId="242CE80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8．已知双曲线</w:t>
      </w:r>
      <w:r>
        <w:rPr>
          <w:rFonts w:hint="default" w:ascii="Times New Roman" w:hAnsi="Times New Roman" w:cs="Times New Roman"/>
        </w:rPr>
        <w:object>
          <v:shape id="_x0000_i1091" o:spt="75" alt="eqId96c4088276acdbede4781b2ebc466366" type="#_x0000_t75" style="height:29pt;width:118.8pt;" o:ole="t" filled="f" o:preferrelative="t" stroked="f" coordsize="21600,21600">
            <v:path/>
            <v:fill on="f" focussize="0,0"/>
            <v:stroke on="f" joinstyle="miter"/>
            <v:imagedata r:id="rId134" o:title="eqId96c4088276acdbede4781b2ebc466366"/>
            <o:lock v:ext="edit" aspectratio="t"/>
            <w10:wrap type="none"/>
            <w10:anchorlock/>
          </v:shape>
          <o:OLEObject Type="Embed" ProgID="Equation.DSMT4" ShapeID="_x0000_i1091" DrawAspect="Content" ObjectID="_1468075790" r:id="rId13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的离心率为</w:t>
      </w:r>
      <w:r>
        <w:rPr>
          <w:rFonts w:hint="default" w:ascii="Times New Roman" w:hAnsi="Times New Roman" w:cs="Times New Roman"/>
        </w:rPr>
        <w:object>
          <v:shape id="_x0000_i1092" o:spt="75" alt="eqId31f8f7e40ba386c0a9675896b52752d6" type="#_x0000_t75" style="height:29.3pt;width:17.55pt;" o:ole="t" filled="f" o:preferrelative="t" stroked="f" coordsize="21600,21600">
            <v:path/>
            <v:fill on="f" focussize="0,0"/>
            <v:stroke on="f" joinstyle="miter"/>
            <v:imagedata r:id="rId136" o:title="eqId31f8f7e40ba386c0a9675896b52752d6"/>
            <o:lock v:ext="edit" aspectratio="t"/>
            <w10:wrap type="none"/>
            <w10:anchorlock/>
          </v:shape>
          <o:OLEObject Type="Embed" ProgID="Equation.DSMT4" ShapeID="_x0000_i1092" DrawAspect="Content" ObjectID="_1468075791" r:id="rId13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，左、右焦点分别为</w:t>
      </w:r>
      <w:r>
        <w:rPr>
          <w:rFonts w:hint="default" w:ascii="Times New Roman" w:hAnsi="Times New Roman" w:cs="Times New Roman"/>
        </w:rPr>
        <w:object>
          <v:shape id="_x0000_i1093" o:spt="75" alt="eqIdf5076289823db419f94e9c0c8f4aafd9" type="#_x0000_t75" style="height:15.35pt;width:11.4pt;" o:ole="t" filled="f" o:preferrelative="t" stroked="f" coordsize="21600,21600">
            <v:path/>
            <v:fill on="f" focussize="0,0"/>
            <v:stroke on="f" joinstyle="miter"/>
            <v:imagedata r:id="rId71" o:title="eqIdf5076289823db419f94e9c0c8f4aafd9"/>
            <o:lock v:ext="edit" aspectratio="t"/>
            <w10:wrap type="none"/>
            <w10:anchorlock/>
          </v:shape>
          <o:OLEObject Type="Embed" ProgID="Equation.DSMT4" ShapeID="_x0000_i1093" DrawAspect="Content" ObjectID="_1468075792" r:id="rId13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094" o:spt="75" alt="eqIda3fb78c5f885034612c0e030b920143d" type="#_x0000_t75" style="height:16.5pt;width:12.3pt;" o:ole="t" filled="f" o:preferrelative="t" stroked="f" coordsize="21600,21600">
            <v:path/>
            <v:fill on="f" focussize="0,0"/>
            <v:stroke on="f" joinstyle="miter"/>
            <v:imagedata r:id="rId73" o:title="eqIda3fb78c5f885034612c0e030b920143d"/>
            <o:lock v:ext="edit" aspectratio="t"/>
            <w10:wrap type="none"/>
            <w10:anchorlock/>
          </v:shape>
          <o:OLEObject Type="Embed" ProgID="Equation.DSMT4" ShapeID="_x0000_i1094" DrawAspect="Content" ObjectID="_1468075793" r:id="rId13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，过点</w:t>
      </w:r>
      <w:r>
        <w:rPr>
          <w:rFonts w:hint="default" w:ascii="Times New Roman" w:hAnsi="Times New Roman" w:cs="Times New Roman"/>
        </w:rPr>
        <w:object>
          <v:shape id="_x0000_i1095" o:spt="75" alt="eqIdf5076289823db419f94e9c0c8f4aafd9" type="#_x0000_t75" style="height:15.35pt;width:11.4pt;" o:ole="t" filled="f" o:preferrelative="t" stroked="f" coordsize="21600,21600">
            <v:path/>
            <v:fill on="f" focussize="0,0"/>
            <v:stroke on="f" joinstyle="miter"/>
            <v:imagedata r:id="rId71" o:title="eqIdf5076289823db419f94e9c0c8f4aafd9"/>
            <o:lock v:ext="edit" aspectratio="t"/>
            <w10:wrap type="none"/>
            <w10:anchorlock/>
          </v:shape>
          <o:OLEObject Type="Embed" ProgID="Equation.DSMT4" ShapeID="_x0000_i1095" DrawAspect="Content" ObjectID="_1468075794" r:id="rId13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且斜率为</w:t>
      </w:r>
      <w:r>
        <w:rPr>
          <w:rFonts w:hint="default" w:ascii="Times New Roman" w:hAnsi="Times New Roman" w:eastAsia="Times New Roman" w:cs="Times New Roman"/>
          <w:i/>
          <w:sz w:val="21"/>
        </w:rPr>
        <w:t>k</w:t>
      </w:r>
      <w:r>
        <w:rPr>
          <w:rFonts w:hint="default" w:ascii="Times New Roman" w:hAnsi="Times New Roman" w:cs="Times New Roman"/>
          <w:sz w:val="21"/>
        </w:rPr>
        <w:t>的直线</w:t>
      </w:r>
      <w:r>
        <w:rPr>
          <w:rFonts w:hint="default" w:ascii="Times New Roman" w:hAnsi="Times New Roman" w:eastAsia="Times New Roman" w:cs="Times New Roman"/>
          <w:i/>
          <w:sz w:val="21"/>
        </w:rPr>
        <w:t>l</w:t>
      </w:r>
      <w:r>
        <w:rPr>
          <w:rFonts w:hint="default" w:ascii="Times New Roman" w:hAnsi="Times New Roman" w:cs="Times New Roman"/>
          <w:sz w:val="21"/>
        </w:rPr>
        <w:t>交</w:t>
      </w:r>
      <w:r>
        <w:rPr>
          <w:rFonts w:hint="default" w:ascii="Times New Roman" w:hAnsi="Times New Roman" w:eastAsia="Times New Roman" w:cs="Times New Roman"/>
          <w:i/>
          <w:sz w:val="21"/>
        </w:rPr>
        <w:t>E</w:t>
      </w:r>
      <w:r>
        <w:rPr>
          <w:rFonts w:hint="default" w:ascii="Times New Roman" w:hAnsi="Times New Roman" w:cs="Times New Roman"/>
          <w:sz w:val="21"/>
        </w:rPr>
        <w:t>的两条渐近线于</w:t>
      </w:r>
      <w:r>
        <w:rPr>
          <w:rFonts w:hint="default" w:ascii="Times New Roman" w:hAnsi="Times New Roman" w:eastAsia="Times New Roman" w:cs="Times New Roman"/>
          <w:i/>
          <w:sz w:val="21"/>
        </w:rPr>
        <w:t>A</w: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sz w:val="21"/>
        </w:rPr>
        <w:t>B</w:t>
      </w:r>
      <w:r>
        <w:rPr>
          <w:rFonts w:hint="default" w:ascii="Times New Roman" w:hAnsi="Times New Roman" w:cs="Times New Roman"/>
          <w:sz w:val="21"/>
        </w:rPr>
        <w:t>两点，且</w:t>
      </w:r>
      <w:r>
        <w:rPr>
          <w:rFonts w:hint="default" w:ascii="Times New Roman" w:hAnsi="Times New Roman" w:cs="Times New Roman"/>
        </w:rPr>
        <w:object>
          <v:shape id="_x0000_i1096" o:spt="75" alt="eqId5f68412783359c1a90956ae7cb1c8923" type="#_x0000_t75" style="height:17.75pt;width:54.55pt;" o:ole="t" filled="f" o:preferrelative="t" stroked="f" coordsize="21600,21600">
            <v:path/>
            <v:fill on="f" focussize="0,0"/>
            <v:stroke on="f" joinstyle="miter"/>
            <v:imagedata r:id="rId141" o:title="eqIdf46b76cd895795bd8b7bdc0aaf4635cc"/>
            <o:lock v:ext="edit" aspectratio="t"/>
            <w10:wrap type="none"/>
            <w10:anchorlock/>
          </v:shape>
          <o:OLEObject Type="Embed" ProgID="Equation.DSMT4" ShapeID="_x0000_i1096" DrawAspect="Content" ObjectID="_1468075795" r:id="rId14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097" o:spt="75" alt="eqIddd707b69a11f8de5566f23c1a2a9ff5a" type="#_x0000_t75" style="height:11.2pt;width:15.8pt;" o:ole="t" filled="f" o:preferrelative="t" stroked="f" coordsize="21600,21600">
            <v:path/>
            <v:fill on="f" focussize="0,0"/>
            <v:stroke on="f" joinstyle="miter"/>
            <v:imagedata r:id="rId143" o:title="eqIddd707b69a11f8de5566f23c1a2a9ff5a"/>
            <o:lock v:ext="edit" aspectratio="t"/>
            <w10:wrap type="none"/>
            <w10:anchorlock/>
          </v:shape>
          <o:OLEObject Type="Embed" ProgID="Equation.DSMT4" ShapeID="_x0000_i1097" DrawAspect="Content" ObjectID="_1468075796" r:id="rId14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28691E7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eastAsia="黑体" w:cs="Times New Roman"/>
          <w:color w:val="000000"/>
          <w:szCs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098" o:spt="75" alt="eqId488e1d4b4bd23a3c33740c3a22a86336" type="#_x0000_t75" style="height:27.3pt;width:17.55pt;" o:ole="t" filled="f" o:preferrelative="t" stroked="f" coordsize="21600,21600">
            <v:path/>
            <v:fill on="f" focussize="0,0"/>
            <v:stroke on="f" joinstyle="miter"/>
            <v:imagedata r:id="rId145" o:title="eqId488e1d4b4bd23a3c33740c3a22a86336"/>
            <o:lock v:ext="edit" aspectratio="t"/>
            <w10:wrap type="none"/>
            <w10:anchorlock/>
          </v:shape>
          <o:OLEObject Type="Embed" ProgID="Equation.DSMT4" ShapeID="_x0000_i1098" DrawAspect="Content" ObjectID="_1468075797" r:id="rId14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099" o:spt="75" alt="eqId04f55e8806a794af363e8b48d42c7e8b" type="#_x0000_t75" style="height:27.35pt;width:16.65pt;" o:ole="t" filled="f" o:preferrelative="t" stroked="f" coordsize="21600,21600">
            <v:path/>
            <v:fill on="f" focussize="0,0"/>
            <v:stroke on="f" joinstyle="miter"/>
            <v:imagedata r:id="rId147" o:title="eqId04f55e8806a794af363e8b48d42c7e8b"/>
            <o:lock v:ext="edit" aspectratio="t"/>
            <w10:wrap type="none"/>
            <w10:anchorlock/>
          </v:shape>
          <o:OLEObject Type="Embed" ProgID="Equation.DSMT4" ShapeID="_x0000_i1099" DrawAspect="Content" ObjectID="_1468075798" r:id="rId14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100" o:spt="75" alt="eqId0e1f2177095b82aa5c19ce9004b8e306" type="#_x0000_t75" style="height:27.5pt;width:17.55pt;" o:ole="t" filled="f" o:preferrelative="t" stroked="f" coordsize="21600,21600">
            <v:path/>
            <v:fill on="f" focussize="0,0"/>
            <v:stroke on="f" joinstyle="miter"/>
            <v:imagedata r:id="rId149" o:title="eqId0e1f2177095b82aa5c19ce9004b8e306"/>
            <o:lock v:ext="edit" aspectratio="t"/>
            <w10:wrap type="none"/>
            <w10:anchorlock/>
          </v:shape>
          <o:OLEObject Type="Embed" ProgID="Equation.DSMT4" ShapeID="_x0000_i1100" DrawAspect="Content" ObjectID="_1468075799" r:id="rId14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101" o:spt="75" alt="eqIdb8b5e1b18d938097ebf9a9f541d25a0b" type="#_x0000_t75" style="height:29.4pt;width:25.5pt;" o:ole="t" filled="f" o:preferrelative="t" stroked="f" coordsize="21600,21600">
            <v:path/>
            <v:fill on="f" focussize="0,0"/>
            <v:stroke on="f" joinstyle="miter"/>
            <v:imagedata r:id="rId151" o:title="eqIdb8b5e1b18d938097ebf9a9f541d25a0b"/>
            <o:lock v:ext="edit" aspectratio="t"/>
            <w10:wrap type="none"/>
            <w10:anchorlock/>
          </v:shape>
          <o:OLEObject Type="Embed" ProgID="Equation.DSMT4" ShapeID="_x0000_i1101" DrawAspect="Content" ObjectID="_1468075800" r:id="rId150">
            <o:LockedField>false</o:LockedField>
          </o:OLEObject>
        </w:object>
      </w:r>
    </w:p>
    <w:p w14:paraId="744583A3">
      <w:pPr>
        <w:tabs>
          <w:tab w:val="left" w:pos="2409"/>
          <w:tab w:val="left" w:pos="4535"/>
          <w:tab w:val="left" w:pos="6661"/>
        </w:tabs>
        <w:spacing w:line="360" w:lineRule="auto"/>
        <w:textAlignment w:val="center"/>
        <w:rPr>
          <w:rFonts w:hint="default" w:ascii="Times New Roman" w:hAnsi="Times New Roman" w:eastAsia="黑体" w:cs="Times New Roman"/>
          <w:color w:val="000000"/>
          <w:szCs w:val="21"/>
        </w:rPr>
      </w:pPr>
      <w:r>
        <w:rPr>
          <w:rFonts w:hint="default" w:ascii="Times New Roman" w:hAnsi="Times New Roman" w:eastAsia="黑体" w:cs="Times New Roman"/>
          <w:color w:val="000000"/>
          <w:szCs w:val="21"/>
        </w:rPr>
        <w:t>二、选择题：本题共3小题，每小题6分，共18分．在每小题给出的选项中，有多项符合题目要求．全部选对的得6分，部分选对的得部分分，有选错的得0分．</w:t>
      </w:r>
    </w:p>
    <w:p w14:paraId="565DFE1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9．数列</w:t>
      </w:r>
      <w:r>
        <w:rPr>
          <w:rFonts w:hint="default" w:ascii="Times New Roman" w:hAnsi="Times New Roman" w:cs="Times New Roman"/>
        </w:rPr>
        <w:object>
          <v:shape id="_x0000_i1102" o:spt="75" alt="eqId83cf38189d5cbf627d2b82ac0eb76006" type="#_x0000_t75" style="height:18pt;width:21.05pt;" o:ole="t" filled="f" o:preferrelative="t" stroked="f" coordsize="21600,21600">
            <v:path/>
            <v:fill on="f" focussize="0,0"/>
            <v:stroke on="f" joinstyle="miter"/>
            <v:imagedata r:id="rId54" o:title="eqId76aef4cdcb5af742ce28003b7b6c8c20"/>
            <o:lock v:ext="edit" aspectratio="t"/>
            <w10:wrap type="none"/>
            <w10:anchorlock/>
          </v:shape>
          <o:OLEObject Type="Embed" ProgID="Equation.DSMT4" ShapeID="_x0000_i1102" DrawAspect="Content" ObjectID="_1468075801" r:id="rId15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的前</w:t>
      </w:r>
      <w:r>
        <w:rPr>
          <w:rFonts w:hint="default" w:ascii="Times New Roman" w:hAnsi="Times New Roman" w:cs="Times New Roman"/>
        </w:rPr>
        <w:object>
          <v:shape id="_x0000_i1103" o:spt="75" alt="eqIdb6a24198bd04c29321ae5dc5a28fe421" type="#_x0000_t75" style="height:9.3pt;width:8.75pt;" o:ole="t" filled="f" o:preferrelative="t" stroked="f" coordsize="21600,21600">
            <v:path/>
            <v:fill on="f" focussize="0,0"/>
            <v:stroke on="f" joinstyle="miter"/>
            <v:imagedata r:id="rId56" o:title="eqIdb6a24198bd04c29321ae5dc5a28fe421"/>
            <o:lock v:ext="edit" aspectratio="t"/>
            <w10:wrap type="none"/>
            <w10:anchorlock/>
          </v:shape>
          <o:OLEObject Type="Embed" ProgID="Equation.DSMT4" ShapeID="_x0000_i1103" DrawAspect="Content" ObjectID="_1468075802" r:id="rId15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项和</w:t>
      </w:r>
      <w:r>
        <w:rPr>
          <w:rFonts w:hint="default" w:ascii="Times New Roman" w:hAnsi="Times New Roman" w:cs="Times New Roman"/>
        </w:rPr>
        <w:object>
          <v:shape id="_x0000_i1104" o:spt="75" alt="eqId550c1601d9ae2ddb23c6c692db88de2f" type="#_x0000_t75" style="height:16.55pt;width:56.3pt;" o:ole="t" filled="f" o:preferrelative="t" stroked="f" coordsize="21600,21600">
            <v:path/>
            <v:fill on="f" focussize="0,0"/>
            <v:stroke on="f" joinstyle="miter"/>
            <v:imagedata r:id="rId155" o:title="eqId550c1601d9ae2ddb23c6c692db88de2f"/>
            <o:lock v:ext="edit" aspectratio="t"/>
            <w10:wrap type="none"/>
            <w10:anchorlock/>
          </v:shape>
          <o:OLEObject Type="Embed" ProgID="Equation.DSMT4" ShapeID="_x0000_i1104" DrawAspect="Content" ObjectID="_1468075803" r:id="rId15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 xml:space="preserve">，则（ 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 xml:space="preserve">   ）</w:t>
      </w:r>
    </w:p>
    <w:p w14:paraId="4CCE091C">
      <w:pPr>
        <w:shd w:val="clear" w:color="auto" w:fill="auto"/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105" o:spt="75" alt="eqId54b71ef6cb9c5d494692d40a9ef279f0" type="#_x0000_t75" style="height:16.05pt;width:31.6pt;" o:ole="t" filled="f" o:preferrelative="t" stroked="f" coordsize="21600,21600">
            <v:path/>
            <v:fill on="f" focussize="0,0"/>
            <v:stroke on="f" joinstyle="miter"/>
            <v:imagedata r:id="rId157" o:title="eqId54b71ef6cb9c5d494692d40a9ef279f0"/>
            <o:lock v:ext="edit" aspectratio="t"/>
            <w10:wrap type="none"/>
            <w10:anchorlock/>
          </v:shape>
          <o:OLEObject Type="Embed" ProgID="Equation.DSMT4" ShapeID="_x0000_i1105" DrawAspect="Content" ObjectID="_1468075804" r:id="rId156">
            <o:LockedField>false</o:LockedField>
          </o:OLEObject>
        </w:object>
      </w:r>
      <w:r>
        <w:rPr>
          <w:rFonts w:hint="eastAsia" w:ascii="Times New Roman" w:hAnsi="Times New Roman" w:cs="Times New Roman"/>
          <w:lang w:val="en-US" w:eastAsia="zh-CN"/>
        </w:rPr>
        <w:t xml:space="preserve">                                  </w:t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106" o:spt="75" alt="eqId5d5df3e295d4b8b6cddcd6217bcd63b5" type="#_x0000_t75" style="height:15.9pt;width:58.95pt;" o:ole="t" filled="f" o:preferrelative="t" stroked="f" coordsize="21600,21600">
            <v:path/>
            <v:fill on="f" focussize="0,0"/>
            <v:stroke on="f" joinstyle="miter"/>
            <v:imagedata r:id="rId159" o:title="eqId5d5df3e295d4b8b6cddcd6217bcd63b5"/>
            <o:lock v:ext="edit" aspectratio="t"/>
            <w10:wrap type="none"/>
            <w10:anchorlock/>
          </v:shape>
          <o:OLEObject Type="Embed" ProgID="Equation.DSMT4" ShapeID="_x0000_i1106" DrawAspect="Content" ObjectID="_1468075805" r:id="rId158">
            <o:LockedField>false</o:LockedField>
          </o:OLEObject>
        </w:object>
      </w:r>
    </w:p>
    <w:p w14:paraId="707D284D">
      <w:pPr>
        <w:shd w:val="clear" w:color="auto" w:fill="auto"/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C．当</w:t>
      </w:r>
      <w:r>
        <w:rPr>
          <w:rFonts w:hint="default" w:ascii="Times New Roman" w:hAnsi="Times New Roman" w:cs="Times New Roman"/>
        </w:rPr>
        <w:object>
          <v:shape id="_x0000_i1107" o:spt="75" alt="eqIde45cf86650443d1b86c79b1e3edc7e5c" type="#_x0000_t75" style="height:12.1pt;width:23.7pt;" o:ole="t" filled="f" o:preferrelative="t" stroked="f" coordsize="21600,21600">
            <v:path/>
            <v:fill on="f" focussize="0,0"/>
            <v:stroke on="f" joinstyle="miter"/>
            <v:imagedata r:id="rId161" o:title="eqIde45cf86650443d1b86c79b1e3edc7e5c"/>
            <o:lock v:ext="edit" aspectratio="t"/>
            <w10:wrap type="none"/>
            <w10:anchorlock/>
          </v:shape>
          <o:OLEObject Type="Embed" ProgID="Equation.DSMT4" ShapeID="_x0000_i1107" DrawAspect="Content" ObjectID="_1468075806" r:id="rId16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或6时，数列</w:t>
      </w:r>
      <w:r>
        <w:rPr>
          <w:rFonts w:hint="default" w:ascii="Times New Roman" w:hAnsi="Times New Roman" w:cs="Times New Roman"/>
        </w:rPr>
        <w:object>
          <v:shape id="_x0000_i1108" o:spt="75" alt="eqId846fa57d92d6ad44d6a0cafad1e71ed4" type="#_x0000_t75" style="height:17.4pt;width:21.05pt;" o:ole="t" filled="f" o:preferrelative="t" stroked="f" coordsize="21600,21600">
            <v:path/>
            <v:fill on="f" focussize="0,0"/>
            <v:stroke on="f" joinstyle="miter"/>
            <v:imagedata r:id="rId163" o:title="eqId846fa57d92d6ad44d6a0cafad1e71ed4"/>
            <o:lock v:ext="edit" aspectratio="t"/>
            <w10:wrap type="none"/>
            <w10:anchorlock/>
          </v:shape>
          <o:OLEObject Type="Embed" ProgID="Equation.DSMT4" ShapeID="_x0000_i1108" DrawAspect="Content" ObjectID="_1468075807" r:id="rId16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有最小项</w:t>
      </w:r>
      <w:r>
        <w:rPr>
          <w:rFonts w:hint="eastAsia" w:ascii="Times New Roman" w:hAnsi="Times New Roman" w:cs="Times New Roman"/>
          <w:sz w:val="21"/>
          <w:lang w:val="en-US" w:eastAsia="zh-CN"/>
        </w:rPr>
        <w:t xml:space="preserve">          </w:t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109" o:spt="75" alt="eqId4dea1dd4ffcb4cf0697ca43079f6a1f2" type="#_x0000_t75" style="height:29.9pt;width:26.35pt;" o:ole="t" filled="f" o:preferrelative="t" stroked="f" coordsize="21600,21600">
            <v:path/>
            <v:fill on="f" focussize="0,0"/>
            <v:stroke on="f" joinstyle="miter"/>
            <v:imagedata r:id="rId165" o:title="eqId4dea1dd4ffcb4cf0697ca43079f6a1f2"/>
            <o:lock v:ext="edit" aspectratio="t"/>
            <w10:wrap type="none"/>
            <w10:anchorlock/>
          </v:shape>
          <o:OLEObject Type="Embed" ProgID="Equation.DSMT4" ShapeID="_x0000_i1109" DrawAspect="Content" ObjectID="_1468075808" r:id="rId16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是等差数列</w:t>
      </w:r>
    </w:p>
    <w:p w14:paraId="0676A6C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pict>
          <v:shape id="图片 790" o:spid="_x0000_s1026" o:spt="75" alt="@@@4c423272-b95a-4fe2-833c-0facfc7cba02" type="#_x0000_t75" style="position:absolute;left:0pt;margin-left:1019.4pt;margin-top:504.55pt;height:91.9pt;width:100.55pt;mso-position-horizontal-relative:page;mso-position-vertical-relative:page;mso-wrap-distance-bottom:0pt;mso-wrap-distance-left:9pt;mso-wrap-distance-right:9pt;mso-wrap-distance-top:0pt;z-index:251660288;mso-width-relative:page;mso-height-relative:page;" filled="f" o:preferrelative="t" stroked="f" coordsize="21600,21600">
            <v:path/>
            <v:fill on="f" focussize="0,0"/>
            <v:stroke on="f"/>
            <v:imagedata r:id="rId166" o:title="@@@4c423272-b95a-4fe2-833c-0facfc7cba02"/>
            <o:lock v:ext="edit" aspectratio="t"/>
            <w10:wrap type="square"/>
          </v:shape>
        </w:pict>
      </w:r>
      <w:r>
        <w:rPr>
          <w:rFonts w:hint="default" w:ascii="Times New Roman" w:hAnsi="Times New Roman" w:cs="Times New Roman"/>
          <w:sz w:val="21"/>
        </w:rPr>
        <w:t>10．如图，已知正方体</w:t>
      </w:r>
      <w:r>
        <w:rPr>
          <w:rFonts w:hint="default" w:ascii="Times New Roman" w:hAnsi="Times New Roman" w:cs="Times New Roman"/>
        </w:rPr>
        <w:object>
          <v:shape id="_x0000_i1110" o:spt="75" alt="eqIdb3da8c338342e38c9aa3f274c053fd5b" type="#_x0000_t75" style="height:12.75pt;width:79.15pt;" o:ole="t" filled="f" o:preferrelative="t" stroked="f" coordsize="21600,21600">
            <v:path/>
            <v:fill on="f" focussize="0,0"/>
            <v:stroke on="f" joinstyle="miter"/>
            <v:imagedata r:id="rId168" o:title="eqIdb3da8c338342e38c9aa3f274c053fd5b"/>
            <o:lock v:ext="edit" aspectratio="t"/>
            <w10:wrap type="none"/>
            <w10:anchorlock/>
          </v:shape>
          <o:OLEObject Type="Embed" ProgID="Equation.DSMT4" ShapeID="_x0000_i1110" DrawAspect="Content" ObjectID="_1468075809" r:id="rId16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边长为</w:t>
      </w:r>
      <w:r>
        <w:rPr>
          <w:rFonts w:hint="default" w:ascii="Times New Roman" w:hAnsi="Times New Roman" w:cs="Times New Roman"/>
        </w:rPr>
        <w:object>
          <v:shape id="_x0000_i1111" o:spt="75" alt="eqIdbdaa19de263700a15fcf213d64a8cd57" type="#_x0000_t75" style="height:11.55pt;width:6.15pt;" o:ole="t" filled="f" o:preferrelative="t" stroked="f" coordsize="21600,21600">
            <v:path/>
            <v:fill on="f" focussize="0,0"/>
            <v:stroke on="f" joinstyle="miter"/>
            <v:imagedata r:id="rId170" o:title="eqIdbdaa19de263700a15fcf213d64a8cd57"/>
            <o:lock v:ext="edit" aspectratio="t"/>
            <w10:wrap type="none"/>
            <w10:anchorlock/>
          </v:shape>
          <o:OLEObject Type="Embed" ProgID="Equation.DSMT4" ShapeID="_x0000_i1111" DrawAspect="Content" ObjectID="_1468075810" r:id="rId16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，则下列说法正确的是（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4CCEEDBB">
      <w:pPr>
        <w:shd w:val="clear" w:color="auto" w:fill="auto"/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A．直线</w:t>
      </w:r>
      <w:r>
        <w:rPr>
          <w:rFonts w:hint="default" w:ascii="Times New Roman" w:hAnsi="Times New Roman" w:cs="Times New Roman"/>
        </w:rPr>
        <w:object>
          <v:shape id="_x0000_i1113" o:spt="75" alt="eqIde663220a66eff19da6a71e46b397db2e" type="#_x0000_t75" style="height:11.4pt;width:19.35pt;" o:ole="t" filled="f" o:preferrelative="t" stroked="f" coordsize="21600,21600">
            <v:path/>
            <v:fill on="f" focussize="0,0"/>
            <v:stroke on="f" joinstyle="miter"/>
            <v:imagedata r:id="rId172" o:title="eqIde663220a66eff19da6a71e46b397db2e"/>
            <o:lock v:ext="edit" aspectratio="t"/>
            <w10:wrap type="none"/>
            <w10:anchorlock/>
          </v:shape>
          <o:OLEObject Type="Embed" ProgID="Equation.DSMT4" ShapeID="_x0000_i1113" DrawAspect="Content" ObjectID="_1468075811" r:id="rId17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与</w:t>
      </w:r>
      <w:r>
        <w:rPr>
          <w:rFonts w:hint="default" w:ascii="Times New Roman" w:hAnsi="Times New Roman" w:cs="Times New Roman"/>
        </w:rPr>
        <w:object>
          <v:shape id="_x0000_i1114" o:spt="75" alt="eqIdc9b123ae31090740589ba27a846620b5" type="#_x0000_t75" style="height:11.4pt;width:21.1pt;" o:ole="t" filled="f" o:preferrelative="t" stroked="f" coordsize="21600,21600">
            <v:path/>
            <v:fill on="f" focussize="0,0"/>
            <v:stroke on="f" joinstyle="miter"/>
            <v:imagedata r:id="rId174" o:title="eqIdc9b123ae31090740589ba27a846620b5"/>
            <o:lock v:ext="edit" aspectratio="t"/>
            <w10:wrap type="none"/>
            <w10:anchorlock/>
          </v:shape>
          <o:OLEObject Type="Embed" ProgID="Equation.DSMT4" ShapeID="_x0000_i1114" DrawAspect="Content" ObjectID="_1468075812" r:id="rId17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所成角为</w:t>
      </w:r>
      <w:r>
        <w:rPr>
          <w:rFonts w:hint="default" w:ascii="Times New Roman" w:hAnsi="Times New Roman" w:cs="Times New Roman"/>
        </w:rPr>
        <w:object>
          <v:shape id="_x0000_i1115" o:spt="75" alt="eqIdac1a63ab608517bb10aa036783dfb51f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16" o:title="eqIdac1a63ab608517bb10aa036783dfb51f"/>
            <o:lock v:ext="edit" aspectratio="t"/>
            <w10:wrap type="none"/>
            <w10:anchorlock/>
          </v:shape>
          <o:OLEObject Type="Embed" ProgID="Equation.DSMT4" ShapeID="_x0000_i1115" DrawAspect="Content" ObjectID="_1468075813" r:id="rId175">
            <o:LockedField>false</o:LockedField>
          </o:OLEObject>
        </w:object>
      </w:r>
    </w:p>
    <w:p w14:paraId="27289FCB">
      <w:pPr>
        <w:shd w:val="clear" w:color="auto" w:fill="auto"/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 xml:space="preserve">B．平面 </w:t>
      </w:r>
      <w:r>
        <w:rPr>
          <w:rFonts w:hint="default" w:ascii="Times New Roman" w:hAnsi="Times New Roman" w:cs="Times New Roman"/>
        </w:rPr>
        <w:object>
          <v:shape id="_x0000_i1116" o:spt="75" alt="eqId6fe052786101dfcc941480919eb2cecc" type="#_x0000_t75" style="height:11.6pt;width:36.9pt;" o:ole="t" filled="f" o:preferrelative="t" stroked="f" coordsize="21600,21600">
            <v:path/>
            <v:fill on="f" focussize="0,0"/>
            <v:stroke on="f" joinstyle="miter"/>
            <v:imagedata r:id="rId177" o:title="eqId6fe052786101dfcc941480919eb2cecc"/>
            <o:lock v:ext="edit" aspectratio="t"/>
            <w10:wrap type="none"/>
            <w10:anchorlock/>
          </v:shape>
          <o:OLEObject Type="Embed" ProgID="Equation.DSMT4" ShapeID="_x0000_i1116" DrawAspect="Content" ObjectID="_1468075814" r:id="rId17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平面</w:t>
      </w:r>
      <w:r>
        <w:rPr>
          <w:rFonts w:hint="default" w:ascii="Times New Roman" w:hAnsi="Times New Roman" w:cs="Times New Roman"/>
        </w:rPr>
        <w:object>
          <v:shape id="_x0000_i1117" o:spt="75" alt="eqId411b38a18046fea8e9fab1f9f9b80a5f" type="#_x0000_t75" style="height:12.25pt;width:31.6pt;" o:ole="t" filled="f" o:preferrelative="t" stroked="f" coordsize="21600,21600">
            <v:path/>
            <v:fill on="f" focussize="0,0"/>
            <v:stroke on="f" joinstyle="miter"/>
            <v:imagedata r:id="rId97" o:title="eqId411b38a18046fea8e9fab1f9f9b80a5f"/>
            <o:lock v:ext="edit" aspectratio="t"/>
            <w10:wrap type="none"/>
            <w10:anchorlock/>
          </v:shape>
          <o:OLEObject Type="Embed" ProgID="Equation.DSMT4" ShapeID="_x0000_i1117" DrawAspect="Content" ObjectID="_1468075815" r:id="rId178">
            <o:LockedField>false</o:LockedField>
          </o:OLEObject>
        </w:object>
      </w:r>
    </w:p>
    <w:p w14:paraId="27D1DB2A">
      <w:pPr>
        <w:shd w:val="clear" w:color="auto" w:fill="auto"/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C．三棱锥</w:t>
      </w:r>
      <w:r>
        <w:rPr>
          <w:rFonts w:hint="default" w:ascii="Times New Roman" w:hAnsi="Times New Roman" w:cs="Times New Roman"/>
        </w:rPr>
        <w:object>
          <v:shape id="_x0000_i1118" o:spt="75" alt="eqIdd5ba3c23b368eb1c8465a2b16c06d57e" type="#_x0000_t75" style="height:15.8pt;width:44.8pt;" o:ole="t" filled="f" o:preferrelative="t" stroked="f" coordsize="21600,21600">
            <v:path/>
            <v:fill on="f" focussize="0,0"/>
            <v:stroke on="f" joinstyle="miter"/>
            <v:imagedata r:id="rId180" o:title="eqIdd5ba3c23b368eb1c8465a2b16c06d57e"/>
            <o:lock v:ext="edit" aspectratio="t"/>
            <w10:wrap type="none"/>
            <w10:anchorlock/>
          </v:shape>
          <o:OLEObject Type="Embed" ProgID="Equation.DSMT4" ShapeID="_x0000_i1118" DrawAspect="Content" ObjectID="_1468075816" r:id="rId17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的体积是正方体的</w:t>
      </w:r>
      <w:r>
        <w:rPr>
          <w:rFonts w:hint="default" w:ascii="Times New Roman" w:hAnsi="Times New Roman" w:cs="Times New Roman"/>
        </w:rPr>
        <w:object>
          <v:shape id="_x0000_i1119" o:spt="75" alt="eqId5e6486784415f3537c9a13556c05d893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182" o:title="eqId5e6486784415f3537c9a13556c05d893"/>
            <o:lock v:ext="edit" aspectratio="t"/>
            <w10:wrap type="none"/>
            <w10:anchorlock/>
          </v:shape>
          <o:OLEObject Type="Embed" ProgID="Equation.DSMT4" ShapeID="_x0000_i1119" DrawAspect="Content" ObjectID="_1468075817" r:id="rId181">
            <o:LockedField>false</o:LockedField>
          </o:OLEObject>
        </w:object>
      </w:r>
    </w:p>
    <w:p w14:paraId="30A16717">
      <w:pPr>
        <w:shd w:val="clear" w:color="auto" w:fill="auto"/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D．直线</w:t>
      </w:r>
      <w:r>
        <w:rPr>
          <w:rFonts w:hint="default" w:ascii="Times New Roman" w:hAnsi="Times New Roman" w:cs="Times New Roman"/>
        </w:rPr>
        <w:object>
          <v:shape id="_x0000_i1120" o:spt="75" alt="eqIde663220a66eff19da6a71e46b397db2e" type="#_x0000_t75" style="height:11.4pt;width:19.35pt;" o:ole="t" filled="f" o:preferrelative="t" stroked="f" coordsize="21600,21600">
            <v:path/>
            <v:fill on="f" focussize="0,0"/>
            <v:stroke on="f" joinstyle="miter"/>
            <v:imagedata r:id="rId172" o:title="eqIde663220a66eff19da6a71e46b397db2e"/>
            <o:lock v:ext="edit" aspectratio="t"/>
            <w10:wrap type="none"/>
            <w10:anchorlock/>
          </v:shape>
          <o:OLEObject Type="Embed" ProgID="Equation.DSMT4" ShapeID="_x0000_i1120" DrawAspect="Content" ObjectID="_1468075818" r:id="rId18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与平面</w:t>
      </w:r>
      <w:r>
        <w:rPr>
          <w:rFonts w:hint="default" w:ascii="Times New Roman" w:hAnsi="Times New Roman" w:cs="Times New Roman"/>
        </w:rPr>
        <w:object>
          <v:shape id="_x0000_i1121" o:spt="75" alt="eqId411b38a18046fea8e9fab1f9f9b80a5f" type="#_x0000_t75" style="height:12.25pt;width:31.6pt;" o:ole="t" filled="f" o:preferrelative="t" stroked="f" coordsize="21600,21600">
            <v:path/>
            <v:fill on="f" focussize="0,0"/>
            <v:stroke on="f" joinstyle="miter"/>
            <v:imagedata r:id="rId97" o:title="eqId411b38a18046fea8e9fab1f9f9b80a5f"/>
            <o:lock v:ext="edit" aspectratio="t"/>
            <w10:wrap type="none"/>
            <w10:anchorlock/>
          </v:shape>
          <o:OLEObject Type="Embed" ProgID="Equation.DSMT4" ShapeID="_x0000_i1121" DrawAspect="Content" ObjectID="_1468075819" r:id="rId18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所成角的正弦值为</w:t>
      </w:r>
      <w:r>
        <w:rPr>
          <w:rFonts w:hint="default" w:ascii="Times New Roman" w:hAnsi="Times New Roman" w:cs="Times New Roman"/>
        </w:rPr>
        <w:object>
          <v:shape id="_x0000_i1122" o:spt="75" alt="eqId827ccf0c04aa941ba20d5f4c6068b46b" type="#_x0000_t75" style="height:29.9pt;width:17.55pt;" o:ole="t" filled="f" o:preferrelative="t" stroked="f" coordsize="21600,21600">
            <v:path/>
            <v:fill on="f" focussize="0,0"/>
            <v:stroke on="f" joinstyle="miter"/>
            <v:imagedata r:id="rId186" o:title="eqId827ccf0c04aa941ba20d5f4c6068b46b"/>
            <o:lock v:ext="edit" aspectratio="t"/>
            <w10:wrap type="none"/>
            <w10:anchorlock/>
          </v:shape>
          <o:OLEObject Type="Embed" ProgID="Equation.DSMT4" ShapeID="_x0000_i1122" DrawAspect="Content" ObjectID="_1468075820" r:id="rId185">
            <o:LockedField>false</o:LockedField>
          </o:OLEObject>
        </w:object>
      </w:r>
    </w:p>
    <w:p w14:paraId="125BE790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11．设抛物线</w:t>
      </w:r>
      <w:r>
        <w:rPr>
          <w:rFonts w:hint="default" w:ascii="Times New Roman" w:hAnsi="Times New Roman" w:cs="Times New Roman"/>
        </w:rPr>
        <w:object>
          <v:shape id="_x0000_i1123" o:spt="75" alt="eqId5f4fb72e39d79b7a0cd892fa5fa34bb7" type="#_x0000_t75" style="height:15.7pt;width:49.2pt;" o:ole="t" filled="f" o:preferrelative="t" stroked="f" coordsize="21600,21600">
            <v:path/>
            <v:fill on="f" focussize="0,0"/>
            <v:stroke on="f" joinstyle="miter"/>
            <v:imagedata r:id="rId188" o:title="eqId5f4fb72e39d79b7a0cd892fa5fa34bb7"/>
            <o:lock v:ext="edit" aspectratio="t"/>
            <w10:wrap type="none"/>
            <w10:anchorlock/>
          </v:shape>
          <o:OLEObject Type="Embed" ProgID="Equation.DSMT4" ShapeID="_x0000_i1123" DrawAspect="Content" ObjectID="_1468075821" r:id="rId18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的焦点为</w:t>
      </w:r>
      <w:r>
        <w:rPr>
          <w:rFonts w:hint="default" w:ascii="Times New Roman" w:hAnsi="Times New Roman" w:cs="Times New Roman"/>
        </w:rPr>
        <w:object>
          <v:shape id="_x0000_i1124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90" o:title="eqIda0ed1ec316bc54c37c4286c208f55667"/>
            <o:lock v:ext="edit" aspectratio="t"/>
            <w10:wrap type="none"/>
            <w10:anchorlock/>
          </v:shape>
          <o:OLEObject Type="Embed" ProgID="Equation.DSMT4" ShapeID="_x0000_i1124" DrawAspect="Content" ObjectID="_1468075822" r:id="rId18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，点</w:t>
      </w:r>
      <w:r>
        <w:rPr>
          <w:rFonts w:hint="default" w:ascii="Times New Roman" w:hAnsi="Times New Roman" w:cs="Times New Roman"/>
        </w:rPr>
        <w:object>
          <v:shape id="_x0000_i1125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82" o:title="eqId5963abe8f421bd99a2aaa94831a951e9"/>
            <o:lock v:ext="edit" aspectratio="t"/>
            <w10:wrap type="none"/>
            <w10:anchorlock/>
          </v:shape>
          <o:OLEObject Type="Embed" ProgID="Equation.DSMT4" ShapeID="_x0000_i1125" DrawAspect="Content" ObjectID="_1468075823" r:id="rId19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126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84" o:title="eqId7f9e8449aad35c5d840a3395ea86df6d"/>
            <o:lock v:ext="edit" aspectratio="t"/>
            <w10:wrap type="none"/>
            <w10:anchorlock/>
          </v:shape>
          <o:OLEObject Type="Embed" ProgID="Equation.DSMT4" ShapeID="_x0000_i1126" DrawAspect="Content" ObjectID="_1468075824" r:id="rId19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是抛物线</w:t>
      </w:r>
      <w:r>
        <w:rPr>
          <w:rFonts w:hint="default" w:ascii="Times New Roman" w:hAnsi="Times New Roman" w:cs="Times New Roman"/>
        </w:rPr>
        <w:object>
          <v:shape id="_x0000_i1127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194" o:title="eqId2a30f3a8b673cc28bd90c50cf1a35281"/>
            <o:lock v:ext="edit" aspectratio="t"/>
            <w10:wrap type="none"/>
            <w10:anchorlock/>
          </v:shape>
          <o:OLEObject Type="Embed" ProgID="Equation.DSMT4" ShapeID="_x0000_i1127" DrawAspect="Content" ObjectID="_1468075825" r:id="rId19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上不同的两点，且</w:t>
      </w:r>
      <w:r>
        <w:rPr>
          <w:rFonts w:hint="default" w:ascii="Times New Roman" w:hAnsi="Times New Roman" w:cs="Times New Roman"/>
        </w:rPr>
        <w:object>
          <v:shape id="_x0000_i1128" o:spt="75" alt="eqId38a2cdfbba7895671ce89016a9ca93d2" type="#_x0000_t75" style="height:17.6pt;width:64.2pt;" o:ole="t" filled="f" o:preferrelative="t" stroked="f" coordsize="21600,21600">
            <v:path/>
            <v:fill on="f" focussize="0,0"/>
            <v:stroke on="f" joinstyle="miter"/>
            <v:imagedata r:id="rId196" o:title="eqId38a2cdfbba7895671ce89016a9ca93d2"/>
            <o:lock v:ext="edit" aspectratio="t"/>
            <w10:wrap type="none"/>
            <w10:anchorlock/>
          </v:shape>
          <o:OLEObject Type="Embed" ProgID="Equation.DSMT4" ShapeID="_x0000_i1128" DrawAspect="Content" ObjectID="_1468075826" r:id="rId19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041E02E9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A．线段</w:t>
      </w:r>
      <w:r>
        <w:rPr>
          <w:rFonts w:hint="default" w:ascii="Times New Roman" w:hAnsi="Times New Roman" w:cs="Times New Roman"/>
        </w:rPr>
        <w:object>
          <v:shape id="_x0000_i1129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86" o:title="eqIdf52a58fbaf4fea03567e88a9f0f6e37e"/>
            <o:lock v:ext="edit" aspectratio="t"/>
            <w10:wrap type="none"/>
            <w10:anchorlock/>
          </v:shape>
          <o:OLEObject Type="Embed" ProgID="Equation.DSMT4" ShapeID="_x0000_i1129" DrawAspect="Content" ObjectID="_1468075827" r:id="rId19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的中点到</w:t>
      </w:r>
      <w:r>
        <w:rPr>
          <w:rFonts w:hint="default" w:ascii="Times New Roman" w:hAnsi="Times New Roman" w:cs="Times New Roman"/>
        </w:rPr>
        <w:object>
          <v:shape id="_x0000_i1130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194" o:title="eqId2a30f3a8b673cc28bd90c50cf1a35281"/>
            <o:lock v:ext="edit" aspectratio="t"/>
            <w10:wrap type="none"/>
            <w10:anchorlock/>
          </v:shape>
          <o:OLEObject Type="Embed" ProgID="Equation.DSMT4" ShapeID="_x0000_i1130" DrawAspect="Content" ObjectID="_1468075828" r:id="rId19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的准线距离为4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B．当直线</w:t>
      </w:r>
      <w:r>
        <w:rPr>
          <w:rFonts w:hint="default" w:ascii="Times New Roman" w:hAnsi="Times New Roman" w:cs="Times New Roman"/>
        </w:rPr>
        <w:object>
          <v:shape id="_x0000_i1131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86" o:title="eqIdf52a58fbaf4fea03567e88a9f0f6e37e"/>
            <o:lock v:ext="edit" aspectratio="t"/>
            <w10:wrap type="none"/>
            <w10:anchorlock/>
          </v:shape>
          <o:OLEObject Type="Embed" ProgID="Equation.DSMT4" ShapeID="_x0000_i1131" DrawAspect="Content" ObjectID="_1468075829" r:id="rId19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过原点时，</w:t>
      </w:r>
      <w:r>
        <w:rPr>
          <w:rFonts w:hint="default" w:ascii="Times New Roman" w:hAnsi="Times New Roman" w:cs="Times New Roman"/>
        </w:rPr>
        <w:object>
          <v:shape id="_x0000_i1132" o:spt="75" alt="eqId5caef8437fa8b90bc776002e5506ce7a" type="#_x0000_t75" style="height:18.5pt;width:53.6pt;" o:ole="t" filled="f" o:preferrelative="t" stroked="f" coordsize="21600,21600">
            <v:path/>
            <v:fill on="f" focussize="0,0"/>
            <v:stroke on="f" joinstyle="miter"/>
            <v:imagedata r:id="rId201" o:title="eqId5caef8437fa8b90bc776002e5506ce7a"/>
            <o:lock v:ext="edit" aspectratio="t"/>
            <w10:wrap type="none"/>
            <w10:anchorlock/>
          </v:shape>
          <o:OLEObject Type="Embed" ProgID="Equation.DSMT4" ShapeID="_x0000_i1132" DrawAspect="Content" ObjectID="_1468075830" r:id="rId200">
            <o:LockedField>false</o:LockedField>
          </o:OLEObject>
        </w:object>
      </w:r>
    </w:p>
    <w:p w14:paraId="30065B22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b/>
          <w:bCs/>
          <w:sz w:val="30"/>
          <w:szCs w:val="30"/>
        </w:rPr>
      </w:pPr>
      <w:r>
        <w:rPr>
          <w:rFonts w:hint="default" w:ascii="Times New Roman" w:hAnsi="Times New Roman" w:cs="Times New Roman"/>
          <w:sz w:val="21"/>
        </w:rPr>
        <w:t>C．直线</w:t>
      </w:r>
      <w:r>
        <w:rPr>
          <w:rFonts w:hint="default" w:ascii="Times New Roman" w:hAnsi="Times New Roman" w:cs="Times New Roman"/>
        </w:rPr>
        <w:object>
          <v:shape id="_x0000_i1133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86" o:title="eqIdf52a58fbaf4fea03567e88a9f0f6e37e"/>
            <o:lock v:ext="edit" aspectratio="t"/>
            <w10:wrap type="none"/>
            <w10:anchorlock/>
          </v:shape>
          <o:OLEObject Type="Embed" ProgID="Equation.DSMT4" ShapeID="_x0000_i1133" DrawAspect="Content" ObjectID="_1468075831" r:id="rId20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的倾斜角的最大值为</w:t>
      </w:r>
      <w:r>
        <w:rPr>
          <w:rFonts w:hint="default" w:ascii="Times New Roman" w:hAnsi="Times New Roman" w:cs="Times New Roman"/>
        </w:rPr>
        <w:object>
          <v:shape id="_x0000_i1134" o:spt="75" alt="eqId534de19db99087b564cd3e9ac4c4568c" type="#_x0000_t75" style="height:27.05pt;width:15.8pt;" o:ole="t" filled="f" o:preferrelative="t" stroked="f" coordsize="21600,21600">
            <v:path/>
            <v:fill on="f" focussize="0,0"/>
            <v:stroke on="f" joinstyle="miter"/>
            <v:imagedata r:id="rId204" o:title="eqId534de19db99087b564cd3e9ac4c4568c"/>
            <o:lock v:ext="edit" aspectratio="t"/>
            <w10:wrap type="none"/>
            <w10:anchorlock/>
          </v:shape>
          <o:OLEObject Type="Embed" ProgID="Equation.DSMT4" ShapeID="_x0000_i1134" DrawAspect="Content" ObjectID="_1468075832" r:id="rId20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D．线段</w:t>
      </w:r>
      <w:r>
        <w:rPr>
          <w:rFonts w:hint="default" w:ascii="Times New Roman" w:hAnsi="Times New Roman" w:cs="Times New Roman"/>
        </w:rPr>
        <w:object>
          <v:shape id="_x0000_i1135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86" o:title="eqIdf52a58fbaf4fea03567e88a9f0f6e37e"/>
            <o:lock v:ext="edit" aspectratio="t"/>
            <w10:wrap type="none"/>
            <w10:anchorlock/>
          </v:shape>
          <o:OLEObject Type="Embed" ProgID="Equation.DSMT4" ShapeID="_x0000_i1135" DrawAspect="Content" ObjectID="_1468075833" r:id="rId20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的垂直平分线过定点</w:t>
      </w:r>
      <w:r>
        <w:rPr>
          <w:rFonts w:hint="default" w:ascii="Times New Roman" w:hAnsi="Times New Roman" w:cs="Times New Roman"/>
        </w:rPr>
        <w:object>
          <v:shape id="_x0000_i1136" o:spt="75" alt="eqId2385884978fefcfd46ec027d0822e472" type="#_x0000_t75" style="height:13.95pt;width:24.55pt;" o:ole="t" filled="f" o:preferrelative="t" stroked="f" coordsize="21600,21600">
            <v:path/>
            <v:fill on="f" focussize="0,0"/>
            <v:stroke on="f" joinstyle="miter"/>
            <v:imagedata r:id="rId207" o:title="eqId2385884978fefcfd46ec027d0822e472"/>
            <o:lock v:ext="edit" aspectratio="t"/>
            <w10:wrap type="none"/>
            <w10:anchorlock/>
          </v:shape>
          <o:OLEObject Type="Embed" ProgID="Equation.DSMT4" ShapeID="_x0000_i1136" DrawAspect="Content" ObjectID="_1468075834" r:id="rId206">
            <o:LockedField>false</o:LockedField>
          </o:OLEObject>
        </w:object>
      </w:r>
    </w:p>
    <w:p w14:paraId="62DEA2E1">
      <w:pPr>
        <w:spacing w:line="360" w:lineRule="auto"/>
        <w:jc w:val="center"/>
        <w:textAlignment w:val="center"/>
        <w:rPr>
          <w:rFonts w:hint="default" w:ascii="Times New Roman" w:hAnsi="Times New Roman" w:eastAsia="黑体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</w:rPr>
        <w:t>第二部分</w:t>
      </w:r>
      <w:r>
        <w:rPr>
          <w:rFonts w:hint="default" w:ascii="Times New Roman" w:hAnsi="Times New Roman" w:cs="Times New Roman"/>
          <w:b/>
          <w:bCs/>
          <w:color w:val="000000"/>
          <w:sz w:val="30"/>
          <w:szCs w:val="30"/>
          <w:lang w:bidi="ar"/>
        </w:rPr>
        <w:t>（非选择题 共92分）</w:t>
      </w:r>
    </w:p>
    <w:p w14:paraId="315B4475">
      <w:pPr>
        <w:tabs>
          <w:tab w:val="left" w:pos="2409"/>
          <w:tab w:val="left" w:pos="4535"/>
          <w:tab w:val="left" w:pos="6661"/>
        </w:tabs>
        <w:spacing w:line="360" w:lineRule="auto"/>
        <w:jc w:val="left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三、填空题：本题共3小题，每小题5分，共15分</w:t>
      </w:r>
      <w:r>
        <w:rPr>
          <w:rFonts w:hint="default" w:ascii="Times New Roman" w:hAnsi="Times New Roman" w:eastAsia="黑体" w:cs="Times New Roman"/>
          <w:color w:val="000000"/>
          <w:szCs w:val="21"/>
        </w:rPr>
        <w:t>．</w:t>
      </w:r>
    </w:p>
    <w:p w14:paraId="38A6139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12．已知直线</w:t>
      </w:r>
      <w:r>
        <w:rPr>
          <w:rFonts w:hint="default" w:ascii="Times New Roman" w:hAnsi="Times New Roman" w:cs="Times New Roman"/>
        </w:rPr>
        <w:object>
          <v:shape id="_x0000_i1137" o:spt="75" alt="eqId81cea5458fb5b32e87fbd268ab56e1af" type="#_x0000_t75" style="height:17.7pt;width:100.3pt;" o:ole="t" filled="f" o:preferrelative="t" stroked="f" coordsize="21600,21600">
            <v:path/>
            <v:fill on="f" focussize="0,0"/>
            <v:stroke on="f" joinstyle="miter"/>
            <v:imagedata r:id="rId209" o:title="eqId81cea5458fb5b32e87fbd268ab56e1af"/>
            <o:lock v:ext="edit" aspectratio="t"/>
            <w10:wrap type="none"/>
            <w10:anchorlock/>
          </v:shape>
          <o:OLEObject Type="Embed" ProgID="Equation.DSMT4" ShapeID="_x0000_i1137" DrawAspect="Content" ObjectID="_1468075835" r:id="rId20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与</w:t>
      </w:r>
      <w:r>
        <w:rPr>
          <w:rFonts w:hint="default" w:ascii="Times New Roman" w:hAnsi="Times New Roman" w:cs="Times New Roman"/>
        </w:rPr>
        <w:object>
          <v:shape id="_x0000_i1138" o:spt="75" alt="eqId49d3ab21bf45291433e957e2865081c3" type="#_x0000_t75" style="height:15.85pt;width:74.8pt;" o:ole="t" filled="f" o:preferrelative="t" stroked="f" coordsize="21600,21600">
            <v:path/>
            <v:fill on="f" focussize="0,0"/>
            <v:stroke on="f" joinstyle="miter"/>
            <v:imagedata r:id="rId211" o:title="eqId49d3ab21bf45291433e957e2865081c3"/>
            <o:lock v:ext="edit" aspectratio="t"/>
            <w10:wrap type="none"/>
            <w10:anchorlock/>
          </v:shape>
          <o:OLEObject Type="Embed" ProgID="Equation.DSMT4" ShapeID="_x0000_i1138" DrawAspect="Content" ObjectID="_1468075836" r:id="rId21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互相垂直，则实数</w:t>
      </w:r>
      <w:r>
        <w:rPr>
          <w:rFonts w:hint="default" w:ascii="Times New Roman" w:hAnsi="Times New Roman" w:cs="Times New Roman"/>
        </w:rPr>
        <w:object>
          <v:shape id="_x0000_i1139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213" o:title="eqId0a6936d370d6a238a608ca56f87198de"/>
            <o:lock v:ext="edit" aspectratio="t"/>
            <w10:wrap type="none"/>
            <w10:anchorlock/>
          </v:shape>
          <o:OLEObject Type="Embed" ProgID="Equation.DSMT4" ShapeID="_x0000_i1139" DrawAspect="Content" ObjectID="_1468075837" r:id="rId21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的值为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rPr>
          <w:rFonts w:hint="default" w:ascii="Times New Roman" w:hAnsi="Times New Roman" w:cs="Times New Roman"/>
          <w:sz w:val="21"/>
        </w:rPr>
        <w:t>．</w:t>
      </w:r>
    </w:p>
    <w:p w14:paraId="324C6D9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13．已知双曲线</w:t>
      </w:r>
      <w:r>
        <w:rPr>
          <w:rFonts w:hint="default" w:ascii="Times New Roman" w:hAnsi="Times New Roman" w:cs="Times New Roman"/>
        </w:rPr>
        <w:object>
          <v:shape id="_x0000_i1140" o:spt="75" alt="eqId5e2872b941d9e4748a823d37f14335fd" type="#_x0000_t75" style="height:15.7pt;width:62.4pt;" o:ole="t" filled="f" o:preferrelative="t" stroked="f" coordsize="21600,21600">
            <v:path/>
            <v:fill on="f" focussize="0,0"/>
            <v:stroke on="f" joinstyle="miter"/>
            <v:imagedata r:id="rId215" o:title="eqId5e2872b941d9e4748a823d37f14335fd"/>
            <o:lock v:ext="edit" aspectratio="t"/>
            <w10:wrap type="none"/>
            <w10:anchorlock/>
          </v:shape>
          <o:OLEObject Type="Embed" ProgID="Equation.DSMT4" ShapeID="_x0000_i1140" DrawAspect="Content" ObjectID="_1468075838" r:id="rId21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的左右焦点为</w:t>
      </w:r>
      <w:r>
        <w:rPr>
          <w:rFonts w:hint="default" w:ascii="Times New Roman" w:hAnsi="Times New Roman" w:cs="Times New Roman"/>
        </w:rPr>
        <w:object>
          <v:shape id="_x0000_i1141" o:spt="75" alt="eqId4d2a97987f71835f519b462f5b8f5957" type="#_x0000_t75" style="height:15.7pt;width:25.5pt;" o:ole="t" filled="f" o:preferrelative="t" stroked="f" coordsize="21600,21600">
            <v:path/>
            <v:fill on="f" focussize="0,0"/>
            <v:stroke on="f" joinstyle="miter"/>
            <v:imagedata r:id="rId217" o:title="eqId4d2a97987f71835f519b462f5b8f5957"/>
            <o:lock v:ext="edit" aspectratio="t"/>
            <w10:wrap type="none"/>
            <w10:anchorlock/>
          </v:shape>
          <o:OLEObject Type="Embed" ProgID="Equation.DSMT4" ShapeID="_x0000_i1141" DrawAspect="Content" ObjectID="_1468075839" r:id="rId21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，点</w:t>
      </w:r>
      <w:r>
        <w:rPr>
          <w:rFonts w:hint="default" w:ascii="Times New Roman" w:hAnsi="Times New Roman" w:cs="Times New Roman"/>
        </w:rPr>
        <w:object>
          <v:shape id="_x0000_i1142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219" o:title="eqIddad2a36927223bd70f426ba06aea4b45"/>
            <o:lock v:ext="edit" aspectratio="t"/>
            <w10:wrap type="none"/>
            <w10:anchorlock/>
          </v:shape>
          <o:OLEObject Type="Embed" ProgID="Equation.DSMT4" ShapeID="_x0000_i1142" DrawAspect="Content" ObjectID="_1468075840" r:id="rId21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为双曲线</w:t>
      </w:r>
      <w:r>
        <w:rPr>
          <w:rFonts w:hint="default" w:ascii="Times New Roman" w:hAnsi="Times New Roman" w:cs="Times New Roman"/>
        </w:rPr>
        <w:object>
          <v:shape id="_x0000_i1143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80" o:title="eqIdc5db41a1f31d6baee7c69990811edb9f"/>
            <o:lock v:ext="edit" aspectratio="t"/>
            <w10:wrap type="none"/>
            <w10:anchorlock/>
          </v:shape>
          <o:OLEObject Type="Embed" ProgID="Equation.DSMT4" ShapeID="_x0000_i1143" DrawAspect="Content" ObjectID="_1468075841" r:id="rId22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上一点，若</w:t>
      </w:r>
      <w:r>
        <w:rPr>
          <w:rFonts w:hint="default" w:ascii="Times New Roman" w:hAnsi="Times New Roman" w:cs="Times New Roman"/>
        </w:rPr>
        <w:object>
          <v:shape id="_x0000_i1144" o:spt="75" alt="eqIdc2427943a38dcd93c9ec9b735ffc9fe5" type="#_x0000_t75" style="height:15.9pt;width:45.75pt;" o:ole="t" filled="f" o:preferrelative="t" stroked="f" coordsize="21600,21600">
            <v:path/>
            <v:fill on="f" focussize="0,0"/>
            <v:stroke on="f" joinstyle="miter"/>
            <v:imagedata r:id="rId222" o:title="eqIdc2427943a38dcd93c9ec9b735ffc9fe5"/>
            <o:lock v:ext="edit" aspectratio="t"/>
            <w10:wrap type="none"/>
            <w10:anchorlock/>
          </v:shape>
          <o:OLEObject Type="Embed" ProgID="Equation.DSMT4" ShapeID="_x0000_i1144" DrawAspect="Content" ObjectID="_1468075842" r:id="rId22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145" o:spt="75" alt="eqId33d776753746914c2410a3946c357f35" type="#_x0000_t75" style="height:16.2pt;width:32.55pt;" o:ole="t" filled="f" o:preferrelative="t" stroked="f" coordsize="21600,21600">
            <v:path/>
            <v:fill on="f" focussize="0,0"/>
            <v:stroke on="f" joinstyle="miter"/>
            <v:imagedata r:id="rId224" o:title="eqId33d776753746914c2410a3946c357f35"/>
            <o:lock v:ext="edit" aspectratio="t"/>
            <w10:wrap type="none"/>
            <w10:anchorlock/>
          </v:shape>
          <o:OLEObject Type="Embed" ProgID="Equation.DSMT4" ShapeID="_x0000_i1145" DrawAspect="Content" ObjectID="_1468075843" r:id="rId22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的周长是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rPr>
          <w:rFonts w:hint="default" w:ascii="Times New Roman" w:hAnsi="Times New Roman" w:cs="Times New Roman"/>
          <w:sz w:val="21"/>
        </w:rPr>
        <w:t>．</w:t>
      </w:r>
    </w:p>
    <w:p w14:paraId="38B0E1F0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cs="Times New Roman"/>
          <w:sz w:val="21"/>
        </w:rPr>
        <w:t>14．已知数列</w:t>
      </w:r>
      <w:r>
        <w:rPr>
          <w:rFonts w:hint="default" w:ascii="Times New Roman" w:hAnsi="Times New Roman" w:cs="Times New Roman"/>
        </w:rPr>
        <w:object>
          <v:shape id="_x0000_i1146" o:spt="75" alt="eqId83cf38189d5cbf627d2b82ac0eb76006" type="#_x0000_t75" style="height:18pt;width:21.05pt;" o:ole="t" filled="f" o:preferrelative="t" stroked="f" coordsize="21600,21600">
            <v:path/>
            <v:fill on="f" focussize="0,0"/>
            <v:stroke on="f" joinstyle="miter"/>
            <v:imagedata r:id="rId54" o:title="eqId76aef4cdcb5af742ce28003b7b6c8c20"/>
            <o:lock v:ext="edit" aspectratio="t"/>
            <w10:wrap type="none"/>
            <w10:anchorlock/>
          </v:shape>
          <o:OLEObject Type="Embed" ProgID="Equation.DSMT4" ShapeID="_x0000_i1146" DrawAspect="Content" ObjectID="_1468075844" r:id="rId22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满足</w:t>
      </w:r>
      <w:r>
        <w:rPr>
          <w:rFonts w:hint="default" w:ascii="Times New Roman" w:hAnsi="Times New Roman" w:cs="Times New Roman"/>
        </w:rPr>
        <w:object>
          <v:shape id="_x0000_i1147" o:spt="75" alt="eqId189a365194469fcf6f3531845a6ad802" type="#_x0000_t75" style="height:16.65pt;width:151.35pt;" o:ole="t" filled="f" o:preferrelative="t" stroked="f" coordsize="21600,21600">
            <v:path/>
            <v:fill on="f" focussize="0,0"/>
            <v:stroke on="f" joinstyle="miter"/>
            <v:imagedata r:id="rId227" o:title="eqId189a365194469fcf6f3531845a6ad802"/>
            <o:lock v:ext="edit" aspectratio="t"/>
            <w10:wrap type="none"/>
            <w10:anchorlock/>
          </v:shape>
          <o:OLEObject Type="Embed" ProgID="Equation.DSMT4" ShapeID="_x0000_i1147" DrawAspect="Content" ObjectID="_1468075845" r:id="rId22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148" o:spt="75" alt="eqId930bc56406e69b785b37a83d48e36724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229" o:title="eqId930bc56406e69b785b37a83d48e36724"/>
            <o:lock v:ext="edit" aspectratio="t"/>
            <w10:wrap type="none"/>
            <w10:anchorlock/>
          </v:shape>
          <o:OLEObject Type="Embed" ProgID="Equation.DSMT4" ShapeID="_x0000_i1148" DrawAspect="Content" ObjectID="_1468075846" r:id="rId22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149" o:spt="75" alt="eqId7e7c0c92b0f1704e1f9bd0a35a186c19" type="#_x0000_t75" style="height:29.9pt;width:49.2pt;" o:ole="t" filled="f" o:preferrelative="t" stroked="f" coordsize="21600,21600">
            <v:path/>
            <v:fill on="f" focussize="0,0"/>
            <v:stroke on="f" joinstyle="miter"/>
            <v:imagedata r:id="rId231" o:title="eqId7e7c0c92b0f1704e1f9bd0a35a186c19"/>
            <o:lock v:ext="edit" aspectratio="t"/>
            <w10:wrap type="none"/>
            <w10:anchorlock/>
          </v:shape>
          <o:OLEObject Type="Embed" ProgID="Equation.DSMT4" ShapeID="_x0000_i1149" DrawAspect="Content" ObjectID="_1468075847" r:id="rId23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，若存在正整数</w:t>
      </w:r>
      <w:r>
        <w:rPr>
          <w:rFonts w:hint="default" w:ascii="Times New Roman" w:hAnsi="Times New Roman" w:eastAsia="Times New Roman" w:cs="Times New Roman"/>
          <w:i/>
          <w:sz w:val="21"/>
        </w:rPr>
        <w:t>m</w:t>
      </w:r>
      <w:r>
        <w:rPr>
          <w:rFonts w:hint="default" w:ascii="Times New Roman" w:hAnsi="Times New Roman" w:cs="Times New Roman"/>
          <w:sz w:val="21"/>
        </w:rPr>
        <w:t>使得</w:t>
      </w:r>
      <w:r>
        <w:rPr>
          <w:rFonts w:hint="default" w:ascii="Times New Roman" w:hAnsi="Times New Roman" w:cs="Times New Roman"/>
        </w:rPr>
        <w:object>
          <v:shape id="_x0000_i1150" o:spt="75" alt="eqIde1c70a9c352f69f582c650dbd7cf5adb" type="#_x0000_t75" style="height:15.8pt;width:31.6pt;" o:ole="t" filled="f" o:preferrelative="t" stroked="f" coordsize="21600,21600">
            <v:path/>
            <v:fill on="f" focussize="0,0"/>
            <v:stroke on="f" joinstyle="miter"/>
            <v:imagedata r:id="rId233" o:title="eqIde1c70a9c352f69f582c650dbd7cf5adb"/>
            <o:lock v:ext="edit" aspectratio="t"/>
            <w10:wrap type="none"/>
            <w10:anchorlock/>
          </v:shape>
          <o:OLEObject Type="Embed" ProgID="Equation.DSMT4" ShapeID="_x0000_i1150" DrawAspect="Content" ObjectID="_1468075848" r:id="rId23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恒成立，则</w:t>
      </w:r>
      <w:r>
        <w:rPr>
          <w:rFonts w:hint="default" w:ascii="Times New Roman" w:hAnsi="Times New Roman" w:cs="Times New Roman"/>
        </w:rPr>
        <w:object>
          <v:shape id="_x0000_i1151" o:spt="75" alt="eqIda6c57bbef89a37f1a3808c0ceeac0c22" type="#_x0000_t75" style="height:10pt;width:19.3pt;" o:ole="t" filled="f" o:preferrelative="t" stroked="f" coordsize="21600,21600">
            <v:path/>
            <v:fill on="f" focussize="0,0"/>
            <v:stroke on="f" joinstyle="miter"/>
            <v:imagedata r:id="rId235" o:title="eqIda6c57bbef89a37f1a3808c0ceeac0c22"/>
            <o:lock v:ext="edit" aspectratio="t"/>
            <w10:wrap type="none"/>
            <w10:anchorlock/>
          </v:shape>
          <o:OLEObject Type="Embed" ProgID="Equation.DSMT4" ShapeID="_x0000_i1151" DrawAspect="Content" ObjectID="_1468075849" r:id="rId234">
            <o:LockedField>false</o:LockedField>
          </o:OLEObject>
        </w:objec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rFonts w:hint="default" w:ascii="Times New Roman" w:hAnsi="Times New Roman" w:cs="Times New Roman"/>
          <w:sz w:val="21"/>
        </w:rPr>
        <w:t>．</w:t>
      </w:r>
    </w:p>
    <w:p w14:paraId="53F05737">
      <w:pPr>
        <w:tabs>
          <w:tab w:val="left" w:pos="2409"/>
          <w:tab w:val="left" w:pos="4535"/>
          <w:tab w:val="left" w:pos="6661"/>
        </w:tabs>
        <w:spacing w:line="360" w:lineRule="auto"/>
        <w:jc w:val="left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四、解答题：本题共5小题，共77分。解答应写出文字说明、证明过程或演算步骤</w:t>
      </w:r>
      <w:r>
        <w:rPr>
          <w:rFonts w:hint="default" w:ascii="Times New Roman" w:hAnsi="Times New Roman" w:eastAsia="黑体" w:cs="Times New Roman"/>
          <w:color w:val="000000"/>
          <w:szCs w:val="21"/>
        </w:rPr>
        <w:t>．</w:t>
      </w:r>
    </w:p>
    <w:p w14:paraId="63F3D51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 w:val="0"/>
          <w:bCs w:val="0"/>
          <w:sz w:val="21"/>
          <w:lang w:eastAsia="zh-CN"/>
        </w:rPr>
      </w:pPr>
      <w:r>
        <w:rPr>
          <w:rFonts w:hint="default" w:ascii="Times New Roman" w:hAnsi="Times New Roman" w:cs="Times New Roman"/>
          <w:b w:val="0"/>
          <w:bCs w:val="0"/>
          <w:sz w:val="21"/>
        </w:rPr>
        <w:t>15．</w:t>
      </w:r>
      <w:r>
        <w:rPr>
          <w:rFonts w:hint="default" w:ascii="Times New Roman" w:hAnsi="Times New Roman" w:cs="Times New Roman"/>
          <w:b w:val="0"/>
          <w:bCs w:val="0"/>
          <w:sz w:val="21"/>
          <w:lang w:eastAsia="zh-CN"/>
        </w:rPr>
        <w:t>（</w:t>
      </w:r>
      <w:r>
        <w:rPr>
          <w:rFonts w:hint="default" w:ascii="Times New Roman" w:hAnsi="Times New Roman" w:cs="Times New Roman"/>
          <w:b w:val="0"/>
          <w:bCs w:val="0"/>
          <w:sz w:val="21"/>
          <w:lang w:val="en-US" w:eastAsia="zh-CN"/>
        </w:rPr>
        <w:t>13分</w:t>
      </w:r>
      <w:r>
        <w:rPr>
          <w:rFonts w:hint="default" w:ascii="Times New Roman" w:hAnsi="Times New Roman" w:cs="Times New Roman"/>
          <w:b w:val="0"/>
          <w:bCs w:val="0"/>
          <w:sz w:val="21"/>
          <w:lang w:eastAsia="zh-CN"/>
        </w:rPr>
        <w:t>）</w:t>
      </w:r>
    </w:p>
    <w:p w14:paraId="0F1F6939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已知以点</w:t>
      </w:r>
      <w:r>
        <w:rPr>
          <w:rFonts w:hint="default" w:ascii="Times New Roman" w:hAnsi="Times New Roman" w:cs="Times New Roman"/>
        </w:rPr>
        <w:object>
          <v:shape id="_x0000_i1152" o:spt="75" alt="eqIdb1dab74e16403e8131f9f5b2a74f3a84" type="#_x0000_t75" style="height:14.55pt;width:29.9pt;" o:ole="t" filled="f" o:preferrelative="t" stroked="f" coordsize="21600,21600">
            <v:path/>
            <v:fill on="f" focussize="0,0"/>
            <v:stroke on="f" joinstyle="miter"/>
            <v:imagedata r:id="rId237" o:title="eqIdb1dab74e16403e8131f9f5b2a74f3a84"/>
            <o:lock v:ext="edit" aspectratio="t"/>
            <w10:wrap type="none"/>
            <w10:anchorlock/>
          </v:shape>
          <o:OLEObject Type="Embed" ProgID="Equation.DSMT4" ShapeID="_x0000_i1152" DrawAspect="Content" ObjectID="_1468075850" r:id="rId23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为圆心的圆</w:t>
      </w:r>
      <w:r>
        <w:rPr>
          <w:rFonts w:hint="default" w:ascii="Times New Roman" w:hAnsi="Times New Roman" w:eastAsia="Times New Roman" w:cs="Times New Roman"/>
          <w:i/>
          <w:sz w:val="21"/>
        </w:rPr>
        <w:t>A</w:t>
      </w:r>
      <w:r>
        <w:rPr>
          <w:rFonts w:hint="default" w:ascii="Times New Roman" w:hAnsi="Times New Roman" w:cs="Times New Roman"/>
          <w:sz w:val="21"/>
        </w:rPr>
        <w:t>与直线</w:t>
      </w:r>
      <w:r>
        <w:rPr>
          <w:rFonts w:hint="default" w:ascii="Times New Roman" w:hAnsi="Times New Roman" w:cs="Times New Roman"/>
        </w:rPr>
        <w:object>
          <v:shape id="_x0000_i1153" o:spt="75" alt="eqId2e9b0f5f44abbc6544a2f672b025b013" type="#_x0000_t75" style="height:15.8pt;width:7.9pt;" o:ole="t" filled="f" o:preferrelative="t" stroked="f" coordsize="21600,21600">
            <v:path/>
            <v:fill on="f" focussize="0,0"/>
            <v:stroke on="f" joinstyle="miter"/>
            <v:imagedata r:id="rId239" o:title="eqId2e9b0f5f44abbc6544a2f672b025b013"/>
            <o:lock v:ext="edit" aspectratio="t"/>
            <w10:wrap type="none"/>
            <w10:anchorlock/>
          </v:shape>
          <o:OLEObject Type="Embed" ProgID="Equation.DSMT4" ShapeID="_x0000_i1153" DrawAspect="Content" ObjectID="_1468075851" r:id="rId23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：</w:t>
      </w:r>
      <w:r>
        <w:rPr>
          <w:rFonts w:hint="default" w:ascii="Times New Roman" w:hAnsi="Times New Roman" w:cs="Times New Roman"/>
        </w:rPr>
        <w:object>
          <v:shape id="_x0000_i1154" o:spt="75" alt="eqIdb2b82ef14a37650539ad789226c2f817" type="#_x0000_t75" style="height:13.75pt;width:69.4pt;" o:ole="t" filled="f" o:preferrelative="t" stroked="f" coordsize="21600,21600">
            <v:path/>
            <v:fill on="f" focussize="0,0"/>
            <v:stroke on="f" joinstyle="miter"/>
            <v:imagedata r:id="rId241" o:title="eqIdb2b82ef14a37650539ad789226c2f817"/>
            <o:lock v:ext="edit" aspectratio="t"/>
            <w10:wrap type="none"/>
            <w10:anchorlock/>
          </v:shape>
          <o:OLEObject Type="Embed" ProgID="Equation.DSMT4" ShapeID="_x0000_i1154" DrawAspect="Content" ObjectID="_1468075852" r:id="rId24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相切，直线</w:t>
      </w:r>
      <w:r>
        <w:rPr>
          <w:rFonts w:hint="default" w:ascii="Times New Roman" w:hAnsi="Times New Roman" w:cs="Times New Roman"/>
        </w:rPr>
        <w:object>
          <v:shape id="_x0000_i1155" o:spt="75" alt="eqId3f6f17bc385bafb37e8f964e5eb99cd0" type="#_x0000_t75" style="height:15.7pt;width:8.75pt;" o:ole="t" filled="f" o:preferrelative="t" stroked="f" coordsize="21600,21600">
            <v:path/>
            <v:fill on="f" focussize="0,0"/>
            <v:stroke on="f" joinstyle="miter"/>
            <v:imagedata r:id="rId243" o:title="eqId3f6f17bc385bafb37e8f964e5eb99cd0"/>
            <o:lock v:ext="edit" aspectratio="t"/>
            <w10:wrap type="none"/>
            <w10:anchorlock/>
          </v:shape>
          <o:OLEObject Type="Embed" ProgID="Equation.DSMT4" ShapeID="_x0000_i1155" DrawAspect="Content" ObjectID="_1468075853" r:id="rId24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：</w:t>
      </w:r>
      <w:r>
        <w:rPr>
          <w:rFonts w:hint="default" w:ascii="Times New Roman" w:hAnsi="Times New Roman" w:cs="Times New Roman"/>
        </w:rPr>
        <w:object>
          <v:shape id="_x0000_i1156" o:spt="75" alt="eqId695a98262ce07847698bbf60e05d434d" type="#_x0000_t75" style="height:15.2pt;width:127.6pt;" o:ole="t" filled="f" o:preferrelative="t" stroked="f" coordsize="21600,21600">
            <v:path/>
            <v:fill on="f" focussize="0,0"/>
            <v:stroke on="f" joinstyle="miter"/>
            <v:imagedata r:id="rId245" o:title="eqId695a98262ce07847698bbf60e05d434d"/>
            <o:lock v:ext="edit" aspectratio="t"/>
            <w10:wrap type="none"/>
            <w10:anchorlock/>
          </v:shape>
          <o:OLEObject Type="Embed" ProgID="Equation.DSMT4" ShapeID="_x0000_i1156" DrawAspect="Content" ObjectID="_1468075854" r:id="rId24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．</w:t>
      </w:r>
    </w:p>
    <w:p w14:paraId="55013DAA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(1)求圆</w:t>
      </w:r>
      <w:r>
        <w:rPr>
          <w:rFonts w:hint="default" w:ascii="Times New Roman" w:hAnsi="Times New Roman" w:eastAsia="Times New Roman" w:cs="Times New Roman"/>
          <w:i/>
          <w:sz w:val="21"/>
        </w:rPr>
        <w:t>A</w:t>
      </w:r>
      <w:r>
        <w:rPr>
          <w:rFonts w:hint="default" w:ascii="Times New Roman" w:hAnsi="Times New Roman" w:cs="Times New Roman"/>
          <w:sz w:val="21"/>
        </w:rPr>
        <w:t>的标准方程，并求直线</w:t>
      </w:r>
      <w:r>
        <w:rPr>
          <w:rFonts w:hint="default" w:ascii="Times New Roman" w:hAnsi="Times New Roman" w:cs="Times New Roman"/>
        </w:rPr>
        <w:object>
          <v:shape id="_x0000_i1157" o:spt="75" alt="eqId3f6f17bc385bafb37e8f964e5eb99cd0" type="#_x0000_t75" style="height:15.7pt;width:8.75pt;" o:ole="t" filled="f" o:preferrelative="t" stroked="f" coordsize="21600,21600">
            <v:path/>
            <v:fill on="f" focussize="0,0"/>
            <v:stroke on="f" joinstyle="miter"/>
            <v:imagedata r:id="rId243" o:title="eqId3f6f17bc385bafb37e8f964e5eb99cd0"/>
            <o:lock v:ext="edit" aspectratio="t"/>
            <w10:wrap type="none"/>
            <w10:anchorlock/>
          </v:shape>
          <o:OLEObject Type="Embed" ProgID="Equation.DSMT4" ShapeID="_x0000_i1157" DrawAspect="Content" ObjectID="_1468075855" r:id="rId24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所过的定点坐标；</w:t>
      </w:r>
    </w:p>
    <w:p w14:paraId="1ECDBA46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(2)求直线</w:t>
      </w:r>
      <w:r>
        <w:rPr>
          <w:rFonts w:hint="default" w:ascii="Times New Roman" w:hAnsi="Times New Roman" w:cs="Times New Roman"/>
        </w:rPr>
        <w:object>
          <v:shape id="_x0000_i1158" o:spt="75" alt="eqId3f6f17bc385bafb37e8f964e5eb99cd0" type="#_x0000_t75" style="height:15.7pt;width:8.75pt;" o:ole="t" filled="f" o:preferrelative="t" stroked="f" coordsize="21600,21600">
            <v:path/>
            <v:fill on="f" focussize="0,0"/>
            <v:stroke on="f" joinstyle="miter"/>
            <v:imagedata r:id="rId243" o:title="eqId3f6f17bc385bafb37e8f964e5eb99cd0"/>
            <o:lock v:ext="edit" aspectratio="t"/>
            <w10:wrap type="none"/>
            <w10:anchorlock/>
          </v:shape>
          <o:OLEObject Type="Embed" ProgID="Equation.DSMT4" ShapeID="_x0000_i1158" DrawAspect="Content" ObjectID="_1468075856" r:id="rId24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被圆</w:t>
      </w:r>
      <w:r>
        <w:rPr>
          <w:rFonts w:hint="default" w:ascii="Times New Roman" w:hAnsi="Times New Roman" w:eastAsia="Times New Roman" w:cs="Times New Roman"/>
          <w:i/>
          <w:sz w:val="21"/>
        </w:rPr>
        <w:t>A</w:t>
      </w:r>
      <w:r>
        <w:rPr>
          <w:rFonts w:hint="default" w:ascii="Times New Roman" w:hAnsi="Times New Roman" w:cs="Times New Roman"/>
          <w:sz w:val="21"/>
        </w:rPr>
        <w:t>截得的最短弦长及此时直线</w:t>
      </w:r>
      <w:r>
        <w:rPr>
          <w:rFonts w:hint="default" w:ascii="Times New Roman" w:hAnsi="Times New Roman" w:cs="Times New Roman"/>
        </w:rPr>
        <w:object>
          <v:shape id="_x0000_i1159" o:spt="75" alt="eqId3f6f17bc385bafb37e8f964e5eb99cd0" type="#_x0000_t75" style="height:15.7pt;width:8.75pt;" o:ole="t" filled="f" o:preferrelative="t" stroked="f" coordsize="21600,21600">
            <v:path/>
            <v:fill on="f" focussize="0,0"/>
            <v:stroke on="f" joinstyle="miter"/>
            <v:imagedata r:id="rId243" o:title="eqId3f6f17bc385bafb37e8f964e5eb99cd0"/>
            <o:lock v:ext="edit" aspectratio="t"/>
            <w10:wrap type="none"/>
            <w10:anchorlock/>
          </v:shape>
          <o:OLEObject Type="Embed" ProgID="Equation.DSMT4" ShapeID="_x0000_i1159" DrawAspect="Content" ObjectID="_1468075857" r:id="rId24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的方程．</w:t>
      </w:r>
    </w:p>
    <w:p w14:paraId="017FDB0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 w:val="0"/>
          <w:bCs w:val="0"/>
          <w:sz w:val="21"/>
        </w:rPr>
      </w:pPr>
    </w:p>
    <w:p w14:paraId="197B7420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 w:val="0"/>
          <w:bCs w:val="0"/>
          <w:sz w:val="21"/>
          <w:lang w:eastAsia="zh-CN"/>
        </w:rPr>
      </w:pPr>
      <w:r>
        <w:rPr>
          <w:rFonts w:hint="default" w:ascii="Times New Roman" w:hAnsi="Times New Roman" w:cs="Times New Roman"/>
          <w:b w:val="0"/>
          <w:bCs w:val="0"/>
          <w:sz w:val="21"/>
        </w:rPr>
        <w:t>16．</w:t>
      </w:r>
      <w:r>
        <w:rPr>
          <w:rFonts w:hint="default" w:ascii="Times New Roman" w:hAnsi="Times New Roman" w:cs="Times New Roman"/>
          <w:b w:val="0"/>
          <w:bCs w:val="0"/>
          <w:sz w:val="21"/>
          <w:lang w:eastAsia="zh-CN"/>
        </w:rPr>
        <w:t>（</w:t>
      </w:r>
      <w:r>
        <w:rPr>
          <w:rFonts w:hint="default" w:ascii="Times New Roman" w:hAnsi="Times New Roman" w:cs="Times New Roman"/>
          <w:b w:val="0"/>
          <w:bCs w:val="0"/>
          <w:sz w:val="21"/>
          <w:lang w:val="en-US" w:eastAsia="zh-CN"/>
        </w:rPr>
        <w:t>15分</w:t>
      </w:r>
      <w:r>
        <w:rPr>
          <w:rFonts w:hint="default" w:ascii="Times New Roman" w:hAnsi="Times New Roman" w:cs="Times New Roman"/>
          <w:b w:val="0"/>
          <w:bCs w:val="0"/>
          <w:sz w:val="21"/>
          <w:lang w:eastAsia="zh-CN"/>
        </w:rPr>
        <w:t>）</w:t>
      </w:r>
    </w:p>
    <w:p w14:paraId="753D3DD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椭圆</w:t>
      </w:r>
      <w:r>
        <w:rPr>
          <w:rFonts w:hint="default" w:ascii="Times New Roman" w:hAnsi="Times New Roman" w:cs="Times New Roman"/>
        </w:rPr>
        <w:object>
          <v:shape id="_x0000_i1160" o:spt="75" alt="eqId851a5d6ec23256f9b4a9e98aa92945fe" type="#_x0000_t75" style="height:29pt;width:110.8pt;" o:ole="t" filled="f" o:preferrelative="t" stroked="f" coordsize="21600,21600">
            <v:path/>
            <v:fill on="f" focussize="0,0"/>
            <v:stroke on="f" joinstyle="miter"/>
            <v:imagedata r:id="rId69" o:title="eqId851a5d6ec23256f9b4a9e98aa92945fe"/>
            <o:lock v:ext="edit" aspectratio="t"/>
            <w10:wrap type="none"/>
            <w10:anchorlock/>
          </v:shape>
          <o:OLEObject Type="Embed" ProgID="Equation.DSMT4" ShapeID="_x0000_i1160" DrawAspect="Content" ObjectID="_1468075858" r:id="rId24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过点</w:t>
      </w:r>
      <w:r>
        <w:rPr>
          <w:rFonts w:hint="default" w:ascii="Times New Roman" w:hAnsi="Times New Roman" w:cs="Times New Roman"/>
        </w:rPr>
        <w:object>
          <v:shape id="_x0000_i1161" o:spt="75" alt="eqIde6f11c964b3a008d35fb4b3ac18ed5a5" type="#_x0000_t75" style="height:21.1pt;width:39.55pt;" o:ole="t" filled="f" o:preferrelative="t" stroked="f" coordsize="21600,21600">
            <v:path/>
            <v:fill on="f" focussize="0,0"/>
            <v:stroke on="f" joinstyle="miter"/>
            <v:imagedata r:id="rId251" o:title="eqIde6f11c964b3a008d35fb4b3ac18ed5a5"/>
            <o:lock v:ext="edit" aspectratio="t"/>
            <w10:wrap type="none"/>
            <w10:anchorlock/>
          </v:shape>
          <o:OLEObject Type="Embed" ProgID="Equation.DSMT4" ShapeID="_x0000_i1161" DrawAspect="Content" ObjectID="_1468075859" r:id="rId25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且离心率为</w:t>
      </w:r>
      <w:r>
        <w:rPr>
          <w:rFonts w:hint="default" w:ascii="Times New Roman" w:hAnsi="Times New Roman" w:cs="Times New Roman"/>
        </w:rPr>
        <w:object>
          <v:shape id="_x0000_i1162" o:spt="75" alt="eqId1174142f3bba761585b6bc2653009b36" type="#_x0000_t75" style="height:30.3pt;width:18.45pt;" o:ole="t" filled="f" o:preferrelative="t" stroked="f" coordsize="21600,21600">
            <v:path/>
            <v:fill on="f" focussize="0,0"/>
            <v:stroke on="f" joinstyle="miter"/>
            <v:imagedata r:id="rId253" o:title="eqId1174142f3bba761585b6bc2653009b36"/>
            <o:lock v:ext="edit" aspectratio="t"/>
            <w10:wrap type="none"/>
            <w10:anchorlock/>
          </v:shape>
          <o:OLEObject Type="Embed" ProgID="Equation.DSMT4" ShapeID="_x0000_i1162" DrawAspect="Content" ObjectID="_1468075860" r:id="rId25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163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90" o:title="eqIda0ed1ec316bc54c37c4286c208f55667"/>
            <o:lock v:ext="edit" aspectratio="t"/>
            <w10:wrap type="none"/>
            <w10:anchorlock/>
          </v:shape>
          <o:OLEObject Type="Embed" ProgID="Equation.DSMT4" ShapeID="_x0000_i1163" DrawAspect="Content" ObjectID="_1468075861" r:id="rId25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为椭圆的右焦点，过</w:t>
      </w:r>
      <w:r>
        <w:rPr>
          <w:rFonts w:hint="default" w:ascii="Times New Roman" w:hAnsi="Times New Roman" w:cs="Times New Roman"/>
        </w:rPr>
        <w:object>
          <v:shape id="_x0000_i1164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90" o:title="eqIda0ed1ec316bc54c37c4286c208f55667"/>
            <o:lock v:ext="edit" aspectratio="t"/>
            <w10:wrap type="none"/>
            <w10:anchorlock/>
          </v:shape>
          <o:OLEObject Type="Embed" ProgID="Equation.DSMT4" ShapeID="_x0000_i1164" DrawAspect="Content" ObjectID="_1468075862" r:id="rId25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的直线交椭圆</w:t>
      </w:r>
      <w:r>
        <w:rPr>
          <w:rFonts w:hint="default" w:ascii="Times New Roman" w:hAnsi="Times New Roman" w:cs="Times New Roman"/>
        </w:rPr>
        <w:object>
          <v:shape id="_x0000_i1165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80" o:title="eqIdc5db41a1f31d6baee7c69990811edb9f"/>
            <o:lock v:ext="edit" aspectratio="t"/>
            <w10:wrap type="none"/>
            <w10:anchorlock/>
          </v:shape>
          <o:OLEObject Type="Embed" ProgID="Equation.DSMT4" ShapeID="_x0000_i1165" DrawAspect="Content" ObjectID="_1468075863" r:id="rId25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于</w:t>
      </w:r>
      <w:r>
        <w:rPr>
          <w:rFonts w:hint="default" w:ascii="Times New Roman" w:hAnsi="Times New Roman" w:cs="Times New Roman"/>
        </w:rPr>
        <w:object>
          <v:shape id="_x0000_i1166" o:spt="75" alt="eqIdac047e91852b91af639feec23a9598b2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258" o:title="eqIdac047e91852b91af639feec23a9598b2"/>
            <o:lock v:ext="edit" aspectratio="t"/>
            <w10:wrap type="none"/>
            <w10:anchorlock/>
          </v:shape>
          <o:OLEObject Type="Embed" ProgID="Equation.DSMT4" ShapeID="_x0000_i1166" DrawAspect="Content" ObjectID="_1468075864" r:id="rId25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167" o:spt="75" alt="eqId54a5d7d3b6b63fe5c24c3907b7a8eaa3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260" o:title="eqId54a5d7d3b6b63fe5c24c3907b7a8eaa3"/>
            <o:lock v:ext="edit" aspectratio="t"/>
            <w10:wrap type="none"/>
            <w10:anchorlock/>
          </v:shape>
          <o:OLEObject Type="Embed" ProgID="Equation.DSMT4" ShapeID="_x0000_i1167" DrawAspect="Content" ObjectID="_1468075865" r:id="rId25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两点，定点</w:t>
      </w:r>
      <w:r>
        <w:rPr>
          <w:rFonts w:hint="default" w:ascii="Times New Roman" w:hAnsi="Times New Roman" w:cs="Times New Roman"/>
        </w:rPr>
        <w:object>
          <v:shape id="_x0000_i1168" o:spt="75" alt="eqId1a525534689bd2701205d4ab17574c39" type="#_x0000_t75" style="height:17.95pt;width:39.55pt;" o:ole="t" filled="f" o:preferrelative="t" stroked="f" coordsize="21600,21600">
            <v:path/>
            <v:fill on="f" focussize="0,0"/>
            <v:stroke on="f" joinstyle="miter"/>
            <v:imagedata r:id="rId262" o:title="eqId1a525534689bd2701205d4ab17574c39"/>
            <o:lock v:ext="edit" aspectratio="t"/>
            <w10:wrap type="none"/>
            <w10:anchorlock/>
          </v:shape>
          <o:OLEObject Type="Embed" ProgID="Equation.DSMT4" ShapeID="_x0000_i1168" DrawAspect="Content" ObjectID="_1468075866" r:id="rId26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.</w:t>
      </w:r>
    </w:p>
    <w:p w14:paraId="274CF6C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(1)求椭圆</w:t>
      </w:r>
      <w:r>
        <w:rPr>
          <w:rFonts w:hint="default" w:ascii="Times New Roman" w:hAnsi="Times New Roman" w:cs="Times New Roman"/>
        </w:rPr>
        <w:object>
          <v:shape id="_x0000_i1169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80" o:title="eqIdc5db41a1f31d6baee7c69990811edb9f"/>
            <o:lock v:ext="edit" aspectratio="t"/>
            <w10:wrap type="none"/>
            <w10:anchorlock/>
          </v:shape>
          <o:OLEObject Type="Embed" ProgID="Equation.DSMT4" ShapeID="_x0000_i1169" DrawAspect="Content" ObjectID="_1468075867" r:id="rId26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的方程；</w:t>
      </w:r>
    </w:p>
    <w:p w14:paraId="013A2F91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(2)若</w:t>
      </w:r>
      <w:r>
        <w:rPr>
          <w:rFonts w:hint="default" w:ascii="Times New Roman" w:hAnsi="Times New Roman" w:cs="Times New Roman"/>
        </w:rPr>
        <w:object>
          <v:shape id="_x0000_i1170" o:spt="75" alt="eqId98013a5042685a1db94249e70c62c09a" type="#_x0000_t75" style="height:12.4pt;width:33.4pt;" o:ole="t" filled="f" o:preferrelative="t" stroked="f" coordsize="21600,21600">
            <v:path/>
            <v:fill on="f" focussize="0,0"/>
            <v:stroke on="f" joinstyle="miter"/>
            <v:imagedata r:id="rId265" o:title="eqId98013a5042685a1db94249e70c62c09a"/>
            <o:lock v:ext="edit" aspectratio="t"/>
            <w10:wrap type="none"/>
            <w10:anchorlock/>
          </v:shape>
          <o:OLEObject Type="Embed" ProgID="Equation.DSMT4" ShapeID="_x0000_i1170" DrawAspect="Content" ObjectID="_1468075868" r:id="rId26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面积为</w:t>
      </w:r>
      <w:r>
        <w:rPr>
          <w:rFonts w:hint="default" w:ascii="Times New Roman" w:hAnsi="Times New Roman" w:cs="Times New Roman"/>
        </w:rPr>
        <w:object>
          <v:shape id="_x0000_i1171" o:spt="75" alt="eqIdadbd3e8cf8325999cde03adf845d3dd0" type="#_x0000_t75" style="height:15.65pt;width:20.2pt;" o:ole="t" filled="f" o:preferrelative="t" stroked="f" coordsize="21600,21600">
            <v:path/>
            <v:fill on="f" focussize="0,0"/>
            <v:stroke on="f" joinstyle="miter"/>
            <v:imagedata r:id="rId267" o:title="eqIdadbd3e8cf8325999cde03adf845d3dd0"/>
            <o:lock v:ext="edit" aspectratio="t"/>
            <w10:wrap type="none"/>
            <w10:anchorlock/>
          </v:shape>
          <o:OLEObject Type="Embed" ProgID="Equation.DSMT4" ShapeID="_x0000_i1171" DrawAspect="Content" ObjectID="_1468075869" r:id="rId26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，求直线</w:t>
      </w:r>
      <w:r>
        <w:rPr>
          <w:rFonts w:hint="default" w:ascii="Times New Roman" w:hAnsi="Times New Roman" w:cs="Times New Roman"/>
        </w:rPr>
        <w:object>
          <v:shape id="_x0000_i1172" o:spt="75" alt="eqIdaa29fe6cd9eb51c184f6299d437375cb" type="#_x0000_t75" style="height:12.35pt;width:20.2pt;" o:ole="t" filled="f" o:preferrelative="t" stroked="f" coordsize="21600,21600">
            <v:path/>
            <v:fill on="f" focussize="0,0"/>
            <v:stroke on="f" joinstyle="miter"/>
            <v:imagedata r:id="rId269" o:title="eqIdaa29fe6cd9eb51c184f6299d437375cb"/>
            <o:lock v:ext="edit" aspectratio="t"/>
            <w10:wrap type="none"/>
            <w10:anchorlock/>
          </v:shape>
          <o:OLEObject Type="Embed" ProgID="Equation.DSMT4" ShapeID="_x0000_i1172" DrawAspect="Content" ObjectID="_1468075870" r:id="rId26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的方程.</w:t>
      </w:r>
    </w:p>
    <w:p w14:paraId="4B80749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 w:val="0"/>
          <w:bCs w:val="0"/>
          <w:sz w:val="21"/>
        </w:rPr>
      </w:pPr>
    </w:p>
    <w:p w14:paraId="57B71F5A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 w:val="0"/>
          <w:bCs w:val="0"/>
          <w:sz w:val="21"/>
        </w:rPr>
      </w:pPr>
    </w:p>
    <w:p w14:paraId="3F6CF91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 w:val="0"/>
          <w:bCs w:val="0"/>
          <w:sz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</w:rPr>
        <w:t>17．</w:t>
      </w:r>
      <w:r>
        <w:rPr>
          <w:rFonts w:hint="default" w:ascii="Times New Roman" w:hAnsi="Times New Roman" w:cs="Times New Roman"/>
          <w:b w:val="0"/>
          <w:bCs w:val="0"/>
          <w:sz w:val="21"/>
          <w:lang w:eastAsia="zh-CN"/>
        </w:rPr>
        <w:t>（</w:t>
      </w:r>
      <w:r>
        <w:rPr>
          <w:rFonts w:hint="default" w:ascii="Times New Roman" w:hAnsi="Times New Roman" w:cs="Times New Roman"/>
          <w:b w:val="0"/>
          <w:bCs w:val="0"/>
          <w:sz w:val="21"/>
          <w:lang w:val="en-US" w:eastAsia="zh-CN"/>
        </w:rPr>
        <w:t>15分</w:t>
      </w:r>
      <w:r>
        <w:rPr>
          <w:rFonts w:hint="default" w:ascii="Times New Roman" w:hAnsi="Times New Roman" w:cs="Times New Roman"/>
          <w:b w:val="0"/>
          <w:bCs w:val="0"/>
          <w:sz w:val="21"/>
          <w:lang w:eastAsia="zh-CN"/>
        </w:rPr>
        <w:t>）</w:t>
      </w:r>
    </w:p>
    <w:p w14:paraId="34410B27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已知数列</w:t>
      </w:r>
      <w:r>
        <w:rPr>
          <w:rFonts w:hint="default" w:ascii="Times New Roman" w:hAnsi="Times New Roman" w:cs="Times New Roman"/>
        </w:rPr>
        <w:object>
          <v:shape id="_x0000_i1173" o:spt="75" alt="eqId83cf38189d5cbf627d2b82ac0eb76006" type="#_x0000_t75" style="height:18pt;width:21.05pt;" o:ole="t" filled="f" o:preferrelative="t" stroked="f" coordsize="21600,21600">
            <v:path/>
            <v:fill on="f" focussize="0,0"/>
            <v:stroke on="f" joinstyle="miter"/>
            <v:imagedata r:id="rId54" o:title="eqId76aef4cdcb5af742ce28003b7b6c8c20"/>
            <o:lock v:ext="edit" aspectratio="t"/>
            <w10:wrap type="none"/>
            <w10:anchorlock/>
          </v:shape>
          <o:OLEObject Type="Embed" ProgID="Equation.DSMT4" ShapeID="_x0000_i1173" DrawAspect="Content" ObjectID="_1468075871" r:id="rId27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的前</w:t>
      </w:r>
      <w:r>
        <w:rPr>
          <w:rFonts w:hint="default" w:ascii="Times New Roman" w:hAnsi="Times New Roman" w:cs="Times New Roman"/>
        </w:rPr>
        <w:object>
          <v:shape id="_x0000_i1174" o:spt="75" alt="eqIdb6a24198bd04c29321ae5dc5a28fe421" type="#_x0000_t75" style="height:9.3pt;width:8.75pt;" o:ole="t" filled="f" o:preferrelative="t" stroked="f" coordsize="21600,21600">
            <v:path/>
            <v:fill on="f" focussize="0,0"/>
            <v:stroke on="f" joinstyle="miter"/>
            <v:imagedata r:id="rId56" o:title="eqIdb6a24198bd04c29321ae5dc5a28fe421"/>
            <o:lock v:ext="edit" aspectratio="t"/>
            <w10:wrap type="none"/>
            <w10:anchorlock/>
          </v:shape>
          <o:OLEObject Type="Embed" ProgID="Equation.DSMT4" ShapeID="_x0000_i1174" DrawAspect="Content" ObjectID="_1468075872" r:id="rId27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项和为</w:t>
      </w:r>
      <w:r>
        <w:rPr>
          <w:rFonts w:hint="default" w:ascii="Times New Roman" w:hAnsi="Times New Roman" w:cs="Times New Roman"/>
        </w:rPr>
        <w:object>
          <v:shape id="_x0000_i1175" o:spt="75" alt="eqId08eb71ecf8d733b6932f4680874dbbf3" type="#_x0000_t75" style="height:15.8pt;width:12.3pt;" o:ole="t" filled="f" o:preferrelative="t" stroked="f" coordsize="21600,21600">
            <v:path/>
            <v:fill on="f" focussize="0,0"/>
            <v:stroke on="f" joinstyle="miter"/>
            <v:imagedata r:id="rId58" o:title="eqId08eb71ecf8d733b6932f4680874dbbf3"/>
            <o:lock v:ext="edit" aspectratio="t"/>
            <w10:wrap type="none"/>
            <w10:anchorlock/>
          </v:shape>
          <o:OLEObject Type="Embed" ProgID="Equation.DSMT4" ShapeID="_x0000_i1175" DrawAspect="Content" ObjectID="_1468075873" r:id="rId27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，且</w:t>
      </w:r>
      <w:r>
        <w:rPr>
          <w:rFonts w:hint="default" w:ascii="Times New Roman" w:hAnsi="Times New Roman" w:cs="Times New Roman"/>
        </w:rPr>
        <w:object>
          <v:shape id="_x0000_i1176" o:spt="75" alt="eqId8f0d0ca2e19b20c56f2f4de68fd8dfaa" type="#_x0000_t75" style="height:15.8pt;width:87.1pt;" o:ole="t" filled="f" o:preferrelative="t" stroked="f" coordsize="21600,21600">
            <v:path/>
            <v:fill on="f" focussize="0,0"/>
            <v:stroke on="f" joinstyle="miter"/>
            <v:imagedata r:id="rId274" o:title="eqId8f0d0ca2e19b20c56f2f4de68fd8dfaa"/>
            <o:lock v:ext="edit" aspectratio="t"/>
            <w10:wrap type="none"/>
            <w10:anchorlock/>
          </v:shape>
          <o:OLEObject Type="Embed" ProgID="Equation.DSMT4" ShapeID="_x0000_i1176" DrawAspect="Content" ObjectID="_1468075874" r:id="rId27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．</w:t>
      </w:r>
    </w:p>
    <w:p w14:paraId="4D4B03A9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(1)求</w:t>
      </w:r>
      <w:r>
        <w:rPr>
          <w:rFonts w:hint="default" w:ascii="Times New Roman" w:hAnsi="Times New Roman" w:cs="Times New Roman"/>
        </w:rPr>
        <w:object>
          <v:shape id="_x0000_i1177" o:spt="75" alt="eqId83cf38189d5cbf627d2b82ac0eb76006" type="#_x0000_t75" style="height:18pt;width:21.05pt;" o:ole="t" filled="f" o:preferrelative="t" stroked="f" coordsize="21600,21600">
            <v:path/>
            <v:fill on="f" focussize="0,0"/>
            <v:stroke on="f" joinstyle="miter"/>
            <v:imagedata r:id="rId54" o:title="eqId76aef4cdcb5af742ce28003b7b6c8c20"/>
            <o:lock v:ext="edit" aspectratio="t"/>
            <w10:wrap type="none"/>
            <w10:anchorlock/>
          </v:shape>
          <o:OLEObject Type="Embed" ProgID="Equation.DSMT4" ShapeID="_x0000_i1177" DrawAspect="Content" ObjectID="_1468075875" r:id="rId27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的通项公式；</w:t>
      </w:r>
    </w:p>
    <w:p w14:paraId="1B751BF6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(2)若数列</w:t>
      </w:r>
      <w:r>
        <w:rPr>
          <w:rFonts w:hint="default" w:ascii="Times New Roman" w:hAnsi="Times New Roman" w:cs="Times New Roman"/>
        </w:rPr>
        <w:object>
          <v:shape id="_x0000_i1178" o:spt="75" alt="eqId034ba25825c13725931c483aa47c9363" type="#_x0000_t75" style="height:17.55pt;width:20.2pt;" o:ole="t" filled="f" o:preferrelative="t" stroked="f" coordsize="21600,21600">
            <v:path/>
            <v:fill on="f" focussize="0,0"/>
            <v:stroke on="f" joinstyle="miter"/>
            <v:imagedata r:id="rId277" o:title="eqId034ba25825c13725931c483aa47c9363"/>
            <o:lock v:ext="edit" aspectratio="t"/>
            <w10:wrap type="none"/>
            <w10:anchorlock/>
          </v:shape>
          <o:OLEObject Type="Embed" ProgID="Equation.DSMT4" ShapeID="_x0000_i1178" DrawAspect="Content" ObjectID="_1468075876" r:id="rId27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满足</w:t>
      </w:r>
      <w:r>
        <w:rPr>
          <w:rFonts w:hint="default" w:ascii="Times New Roman" w:hAnsi="Times New Roman" w:cs="Times New Roman"/>
        </w:rPr>
        <w:object>
          <v:shape id="_x0000_i1179" o:spt="75" alt="eqIde764296a62a7def78e39370f746b4663" type="#_x0000_t75" style="height:15.9pt;width:48.4pt;" o:ole="t" filled="f" o:preferrelative="t" stroked="f" coordsize="21600,21600">
            <v:path/>
            <v:fill on="f" focussize="0,0"/>
            <v:stroke on="f" joinstyle="miter"/>
            <v:imagedata r:id="rId279" o:title="eqIde764296a62a7def78e39370f746b4663"/>
            <o:lock v:ext="edit" aspectratio="t"/>
            <w10:wrap type="none"/>
            <w10:anchorlock/>
          </v:shape>
          <o:OLEObject Type="Embed" ProgID="Equation.DSMT4" ShapeID="_x0000_i1179" DrawAspect="Content" ObjectID="_1468075877" r:id="rId27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，求数列</w:t>
      </w:r>
      <w:r>
        <w:rPr>
          <w:rFonts w:hint="default" w:ascii="Times New Roman" w:hAnsi="Times New Roman" w:cs="Times New Roman"/>
        </w:rPr>
        <w:object>
          <v:shape id="_x0000_i1180" o:spt="75" alt="eqId1341feb191e5db2ff020502ca1c216b9" type="#_x0000_t75" style="height:33.65pt;width:39.55pt;" o:ole="t" filled="f" o:preferrelative="t" stroked="f" coordsize="21600,21600">
            <v:path/>
            <v:fill on="f" focussize="0,0"/>
            <v:stroke on="f" joinstyle="miter"/>
            <v:imagedata r:id="rId281" o:title="eqId1341feb191e5db2ff020502ca1c216b9"/>
            <o:lock v:ext="edit" aspectratio="t"/>
            <w10:wrap type="none"/>
            <w10:anchorlock/>
          </v:shape>
          <o:OLEObject Type="Embed" ProgID="Equation.DSMT4" ShapeID="_x0000_i1180" DrawAspect="Content" ObjectID="_1468075878" r:id="rId28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的前</w:t>
      </w:r>
      <w:r>
        <w:rPr>
          <w:rFonts w:hint="default" w:ascii="Times New Roman" w:hAnsi="Times New Roman" w:cs="Times New Roman"/>
        </w:rPr>
        <w:object>
          <v:shape id="_x0000_i1181" o:spt="75" alt="eqIdb6a24198bd04c29321ae5dc5a28fe421" type="#_x0000_t75" style="height:9.3pt;width:8.75pt;" o:ole="t" filled="f" o:preferrelative="t" stroked="f" coordsize="21600,21600">
            <v:path/>
            <v:fill on="f" focussize="0,0"/>
            <v:stroke on="f" joinstyle="miter"/>
            <v:imagedata r:id="rId56" o:title="eqIdb6a24198bd04c29321ae5dc5a28fe421"/>
            <o:lock v:ext="edit" aspectratio="t"/>
            <w10:wrap type="none"/>
            <w10:anchorlock/>
          </v:shape>
          <o:OLEObject Type="Embed" ProgID="Equation.DSMT4" ShapeID="_x0000_i1181" DrawAspect="Content" ObjectID="_1468075879" r:id="rId28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项和</w:t>
      </w:r>
      <w:r>
        <w:rPr>
          <w:rFonts w:hint="default" w:ascii="Times New Roman" w:hAnsi="Times New Roman" w:cs="Times New Roman"/>
        </w:rPr>
        <w:object>
          <v:shape id="_x0000_i1182" o:spt="75" alt="eqIdf1ae9a3b0b7aeb1545b65d91aa371b3c" type="#_x0000_t75" style="height:14.25pt;width:10.55pt;" o:ole="t" filled="f" o:preferrelative="t" stroked="f" coordsize="21600,21600">
            <v:path/>
            <v:fill on="f" focussize="0,0"/>
            <v:stroke on="f" joinstyle="miter"/>
            <v:imagedata r:id="rId284" o:title="eqIdf1ae9a3b0b7aeb1545b65d91aa371b3c"/>
            <o:lock v:ext="edit" aspectratio="t"/>
            <w10:wrap type="none"/>
            <w10:anchorlock/>
          </v:shape>
          <o:OLEObject Type="Embed" ProgID="Equation.DSMT4" ShapeID="_x0000_i1182" DrawAspect="Content" ObjectID="_1468075880" r:id="rId28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．</w:t>
      </w:r>
    </w:p>
    <w:p w14:paraId="31A6823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 w:val="0"/>
          <w:bCs w:val="0"/>
          <w:sz w:val="21"/>
        </w:rPr>
      </w:pPr>
    </w:p>
    <w:p w14:paraId="205F28D3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 w:val="0"/>
          <w:bCs w:val="0"/>
          <w:sz w:val="21"/>
        </w:rPr>
      </w:pPr>
      <w:bookmarkStart w:id="0" w:name="_GoBack"/>
      <w:bookmarkEnd w:id="0"/>
    </w:p>
    <w:p w14:paraId="5C69089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 w:val="0"/>
          <w:bCs w:val="0"/>
          <w:sz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</w:rPr>
        <w:t>18．</w:t>
      </w:r>
      <w:r>
        <w:rPr>
          <w:rFonts w:hint="default" w:ascii="Times New Roman" w:hAnsi="Times New Roman" w:cs="Times New Roman"/>
          <w:b w:val="0"/>
          <w:bCs w:val="0"/>
          <w:sz w:val="21"/>
          <w:lang w:eastAsia="zh-CN"/>
        </w:rPr>
        <w:t>（</w:t>
      </w:r>
      <w:r>
        <w:rPr>
          <w:rFonts w:hint="default" w:ascii="Times New Roman" w:hAnsi="Times New Roman" w:cs="Times New Roman"/>
          <w:b w:val="0"/>
          <w:bCs w:val="0"/>
          <w:sz w:val="21"/>
          <w:lang w:val="en-US" w:eastAsia="zh-CN"/>
        </w:rPr>
        <w:t>17分</w:t>
      </w:r>
      <w:r>
        <w:rPr>
          <w:rFonts w:hint="default" w:ascii="Times New Roman" w:hAnsi="Times New Roman" w:cs="Times New Roman"/>
          <w:b w:val="0"/>
          <w:bCs w:val="0"/>
          <w:sz w:val="21"/>
          <w:lang w:eastAsia="zh-CN"/>
        </w:rPr>
        <w:t>）</w:t>
      </w:r>
    </w:p>
    <w:p w14:paraId="42BA8041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如图1，点</w:t>
      </w:r>
      <w:r>
        <w:rPr>
          <w:rFonts w:hint="default" w:ascii="Times New Roman" w:hAnsi="Times New Roman" w:cs="Times New Roman"/>
        </w:rPr>
        <w:object>
          <v:shape id="_x0000_i1183" o:spt="75" alt="eqId0b199a99e53d67ff4abf233930961a29" type="#_x0000_t75" style="height:13.7pt;width:34.2pt;" o:ole="t" filled="f" o:preferrelative="t" stroked="f" coordsize="21600,21600">
            <v:path/>
            <v:fill on="f" focussize="0,0"/>
            <v:stroke on="f" joinstyle="miter"/>
            <v:imagedata r:id="rId286" o:title="eqId0b199a99e53d67ff4abf233930961a29"/>
            <o:lock v:ext="edit" aspectratio="t"/>
            <w10:wrap type="none"/>
            <w10:anchorlock/>
          </v:shape>
          <o:OLEObject Type="Embed" ProgID="Equation.DSMT4" ShapeID="_x0000_i1183" DrawAspect="Content" ObjectID="_1468075881" r:id="rId28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分别是边长为4的正方形</w:t>
      </w:r>
      <w:r>
        <w:rPr>
          <w:rFonts w:hint="default" w:ascii="Times New Roman" w:hAnsi="Times New Roman" w:cs="Times New Roman"/>
        </w:rPr>
        <w:object>
          <v:shape id="_x0000_i1184" o:spt="75" alt="eqId411b38a18046fea8e9fab1f9f9b80a5f" type="#_x0000_t75" style="height:12.25pt;width:31.6pt;" o:ole="t" filled="f" o:preferrelative="t" stroked="f" coordsize="21600,21600">
            <v:path/>
            <v:fill on="f" focussize="0,0"/>
            <v:stroke on="f" joinstyle="miter"/>
            <v:imagedata r:id="rId97" o:title="eqId411b38a18046fea8e9fab1f9f9b80a5f"/>
            <o:lock v:ext="edit" aspectratio="t"/>
            <w10:wrap type="none"/>
            <w10:anchorlock/>
          </v:shape>
          <o:OLEObject Type="Embed" ProgID="Equation.DSMT4" ShapeID="_x0000_i1184" DrawAspect="Content" ObjectID="_1468075882" r:id="rId28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三边</w:t>
      </w:r>
      <w:r>
        <w:rPr>
          <w:rFonts w:hint="default" w:ascii="Times New Roman" w:hAnsi="Times New Roman" w:cs="Times New Roman"/>
        </w:rPr>
        <w:object>
          <v:shape id="_x0000_i1185" o:spt="75" alt="eqId85892889fd53e91acaafae8cc0907a7e" type="#_x0000_t75" style="height:13.5pt;width:54.5pt;" o:ole="t" filled="f" o:preferrelative="t" stroked="f" coordsize="21600,21600">
            <v:path/>
            <v:fill on="f" focussize="0,0"/>
            <v:stroke on="f" joinstyle="miter"/>
            <v:imagedata r:id="rId289" o:title="eqId85892889fd53e91acaafae8cc0907a7e"/>
            <o:lock v:ext="edit" aspectratio="t"/>
            <w10:wrap type="none"/>
            <w10:anchorlock/>
          </v:shape>
          <o:OLEObject Type="Embed" ProgID="Equation.DSMT4" ShapeID="_x0000_i1185" DrawAspect="Content" ObjectID="_1468075883" r:id="rId28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的中点，先沿着虚线段</w:t>
      </w:r>
      <w:r>
        <w:rPr>
          <w:rFonts w:hint="default" w:ascii="Times New Roman" w:hAnsi="Times New Roman" w:cs="Times New Roman"/>
        </w:rPr>
        <w:object>
          <v:shape id="_x0000_i1186" o:spt="75" alt="eqIdc63e36329f5e0979f5ee776ac5d06327" type="#_x0000_t75" style="height:11.35pt;width:16.7pt;" o:ole="t" filled="f" o:preferrelative="t" stroked="f" coordsize="21600,21600">
            <v:path/>
            <v:fill on="f" focussize="0,0"/>
            <v:stroke on="f" joinstyle="miter"/>
            <v:imagedata r:id="rId291" o:title="eqIdc63e36329f5e0979f5ee776ac5d06327"/>
            <o:lock v:ext="edit" aspectratio="t"/>
            <w10:wrap type="none"/>
            <w10:anchorlock/>
          </v:shape>
          <o:OLEObject Type="Embed" ProgID="Equation.DSMT4" ShapeID="_x0000_i1186" DrawAspect="Content" ObjectID="_1468075884" r:id="rId29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将等腰直角三角形</w:t>
      </w:r>
      <w:r>
        <w:rPr>
          <w:rFonts w:hint="default" w:ascii="Times New Roman" w:hAnsi="Times New Roman" w:cs="Times New Roman"/>
        </w:rPr>
        <w:object>
          <v:shape id="_x0000_i1187" o:spt="75" alt="eqId45f70627e259fa4e67edff13bb3b4d9a" type="#_x0000_t75" style="height:11.1pt;width:22.8pt;" o:ole="t" filled="f" o:preferrelative="t" stroked="f" coordsize="21600,21600">
            <v:path/>
            <v:fill on="f" focussize="0,0"/>
            <v:stroke on="f" joinstyle="miter"/>
            <v:imagedata r:id="rId293" o:title="eqId45f70627e259fa4e67edff13bb3b4d9a"/>
            <o:lock v:ext="edit" aspectratio="t"/>
            <w10:wrap type="none"/>
            <w10:anchorlock/>
          </v:shape>
          <o:OLEObject Type="Embed" ProgID="Equation.DSMT4" ShapeID="_x0000_i1187" DrawAspect="Content" ObjectID="_1468075885" r:id="rId29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裁掉，再将剩下的五边形</w:t>
      </w:r>
      <w:r>
        <w:rPr>
          <w:rFonts w:hint="default" w:ascii="Times New Roman" w:hAnsi="Times New Roman" w:cs="Times New Roman"/>
        </w:rPr>
        <w:object>
          <v:shape id="_x0000_i1188" o:spt="75" alt="eqId5d4c6641b74b01218e302370ebf71131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295" o:title="eqId5d4c6641b74b01218e302370ebf71131"/>
            <o:lock v:ext="edit" aspectratio="t"/>
            <w10:wrap type="none"/>
            <w10:anchorlock/>
          </v:shape>
          <o:OLEObject Type="Embed" ProgID="Equation.DSMT4" ShapeID="_x0000_i1188" DrawAspect="Content" ObjectID="_1468075886" r:id="rId29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沿着线段</w:t>
      </w:r>
      <w:r>
        <w:rPr>
          <w:rFonts w:hint="default" w:ascii="Times New Roman" w:hAnsi="Times New Roman" w:cs="Times New Roman"/>
        </w:rPr>
        <w:object>
          <v:shape id="_x0000_i1189" o:spt="75" alt="eqId49b50357a6545cae8348e3059312f520" type="#_x0000_t75" style="height:11.4pt;width:17.55pt;" o:ole="t" filled="f" o:preferrelative="t" stroked="f" coordsize="21600,21600">
            <v:path/>
            <v:fill on="f" focussize="0,0"/>
            <v:stroke on="f" joinstyle="miter"/>
            <v:imagedata r:id="rId297" o:title="eqId49b50357a6545cae8348e3059312f520"/>
            <o:lock v:ext="edit" aspectratio="t"/>
            <w10:wrap type="none"/>
            <w10:anchorlock/>
          </v:shape>
          <o:OLEObject Type="Embed" ProgID="Equation.DSMT4" ShapeID="_x0000_i1189" DrawAspect="Content" ObjectID="_1468075887" r:id="rId29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折起，使得平面</w:t>
      </w:r>
      <w:r>
        <w:rPr>
          <w:rFonts w:hint="default" w:ascii="Times New Roman" w:hAnsi="Times New Roman" w:cs="Times New Roman"/>
        </w:rPr>
        <w:object>
          <v:shape id="_x0000_i1190" o:spt="75" alt="eqId36009753fce1e93fa9f95e8257fc0613" type="#_x0000_t75" style="height:12.75pt;width:40.35pt;" o:ole="t" filled="f" o:preferrelative="t" stroked="f" coordsize="21600,21600">
            <v:path/>
            <v:fill on="f" focussize="0,0"/>
            <v:stroke on="f" joinstyle="miter"/>
            <v:imagedata r:id="rId299" o:title="eqId36009753fce1e93fa9f95e8257fc0613"/>
            <o:lock v:ext="edit" aspectratio="t"/>
            <w10:wrap type="none"/>
            <w10:anchorlock/>
          </v:shape>
          <o:OLEObject Type="Embed" ProgID="Equation.DSMT4" ShapeID="_x0000_i1190" DrawAspect="Content" ObjectID="_1468075888" r:id="rId29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平面</w:t>
      </w:r>
      <w:r>
        <w:rPr>
          <w:rFonts w:hint="default" w:ascii="Times New Roman" w:hAnsi="Times New Roman" w:cs="Times New Roman"/>
        </w:rPr>
        <w:object>
          <v:shape id="_x0000_i1191" o:spt="75" alt="eqIde826b8202fa0e17245dcc68426c923a9" type="#_x0000_t75" style="height:12.05pt;width:30.75pt;" o:ole="t" filled="f" o:preferrelative="t" stroked="f" coordsize="21600,21600">
            <v:path/>
            <v:fill on="f" focussize="0,0"/>
            <v:stroke on="f" joinstyle="miter"/>
            <v:imagedata r:id="rId301" o:title="eqIde826b8202fa0e17245dcc68426c923a9"/>
            <o:lock v:ext="edit" aspectratio="t"/>
            <w10:wrap type="none"/>
            <w10:anchorlock/>
          </v:shape>
          <o:OLEObject Type="Embed" ProgID="Equation.DSMT4" ShapeID="_x0000_i1191" DrawAspect="Content" ObjectID="_1468075889" r:id="rId30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，（如图2），连接</w:t>
      </w:r>
      <w:r>
        <w:rPr>
          <w:rFonts w:hint="default" w:ascii="Times New Roman" w:hAnsi="Times New Roman" w:cs="Times New Roman"/>
        </w:rPr>
        <w:object>
          <v:shape id="_x0000_i1192" o:spt="75" alt="eqIdc6b4d482d69d8e4b0d5963277318d7e6" type="#_x0000_t75" style="height:14.2pt;width:36pt;" o:ole="t" filled="f" o:preferrelative="t" stroked="f" coordsize="21600,21600">
            <v:path/>
            <v:fill on="f" focussize="0,0"/>
            <v:stroke on="f" joinstyle="miter"/>
            <v:imagedata r:id="rId303" o:title="eqIdc6b4d482d69d8e4b0d5963277318d7e6"/>
            <o:lock v:ext="edit" aspectratio="t"/>
            <w10:wrap type="none"/>
            <w10:anchorlock/>
          </v:shape>
          <o:OLEObject Type="Embed" ProgID="Equation.DSMT4" ShapeID="_x0000_i1192" DrawAspect="Content" ObjectID="_1468075890" r:id="rId30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193" o:spt="75" alt="eqId1dde8112e8eb968fd042418dd632759e" type="#_x0000_t75" style="height:12.8pt;width:10.55pt;" o:ole="t" filled="f" o:preferrelative="t" stroked="f" coordsize="21600,21600">
            <v:path/>
            <v:fill on="f" focussize="0,0"/>
            <v:stroke on="f" joinstyle="miter"/>
            <v:imagedata r:id="rId305" o:title="eqId1dde8112e8eb968fd042418dd632759e"/>
            <o:lock v:ext="edit" aspectratio="t"/>
            <w10:wrap type="none"/>
            <w10:anchorlock/>
          </v:shape>
          <o:OLEObject Type="Embed" ProgID="Equation.DSMT4" ShapeID="_x0000_i1193" DrawAspect="Content" ObjectID="_1468075891" r:id="rId30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是四边形</w:t>
      </w:r>
      <w:r>
        <w:rPr>
          <w:rFonts w:hint="default" w:ascii="Times New Roman" w:hAnsi="Times New Roman" w:cs="Times New Roman"/>
        </w:rPr>
        <w:object>
          <v:shape id="_x0000_i1194" o:spt="75" alt="eqIde826b8202fa0e17245dcc68426c923a9" type="#_x0000_t75" style="height:12.05pt;width:30.75pt;" o:ole="t" filled="f" o:preferrelative="t" stroked="f" coordsize="21600,21600">
            <v:path/>
            <v:fill on="f" focussize="0,0"/>
            <v:stroke on="f" joinstyle="miter"/>
            <v:imagedata r:id="rId301" o:title="eqIde826b8202fa0e17245dcc68426c923a9"/>
            <o:lock v:ext="edit" aspectratio="t"/>
            <w10:wrap type="none"/>
            <w10:anchorlock/>
          </v:shape>
          <o:OLEObject Type="Embed" ProgID="Equation.DSMT4" ShapeID="_x0000_i1194" DrawAspect="Content" ObjectID="_1468075892" r:id="rId30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对角线的交点.</w:t>
      </w:r>
    </w:p>
    <w:p w14:paraId="086C5971">
      <w:pPr>
        <w:shd w:val="clear" w:color="auto" w:fill="auto"/>
        <w:spacing w:line="360" w:lineRule="auto"/>
        <w:jc w:val="both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pict>
          <v:shape id="_x0000_i1195" o:spt="75" alt="@@@2d366a96-e018-4aab-bb7f-09e7d28bed93" type="#_x0000_t75" style="height:115.5pt;width:237.75pt;" filled="f" o:preferrelative="t" stroked="f" coordsize="21600,21600">
            <v:path/>
            <v:fill on="f" focussize="0,0"/>
            <v:stroke on="f"/>
            <v:imagedata r:id="rId307" o:title="@@@2d366a96-e018-4aab-bb7f-09e7d28bed93"/>
            <o:lock v:ext="edit" aspectratio="t"/>
            <w10:wrap type="none"/>
            <w10:anchorlock/>
          </v:shape>
        </w:pict>
      </w:r>
    </w:p>
    <w:p w14:paraId="1538CF03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(1)求证：</w:t>
      </w:r>
      <w:r>
        <w:rPr>
          <w:rFonts w:hint="default" w:ascii="Times New Roman" w:hAnsi="Times New Roman" w:cs="Times New Roman"/>
        </w:rPr>
        <w:object>
          <v:shape id="_x0000_i1196" o:spt="75" alt="eqId9a2f83ac39a73f4f01fb8068a0556fa8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309" o:title="eqId9a2f83ac39a73f4f01fb8068a0556fa8"/>
            <o:lock v:ext="edit" aspectratio="t"/>
            <w10:wrap type="none"/>
            <w10:anchorlock/>
          </v:shape>
          <o:OLEObject Type="Embed" ProgID="Equation.DSMT4" ShapeID="_x0000_i1196" DrawAspect="Content" ObjectID="_1468075893" r:id="rId30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平面</w:t>
      </w:r>
      <w:r>
        <w:rPr>
          <w:rFonts w:hint="default" w:ascii="Times New Roman" w:hAnsi="Times New Roman" w:cs="Times New Roman"/>
        </w:rPr>
        <w:object>
          <v:shape id="_x0000_i1197" o:spt="75" alt="eqId7090ad13cf3664c89cdb2288779a9669" type="#_x0000_t75" style="height:12.75pt;width:25.5pt;" o:ole="t" filled="f" o:preferrelative="t" stroked="f" coordsize="21600,21600">
            <v:path/>
            <v:fill on="f" focussize="0,0"/>
            <v:stroke on="f" joinstyle="miter"/>
            <v:imagedata r:id="rId311" o:title="eqId7090ad13cf3664c89cdb2288779a9669"/>
            <o:lock v:ext="edit" aspectratio="t"/>
            <w10:wrap type="none"/>
            <w10:anchorlock/>
          </v:shape>
          <o:OLEObject Type="Embed" ProgID="Equation.DSMT4" ShapeID="_x0000_i1197" DrawAspect="Content" ObjectID="_1468075894" r:id="rId31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；</w:t>
      </w:r>
    </w:p>
    <w:p w14:paraId="2172A8F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(2)求直线</w:t>
      </w:r>
      <w:r>
        <w:rPr>
          <w:rFonts w:hint="default" w:ascii="Times New Roman" w:hAnsi="Times New Roman" w:cs="Times New Roman"/>
        </w:rPr>
        <w:object>
          <v:shape id="_x0000_i1198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86" o:title="eqIdf52a58fbaf4fea03567e88a9f0f6e37e"/>
            <o:lock v:ext="edit" aspectratio="t"/>
            <w10:wrap type="none"/>
            <w10:anchorlock/>
          </v:shape>
          <o:OLEObject Type="Embed" ProgID="Equation.DSMT4" ShapeID="_x0000_i1198" DrawAspect="Content" ObjectID="_1468075895" r:id="rId31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与平面</w:t>
      </w:r>
      <w:r>
        <w:rPr>
          <w:rFonts w:hint="default" w:ascii="Times New Roman" w:hAnsi="Times New Roman" w:cs="Times New Roman"/>
        </w:rPr>
        <w:object>
          <v:shape id="_x0000_i1199" o:spt="75" alt="eqId7090ad13cf3664c89cdb2288779a9669" type="#_x0000_t75" style="height:12.75pt;width:25.5pt;" o:ole="t" filled="f" o:preferrelative="t" stroked="f" coordsize="21600,21600">
            <v:path/>
            <v:fill on="f" focussize="0,0"/>
            <v:stroke on="f" joinstyle="miter"/>
            <v:imagedata r:id="rId311" o:title="eqId7090ad13cf3664c89cdb2288779a9669"/>
            <o:lock v:ext="edit" aspectratio="t"/>
            <w10:wrap type="none"/>
            <w10:anchorlock/>
          </v:shape>
          <o:OLEObject Type="Embed" ProgID="Equation.DSMT4" ShapeID="_x0000_i1199" DrawAspect="Content" ObjectID="_1468075896" r:id="rId31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所成角的正弦值；</w:t>
      </w:r>
    </w:p>
    <w:p w14:paraId="61C45002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(3)在棱</w:t>
      </w:r>
      <w:r>
        <w:rPr>
          <w:rFonts w:hint="default" w:ascii="Times New Roman" w:hAnsi="Times New Roman" w:cs="Times New Roman"/>
        </w:rPr>
        <w:object>
          <v:shape id="_x0000_i1200" o:spt="75" alt="eqId77a7e4a6765ce78b05ee97764771e01f" type="#_x0000_t75" style="height:12.5pt;width:18.4pt;" o:ole="t" filled="f" o:preferrelative="t" stroked="f" coordsize="21600,21600">
            <v:path/>
            <v:fill on="f" focussize="0,0"/>
            <v:stroke on="f" joinstyle="miter"/>
            <v:imagedata r:id="rId315" o:title="eqId77a7e4a6765ce78b05ee97764771e01f"/>
            <o:lock v:ext="edit" aspectratio="t"/>
            <w10:wrap type="none"/>
            <w10:anchorlock/>
          </v:shape>
          <o:OLEObject Type="Embed" ProgID="Equation.DSMT4" ShapeID="_x0000_i1200" DrawAspect="Content" ObjectID="_1468075897" r:id="rId31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上是否存在点</w:t>
      </w:r>
      <w:r>
        <w:rPr>
          <w:rFonts w:hint="default" w:ascii="Times New Roman" w:hAnsi="Times New Roman" w:cs="Times New Roman"/>
        </w:rPr>
        <w:object>
          <v:shape id="_x0000_i1201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219" o:title="eqIddad2a36927223bd70f426ba06aea4b45"/>
            <o:lock v:ext="edit" aspectratio="t"/>
            <w10:wrap type="none"/>
            <w10:anchorlock/>
          </v:shape>
          <o:OLEObject Type="Embed" ProgID="Equation.DSMT4" ShapeID="_x0000_i1201" DrawAspect="Content" ObjectID="_1468075898" r:id="rId31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，使得平面</w:t>
      </w:r>
      <w:r>
        <w:rPr>
          <w:rFonts w:hint="default" w:ascii="Times New Roman" w:hAnsi="Times New Roman" w:cs="Times New Roman"/>
        </w:rPr>
        <w:object>
          <v:shape id="_x0000_i1202" o:spt="75" alt="eqId897f2f7935e6b59d72d54f191c06dd9c" type="#_x0000_t75" style="height:11.7pt;width:22.85pt;" o:ole="t" filled="f" o:preferrelative="t" stroked="f" coordsize="21600,21600">
            <v:path/>
            <v:fill on="f" focussize="0,0"/>
            <v:stroke on="f" joinstyle="miter"/>
            <v:imagedata r:id="rId318" o:title="eqId897f2f7935e6b59d72d54f191c06dd9c"/>
            <o:lock v:ext="edit" aspectratio="t"/>
            <w10:wrap type="none"/>
            <w10:anchorlock/>
          </v:shape>
          <o:OLEObject Type="Embed" ProgID="Equation.DSMT4" ShapeID="_x0000_i1202" DrawAspect="Content" ObjectID="_1468075899" r:id="rId31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与平面</w:t>
      </w:r>
      <w:r>
        <w:rPr>
          <w:rFonts w:hint="default" w:ascii="Times New Roman" w:hAnsi="Times New Roman" w:cs="Times New Roman"/>
        </w:rPr>
        <w:object>
          <v:shape id="_x0000_i1203" o:spt="75" alt="eqId7090ad13cf3664c89cdb2288779a9669" type="#_x0000_t75" style="height:12.75pt;width:25.5pt;" o:ole="t" filled="f" o:preferrelative="t" stroked="f" coordsize="21600,21600">
            <v:path/>
            <v:fill on="f" focussize="0,0"/>
            <v:stroke on="f" joinstyle="miter"/>
            <v:imagedata r:id="rId311" o:title="eqId7090ad13cf3664c89cdb2288779a9669"/>
            <o:lock v:ext="edit" aspectratio="t"/>
            <w10:wrap type="none"/>
            <w10:anchorlock/>
          </v:shape>
          <o:OLEObject Type="Embed" ProgID="Equation.DSMT4" ShapeID="_x0000_i1203" DrawAspect="Content" ObjectID="_1468075900" r:id="rId31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的夹角为</w:t>
      </w:r>
      <w:r>
        <w:rPr>
          <w:rFonts w:hint="default" w:ascii="Times New Roman" w:hAnsi="Times New Roman" w:cs="Times New Roman"/>
        </w:rPr>
        <w:object>
          <v:shape id="_x0000_i1204" o:spt="75" alt="eqIdf1e5fa72f2878b476bc57f0df12d6555" type="#_x0000_t75" style="height:14.05pt;width:16.65pt;" o:ole="t" filled="f" o:preferrelative="t" stroked="f" coordsize="21600,21600">
            <v:path/>
            <v:fill on="f" focussize="0,0"/>
            <v:stroke on="f" joinstyle="miter"/>
            <v:imagedata r:id="rId321" o:title="eqIdf1e5fa72f2878b476bc57f0df12d6555"/>
            <o:lock v:ext="edit" aspectratio="t"/>
            <w10:wrap type="none"/>
            <w10:anchorlock/>
          </v:shape>
          <o:OLEObject Type="Embed" ProgID="Equation.DSMT4" ShapeID="_x0000_i1204" DrawAspect="Content" ObjectID="_1468075901" r:id="rId32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?若存在，求出点</w:t>
      </w:r>
      <w:r>
        <w:rPr>
          <w:rFonts w:hint="default" w:ascii="Times New Roman" w:hAnsi="Times New Roman" w:cs="Times New Roman"/>
        </w:rPr>
        <w:object>
          <v:shape id="_x0000_i1205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219" o:title="eqIddad2a36927223bd70f426ba06aea4b45"/>
            <o:lock v:ext="edit" aspectratio="t"/>
            <w10:wrap type="none"/>
            <w10:anchorlock/>
          </v:shape>
          <o:OLEObject Type="Embed" ProgID="Equation.DSMT4" ShapeID="_x0000_i1205" DrawAspect="Content" ObjectID="_1468075902" r:id="rId32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的位置，若不存在，请说明理由.</w:t>
      </w:r>
    </w:p>
    <w:p w14:paraId="3550ABD9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 w:val="0"/>
          <w:bCs w:val="0"/>
          <w:sz w:val="21"/>
        </w:rPr>
      </w:pPr>
    </w:p>
    <w:p w14:paraId="6ADBEFE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 w:val="0"/>
          <w:bCs w:val="0"/>
          <w:sz w:val="21"/>
        </w:rPr>
      </w:pPr>
    </w:p>
    <w:p w14:paraId="4C976F8A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 w:val="0"/>
          <w:bCs w:val="0"/>
          <w:sz w:val="21"/>
        </w:rPr>
      </w:pPr>
    </w:p>
    <w:p w14:paraId="499FB2C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 w:val="0"/>
          <w:bCs w:val="0"/>
          <w:sz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</w:rPr>
        <w:t>19．</w:t>
      </w:r>
      <w:r>
        <w:rPr>
          <w:rFonts w:hint="default" w:ascii="Times New Roman" w:hAnsi="Times New Roman" w:cs="Times New Roman"/>
          <w:b w:val="0"/>
          <w:bCs w:val="0"/>
          <w:sz w:val="21"/>
          <w:lang w:eastAsia="zh-CN"/>
        </w:rPr>
        <w:t>（</w:t>
      </w:r>
      <w:r>
        <w:rPr>
          <w:rFonts w:hint="default" w:ascii="Times New Roman" w:hAnsi="Times New Roman" w:cs="Times New Roman"/>
          <w:b w:val="0"/>
          <w:bCs w:val="0"/>
          <w:sz w:val="21"/>
          <w:lang w:val="en-US" w:eastAsia="zh-CN"/>
        </w:rPr>
        <w:t>17分</w:t>
      </w:r>
      <w:r>
        <w:rPr>
          <w:rFonts w:hint="default" w:ascii="Times New Roman" w:hAnsi="Times New Roman" w:cs="Times New Roman"/>
          <w:b w:val="0"/>
          <w:bCs w:val="0"/>
          <w:sz w:val="21"/>
          <w:lang w:eastAsia="zh-CN"/>
        </w:rPr>
        <w:t>）</w:t>
      </w:r>
    </w:p>
    <w:p w14:paraId="26AA4D67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圆锥曲线有着丰富的光学性质．从抛物线</w:t>
      </w:r>
      <w:r>
        <w:rPr>
          <w:rFonts w:hint="default" w:ascii="Times New Roman" w:hAnsi="Times New Roman" w:cs="Times New Roman"/>
        </w:rPr>
        <w:object>
          <v:shape id="_x0000_i1206" o:spt="75" alt="eqIdd50996be3c0d950d6ef58110948b7fbf" type="#_x0000_t75" style="height:14.9pt;width:73.9pt;" o:ole="t" filled="f" o:preferrelative="t" stroked="f" coordsize="21600,21600">
            <v:path/>
            <v:fill on="f" focussize="0,0"/>
            <v:stroke on="f" joinstyle="miter"/>
            <v:imagedata r:id="rId324" o:title="eqIdd50996be3c0d950d6ef58110948b7fbf"/>
            <o:lock v:ext="edit" aspectratio="t"/>
            <w10:wrap type="none"/>
            <w10:anchorlock/>
          </v:shape>
          <o:OLEObject Type="Embed" ProgID="Equation.DSMT4" ShapeID="_x0000_i1206" DrawAspect="Content" ObjectID="_1468075903" r:id="rId32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的焦点</w:t>
      </w:r>
      <w:r>
        <w:rPr>
          <w:rFonts w:hint="default" w:ascii="Times New Roman" w:hAnsi="Times New Roman" w:eastAsia="Times New Roman" w:cs="Times New Roman"/>
          <w:i/>
          <w:sz w:val="21"/>
        </w:rPr>
        <w:t>F</w:t>
      </w:r>
      <w:r>
        <w:rPr>
          <w:rFonts w:hint="default" w:ascii="Times New Roman" w:hAnsi="Times New Roman" w:cs="Times New Roman"/>
          <w:sz w:val="21"/>
        </w:rPr>
        <w:t>处出发的光线照射到抛物线上点</w:t>
      </w:r>
      <w:r>
        <w:rPr>
          <w:rFonts w:hint="default" w:ascii="Times New Roman" w:hAnsi="Times New Roman" w:cs="Times New Roman"/>
        </w:rPr>
        <w:object>
          <v:shape id="_x0000_i1207" o:spt="75" alt="eqIddbec8b46231e412ddce55cc96634e182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326" o:title="eqIddbec8b46231e412ddce55cc96634e182"/>
            <o:lock v:ext="edit" aspectratio="t"/>
            <w10:wrap type="none"/>
            <w10:anchorlock/>
          </v:shape>
          <o:OLEObject Type="Embed" ProgID="Equation.DSMT4" ShapeID="_x0000_i1207" DrawAspect="Content" ObjectID="_1468075904" r:id="rId32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，经反射后的光线平行于抛物线的轴．若点</w:t>
      </w:r>
      <w:r>
        <w:rPr>
          <w:rFonts w:hint="default" w:ascii="Times New Roman" w:hAnsi="Times New Roman" w:eastAsia="Times New Roman" w:cs="Times New Roman"/>
          <w:i/>
          <w:sz w:val="21"/>
        </w:rPr>
        <w:t>P</w:t>
      </w:r>
      <w:r>
        <w:rPr>
          <w:rFonts w:hint="default" w:ascii="Times New Roman" w:hAnsi="Times New Roman" w:cs="Times New Roman"/>
          <w:sz w:val="21"/>
        </w:rPr>
        <w:t>在第一象限、直线</w:t>
      </w:r>
      <w:r>
        <w:rPr>
          <w:rFonts w:hint="default" w:ascii="Times New Roman" w:hAnsi="Times New Roman" w:eastAsia="Times New Roman" w:cs="Times New Roman"/>
          <w:i/>
          <w:sz w:val="21"/>
        </w:rPr>
        <w:t>l</w:t>
      </w:r>
      <w:r>
        <w:rPr>
          <w:rFonts w:hint="default" w:ascii="Times New Roman" w:hAnsi="Times New Roman" w:cs="Times New Roman"/>
          <w:sz w:val="21"/>
        </w:rPr>
        <w:t>与抛物线</w:t>
      </w:r>
      <w:r>
        <w:rPr>
          <w:rFonts w:hint="default" w:ascii="Times New Roman" w:hAnsi="Times New Roman" w:cs="Times New Roman"/>
        </w:rPr>
        <w:object>
          <v:shape id="_x0000_i1208" o:spt="75" alt="eqId4bcd8ee2d8367c167d6ae0abc741b6b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328" o:title="eqId4bcd8ee2d8367c167d6ae0abc741b6b8"/>
            <o:lock v:ext="edit" aspectratio="t"/>
            <w10:wrap type="none"/>
            <w10:anchorlock/>
          </v:shape>
          <o:OLEObject Type="Embed" ProgID="Equation.DSMT4" ShapeID="_x0000_i1208" DrawAspect="Content" ObjectID="_1468075905" r:id="rId32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相切于点</w:t>
      </w:r>
      <w:r>
        <w:rPr>
          <w:rFonts w:hint="default" w:ascii="Times New Roman" w:hAnsi="Times New Roman" w:eastAsia="Times New Roman" w:cs="Times New Roman"/>
          <w:i/>
          <w:sz w:val="21"/>
        </w:rPr>
        <w:t>P</w:t>
      </w:r>
      <w:r>
        <w:rPr>
          <w:rFonts w:hint="default" w:ascii="Times New Roman" w:hAnsi="Times New Roman" w:cs="Times New Roman"/>
          <w:sz w:val="21"/>
        </w:rPr>
        <w:t>．</w:t>
      </w:r>
    </w:p>
    <w:p w14:paraId="09FFA5B3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(1)已知点</w:t>
      </w:r>
      <w:r>
        <w:rPr>
          <w:rFonts w:hint="default" w:ascii="Times New Roman" w:hAnsi="Times New Roman" w:cs="Times New Roman"/>
        </w:rPr>
        <w:object>
          <v:shape id="_x0000_i1209" o:spt="75" alt="eqIda598f4cabe95a4a72eafe1b53f61cf80" type="#_x0000_t75" style="height:16.35pt;width:38.7pt;" o:ole="t" filled="f" o:preferrelative="t" stroked="f" coordsize="21600,21600">
            <v:path/>
            <v:fill on="f" focussize="0,0"/>
            <v:stroke on="f" joinstyle="miter"/>
            <v:imagedata r:id="rId330" o:title="eqIda598f4cabe95a4a72eafe1b53f61cf80"/>
            <o:lock v:ext="edit" aspectratio="t"/>
            <w10:wrap type="none"/>
            <w10:anchorlock/>
          </v:shape>
          <o:OLEObject Type="Embed" ProgID="Equation.DSMT4" ShapeID="_x0000_i1209" DrawAspect="Content" ObjectID="_1468075906" r:id="rId32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，求切线</w:t>
      </w:r>
      <w:r>
        <w:rPr>
          <w:rFonts w:hint="default" w:ascii="Times New Roman" w:hAnsi="Times New Roman" w:eastAsia="Times New Roman" w:cs="Times New Roman"/>
          <w:i/>
          <w:sz w:val="21"/>
        </w:rPr>
        <w:t>l</w:t>
      </w:r>
      <w:r>
        <w:rPr>
          <w:rFonts w:hint="default" w:ascii="Times New Roman" w:hAnsi="Times New Roman" w:cs="Times New Roman"/>
          <w:sz w:val="21"/>
        </w:rPr>
        <w:t>的方程；</w:t>
      </w:r>
    </w:p>
    <w:p w14:paraId="2E2439C3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(2)过原点作切线</w:t>
      </w:r>
      <w:r>
        <w:rPr>
          <w:rFonts w:hint="default" w:ascii="Times New Roman" w:hAnsi="Times New Roman" w:eastAsia="Times New Roman" w:cs="Times New Roman"/>
          <w:i/>
          <w:sz w:val="21"/>
        </w:rPr>
        <w:t>l</w:t>
      </w:r>
      <w:r>
        <w:rPr>
          <w:rFonts w:hint="default" w:ascii="Times New Roman" w:hAnsi="Times New Roman" w:cs="Times New Roman"/>
          <w:sz w:val="21"/>
        </w:rPr>
        <w:t>的平行线，交</w:t>
      </w:r>
      <w:r>
        <w:rPr>
          <w:rFonts w:hint="default" w:ascii="Times New Roman" w:hAnsi="Times New Roman" w:eastAsia="Times New Roman" w:cs="Times New Roman"/>
          <w:i/>
          <w:sz w:val="21"/>
        </w:rPr>
        <w:t>PF</w:t>
      </w:r>
      <w:r>
        <w:rPr>
          <w:rFonts w:hint="default" w:ascii="Times New Roman" w:hAnsi="Times New Roman" w:cs="Times New Roman"/>
          <w:sz w:val="21"/>
        </w:rPr>
        <w:t>于点</w:t>
      </w:r>
      <w:r>
        <w:rPr>
          <w:rFonts w:hint="default" w:ascii="Times New Roman" w:hAnsi="Times New Roman" w:eastAsia="Times New Roman" w:cs="Times New Roman"/>
          <w:i/>
          <w:sz w:val="21"/>
        </w:rPr>
        <w:t>S</w:t>
      </w:r>
      <w:r>
        <w:rPr>
          <w:rFonts w:hint="default" w:ascii="Times New Roman" w:hAnsi="Times New Roman" w:cs="Times New Roman"/>
          <w:sz w:val="21"/>
        </w:rPr>
        <w:t>，若</w:t>
      </w:r>
      <w:r>
        <w:rPr>
          <w:rFonts w:hint="default" w:ascii="Times New Roman" w:hAnsi="Times New Roman" w:cs="Times New Roman"/>
        </w:rPr>
        <w:object>
          <v:shape id="_x0000_i1210" o:spt="75" alt="eqIdfacc4a1580e8d42c6d1beb1be0d4112b" type="#_x0000_t75" style="height:14.6pt;width:35.15pt;" o:ole="t" filled="f" o:preferrelative="t" stroked="f" coordsize="21600,21600">
            <v:path/>
            <v:fill on="f" focussize="0,0"/>
            <v:stroke on="f" joinstyle="miter"/>
            <v:imagedata r:id="rId332" o:title="eqIdfacc4a1580e8d42c6d1beb1be0d4112b"/>
            <o:lock v:ext="edit" aspectratio="t"/>
            <w10:wrap type="none"/>
            <w10:anchorlock/>
          </v:shape>
          <o:OLEObject Type="Embed" ProgID="Equation.DSMT4" ShapeID="_x0000_i1210" DrawAspect="Content" ObjectID="_1468075907" r:id="rId33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．</w:t>
      </w:r>
    </w:p>
    <w:p w14:paraId="41AE8D3A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（i）求抛物线</w:t>
      </w:r>
      <w:r>
        <w:rPr>
          <w:rFonts w:hint="default" w:ascii="Times New Roman" w:hAnsi="Times New Roman" w:cs="Times New Roman"/>
        </w:rPr>
        <w:object>
          <v:shape id="_x0000_i1211" o:spt="75" alt="eqId4bcd8ee2d8367c167d6ae0abc741b6b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328" o:title="eqId4bcd8ee2d8367c167d6ae0abc741b6b8"/>
            <o:lock v:ext="edit" aspectratio="t"/>
            <w10:wrap type="none"/>
            <w10:anchorlock/>
          </v:shape>
          <o:OLEObject Type="Embed" ProgID="Equation.DSMT4" ShapeID="_x0000_i1211" DrawAspect="Content" ObjectID="_1468075908" r:id="rId33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的方程；</w:t>
      </w:r>
    </w:p>
    <w:p w14:paraId="31FFEEF7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（ii）过</w:t>
      </w:r>
      <w:r>
        <w:rPr>
          <w:rFonts w:hint="default" w:ascii="Times New Roman" w:hAnsi="Times New Roman" w:cs="Times New Roman"/>
        </w:rPr>
        <w:object>
          <v:shape id="_x0000_i1212" o:spt="75" alt="eqId4bcd8ee2d8367c167d6ae0abc741b6b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328" o:title="eqId4bcd8ee2d8367c167d6ae0abc741b6b8"/>
            <o:lock v:ext="edit" aspectratio="t"/>
            <w10:wrap type="none"/>
            <w10:anchorlock/>
          </v:shape>
          <o:OLEObject Type="Embed" ProgID="Equation.DSMT4" ShapeID="_x0000_i1212" DrawAspect="Content" ObjectID="_1468075909" r:id="rId33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准线上点</w:t>
      </w:r>
      <w:r>
        <w:rPr>
          <w:rFonts w:hint="default" w:ascii="Times New Roman" w:hAnsi="Times New Roman" w:eastAsia="Times New Roman" w:cs="Times New Roman"/>
          <w:i/>
          <w:sz w:val="21"/>
        </w:rPr>
        <w:t>N</w:t>
      </w:r>
      <w:r>
        <w:rPr>
          <w:rFonts w:hint="default" w:ascii="Times New Roman" w:hAnsi="Times New Roman" w:cs="Times New Roman"/>
          <w:sz w:val="21"/>
        </w:rPr>
        <w:t>作圆</w:t>
      </w:r>
      <w:r>
        <w:rPr>
          <w:rFonts w:hint="default" w:ascii="Times New Roman" w:hAnsi="Times New Roman" w:cs="Times New Roman"/>
        </w:rPr>
        <w:object>
          <v:shape id="_x0000_i1213" o:spt="75" alt="eqId8c41fca1b77ff478793ebd44d4ec1662" type="#_x0000_t75" style="height:16.5pt;width:118.8pt;" o:ole="t" filled="f" o:preferrelative="t" stroked="f" coordsize="21600,21600">
            <v:path/>
            <v:fill on="f" focussize="0,0"/>
            <v:stroke on="f" joinstyle="miter"/>
            <v:imagedata r:id="rId336" o:title="eqId8c41fca1b77ff478793ebd44d4ec1662"/>
            <o:lock v:ext="edit" aspectratio="t"/>
            <w10:wrap type="none"/>
            <w10:anchorlock/>
          </v:shape>
          <o:OLEObject Type="Embed" ProgID="Equation.DSMT4" ShapeID="_x0000_i1213" DrawAspect="Content" ObjectID="_1468075910" r:id="rId33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的两条切线</w:t>
      </w:r>
      <w:r>
        <w:rPr>
          <w:rFonts w:hint="default" w:ascii="Times New Roman" w:hAnsi="Times New Roman" w:cs="Times New Roman"/>
        </w:rPr>
        <w:object>
          <v:shape id="_x0000_i1214" o:spt="75" alt="eqId44434b647ec546fe787e2164e0be6cd2" type="#_x0000_t75" style="height:15.8pt;width:18.45pt;" o:ole="t" filled="f" o:preferrelative="t" stroked="f" coordsize="21600,21600">
            <v:path/>
            <v:fill on="f" focussize="0,0"/>
            <v:stroke on="f" joinstyle="miter"/>
            <v:imagedata r:id="rId338" o:title="eqId44434b647ec546fe787e2164e0be6cd2"/>
            <o:lock v:ext="edit" aspectratio="t"/>
            <w10:wrap type="none"/>
            <w10:anchorlock/>
          </v:shape>
          <o:OLEObject Type="Embed" ProgID="Equation.DSMT4" ShapeID="_x0000_i1214" DrawAspect="Content" ObjectID="_1468075911" r:id="rId33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，且</w:t>
      </w:r>
      <w:r>
        <w:rPr>
          <w:rFonts w:hint="default" w:ascii="Times New Roman" w:hAnsi="Times New Roman" w:cs="Times New Roman"/>
        </w:rPr>
        <w:object>
          <v:shape id="_x0000_i1215" o:spt="75" alt="eqId44434b647ec546fe787e2164e0be6cd2" type="#_x0000_t75" style="height:15.8pt;width:18.45pt;" o:ole="t" filled="f" o:preferrelative="t" stroked="f" coordsize="21600,21600">
            <v:path/>
            <v:fill on="f" focussize="0,0"/>
            <v:stroke on="f" joinstyle="miter"/>
            <v:imagedata r:id="rId338" o:title="eqId44434b647ec546fe787e2164e0be6cd2"/>
            <o:lock v:ext="edit" aspectratio="t"/>
            <w10:wrap type="none"/>
            <w10:anchorlock/>
          </v:shape>
          <o:OLEObject Type="Embed" ProgID="Equation.DSMT4" ShapeID="_x0000_i1215" DrawAspect="Content" ObjectID="_1468075912" r:id="rId33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分别与</w:t>
      </w:r>
      <w:r>
        <w:rPr>
          <w:rFonts w:hint="default" w:ascii="Times New Roman" w:hAnsi="Times New Roman" w:cs="Times New Roman"/>
        </w:rPr>
        <w:object>
          <v:shape id="_x0000_i1216" o:spt="75" alt="eqId4bcd8ee2d8367c167d6ae0abc741b6b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328" o:title="eqId4bcd8ee2d8367c167d6ae0abc741b6b8"/>
            <o:lock v:ext="edit" aspectratio="t"/>
            <w10:wrap type="none"/>
            <w10:anchorlock/>
          </v:shape>
          <o:OLEObject Type="Embed" ProgID="Equation.DSMT4" ShapeID="_x0000_i1216" DrawAspect="Content" ObjectID="_1468075913" r:id="rId34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交于</w:t>
      </w:r>
      <w:r>
        <w:rPr>
          <w:rFonts w:hint="default" w:ascii="Times New Roman" w:hAnsi="Times New Roman" w:cs="Times New Roman"/>
        </w:rPr>
        <w:object>
          <v:shape id="_x0000_i1217" o:spt="75" alt="eqId47a579b0efd731545b71346ba07bb4f0" type="#_x0000_t75" style="height:17.85pt;width:77.4pt;" o:ole="t" filled="f" o:preferrelative="t" stroked="f" coordsize="21600,21600">
            <v:path/>
            <v:fill on="f" focussize="0,0"/>
            <v:stroke on="f" joinstyle="miter"/>
            <v:imagedata r:id="rId342" o:title="eqId47a579b0efd731545b71346ba07bb4f0"/>
            <o:lock v:ext="edit" aspectratio="t"/>
            <w10:wrap type="none"/>
            <w10:anchorlock/>
          </v:shape>
          <o:OLEObject Type="Embed" ProgID="Equation.DSMT4" ShapeID="_x0000_i1217" DrawAspect="Content" ObjectID="_1468075914" r:id="rId34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两点和</w:t>
      </w:r>
      <w:r>
        <w:rPr>
          <w:rFonts w:hint="default" w:ascii="Times New Roman" w:hAnsi="Times New Roman" w:cs="Times New Roman"/>
        </w:rPr>
        <w:object>
          <v:shape id="_x0000_i1218" o:spt="75" alt="eqId3121f740ab7c36e485a14b7d8f0ead97" type="#_x0000_t75" style="height:17.75pt;width:80.9pt;" o:ole="t" filled="f" o:preferrelative="t" stroked="f" coordsize="21600,21600">
            <v:path/>
            <v:fill on="f" focussize="0,0"/>
            <v:stroke on="f" joinstyle="miter"/>
            <v:imagedata r:id="rId344" o:title="eqId3121f740ab7c36e485a14b7d8f0ead97"/>
            <o:lock v:ext="edit" aspectratio="t"/>
            <w10:wrap type="none"/>
            <w10:anchorlock/>
          </v:shape>
          <o:OLEObject Type="Embed" ProgID="Equation.DSMT4" ShapeID="_x0000_i1218" DrawAspect="Content" ObjectID="_1468075915" r:id="rId34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两点．是否存在圆</w:t>
      </w:r>
      <w:r>
        <w:rPr>
          <w:rFonts w:hint="default" w:ascii="Times New Roman" w:hAnsi="Times New Roman" w:eastAsia="Times New Roman" w:cs="Times New Roman"/>
          <w:i/>
          <w:sz w:val="21"/>
        </w:rPr>
        <w:t>M</w:t>
      </w:r>
      <w:r>
        <w:rPr>
          <w:rFonts w:hint="default" w:ascii="Times New Roman" w:hAnsi="Times New Roman" w:cs="Times New Roman"/>
          <w:sz w:val="21"/>
        </w:rPr>
        <w:t>，使得当点</w:t>
      </w:r>
      <w:r>
        <w:rPr>
          <w:rFonts w:hint="default" w:ascii="Times New Roman" w:hAnsi="Times New Roman" w:eastAsia="Times New Roman" w:cs="Times New Roman"/>
          <w:i/>
          <w:sz w:val="21"/>
        </w:rPr>
        <w:t>N</w:t>
      </w:r>
      <w:r>
        <w:rPr>
          <w:rFonts w:hint="default" w:ascii="Times New Roman" w:hAnsi="Times New Roman" w:cs="Times New Roman"/>
          <w:sz w:val="21"/>
        </w:rPr>
        <w:t>运动时，</w:t>
      </w:r>
      <w:r>
        <w:rPr>
          <w:rFonts w:hint="default" w:ascii="Times New Roman" w:hAnsi="Times New Roman" w:cs="Times New Roman"/>
        </w:rPr>
        <w:object>
          <v:shape id="_x0000_i1219" o:spt="75" alt="eqIdb16ec4d2b79b0b3868bd91992c533bf4" type="#_x0000_t75" style="height:16.6pt;width:27.25pt;" o:ole="t" filled="f" o:preferrelative="t" stroked="f" coordsize="21600,21600">
            <v:path/>
            <v:fill on="f" focussize="0,0"/>
            <v:stroke on="f" joinstyle="miter"/>
            <v:imagedata r:id="rId346" o:title="eqIdb16ec4d2b79b0b3868bd91992c533bf4"/>
            <o:lock v:ext="edit" aspectratio="t"/>
            <w10:wrap type="none"/>
            <w10:anchorlock/>
          </v:shape>
          <o:OLEObject Type="Embed" ProgID="Equation.DSMT4" ShapeID="_x0000_i1219" DrawAspect="Content" ObjectID="_1468075916" r:id="rId34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为定值？并说明理由．</w:t>
      </w:r>
    </w:p>
    <w:p w14:paraId="60FEE03C">
      <w:pPr>
        <w:rPr>
          <w:rFonts w:hint="default" w:ascii="Times New Roman" w:hAnsi="Times New Roman" w:cs="Times New Roman"/>
        </w:rPr>
      </w:pPr>
    </w:p>
    <w:p w14:paraId="53704E36">
      <w:pPr>
        <w:widowControl/>
        <w:spacing w:line="377" w:lineRule="auto"/>
        <w:ind w:firstLine="420" w:firstLineChars="200"/>
        <w:jc w:val="left"/>
        <w:textAlignment w:val="center"/>
        <w:rPr>
          <w:rFonts w:hint="default" w:ascii="Times New Roman" w:hAnsi="Times New Roman" w:cs="Times New Roman"/>
          <w:szCs w:val="21"/>
        </w:rPr>
      </w:pPr>
    </w:p>
    <w:p w14:paraId="6F4453A5">
      <w:pPr>
        <w:rPr>
          <w:rFonts w:hint="default" w:ascii="Times New Roman" w:hAnsi="Times New Roman" w:cs="Times New Roman"/>
        </w:rPr>
      </w:pPr>
    </w:p>
    <w:p w14:paraId="2750741A">
      <w:pPr>
        <w:rPr>
          <w:rFonts w:hint="default" w:ascii="Times New Roman" w:hAnsi="Times New Roman" w:cs="Times New Roman"/>
        </w:rPr>
      </w:pPr>
    </w:p>
    <w:p w14:paraId="025980A1">
      <w:pPr>
        <w:rPr>
          <w:rFonts w:hint="default"/>
        </w:rPr>
      </w:pPr>
    </w:p>
    <w:sectPr>
      <w:headerReference r:id="rId3" w:type="default"/>
      <w:footerReference r:id="rId5" w:type="default"/>
      <w:headerReference r:id="rId4" w:type="even"/>
      <w:footerReference r:id="rId6" w:type="even"/>
      <w:pgSz w:w="23814" w:h="16839" w:orient="landscape"/>
      <w:pgMar w:top="1134" w:right="1134" w:bottom="1134" w:left="1134" w:header="851" w:footer="992" w:gutter="1418"/>
      <w:cols w:space="425" w:num="2" w:sep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CC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Cambria">
    <w:panose1 w:val="02040803050406030204"/>
    <w:charset w:val="00"/>
    <w:family w:val="roman"/>
    <w:pitch w:val="default"/>
    <w:sig w:usb0="A00002EF" w:usb1="4000004B" w:usb2="00000000" w:usb3="00000000" w:csb0="2000019F" w:csb1="00000000"/>
  </w:font>
  <w:font w:name="Courier New">
    <w:panose1 w:val="02070409020205090404"/>
    <w:charset w:val="00"/>
    <w:family w:val="modern"/>
    <w:pitch w:val="default"/>
    <w:sig w:usb0="00000A87" w:usb1="00000000" w:usb2="00000000" w:usb3="00000000" w:csb0="400001BF" w:csb1="DFF7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61007A87" w:usb1="80000000" w:usb2="00000008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F9B8E0">
    <w:pPr>
      <w:jc w:val="center"/>
      <w:textAlignment w:val="center"/>
      <w:rPr>
        <w:color w:val="000000"/>
        <w:szCs w:val="21"/>
      </w:rPr>
    </w:pPr>
  </w:p>
  <w:p w14:paraId="476FA598">
    <w:pPr>
      <w:pStyle w:val="55"/>
      <w:ind w:firstLine="3780" w:firstLineChars="2100"/>
      <w:rPr>
        <w:rFonts w:ascii="Times New Roman" w:hAnsi="Times New Roman"/>
      </w:rPr>
    </w:pPr>
    <w:r>
      <w:rPr>
        <w:rFonts w:ascii="Times New Roman" w:hAnsi="Times New Roman"/>
      </w:rPr>
      <w:t>试题 第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=</w:instrTex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instrText xml:space="preserve">3</w:instrTex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instrText xml:space="preserve">*2-1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t>5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>页（共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=</w:instrTex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SECTIONPAGES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instrText xml:space="preserve">3</w:instrTex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instrText xml:space="preserve">*2 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t>6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 xml:space="preserve">页）                                                                                         </w:t>
    </w:r>
    <w:r>
      <w:rPr>
        <w:rFonts w:hint="eastAsia" w:ascii="Times New Roman" w:hAnsi="Times New Roman"/>
      </w:rPr>
      <w:t xml:space="preserve">  </w:t>
    </w:r>
    <w:r>
      <w:rPr>
        <w:rFonts w:ascii="Times New Roman" w:hAnsi="Times New Roman"/>
      </w:rPr>
      <w:t xml:space="preserve"> 试题 第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=</w:instrTex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instrText xml:space="preserve">3</w:instrTex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instrText xml:space="preserve">*2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t>6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>页（共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=</w:instrTex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SECTIONPAGES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instrText xml:space="preserve">3</w:instrTex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instrText xml:space="preserve">*2 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t>6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>页）</w:t>
    </w:r>
  </w:p>
  <w:p w14:paraId="23583006">
    <w:pPr>
      <w:tabs>
        <w:tab w:val="center" w:pos="4153"/>
        <w:tab w:val="right" w:pos="8306"/>
      </w:tabs>
      <w:snapToGrid w:val="0"/>
      <w:jc w:val="left"/>
      <w:rPr>
        <w:rFonts w:ascii="Times New Roman" w:hAnsi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68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69" o:spt="75" alt="学科网 zxxk.com" type="#_x0000_t75" style="position:absolute;left:0pt;margin-left:64.05pt;margin-top:-20.75pt;height:0.05pt;width:0.0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F1FF43">
    <w:pPr>
      <w:jc w:val="center"/>
      <w:textAlignment w:val="center"/>
      <w:rPr>
        <w:color w:val="000000"/>
        <w:szCs w:val="21"/>
      </w:rPr>
    </w:pPr>
  </w:p>
  <w:p w14:paraId="6DBB8B16">
    <w:pPr>
      <w:pStyle w:val="55"/>
      <w:ind w:firstLine="4140" w:firstLineChars="2300"/>
      <w:rPr>
        <w:rFonts w:ascii="Times New Roman" w:hAnsi="Times New Roman"/>
      </w:rPr>
    </w:pPr>
    <w:r>
      <w:rPr>
        <w:rFonts w:ascii="Times New Roman" w:hAnsi="Times New Roman"/>
      </w:rPr>
      <w:pict>
        <v:shape id="文本框 77" o:spid="_x0000_s2067" o:spt="202" type="#_x0000_t202" style="position:absolute;left:0pt;margin-left:1066.6pt;margin-top:-0.45pt;height:60.75pt;width:32.25pt;z-index:251659264;mso-width-relative:page;mso-height-relative:page;" fillcolor="#5A5A5A" filled="t" coordsize="21600,21600">
          <v:path/>
          <v:fill on="t" focussize="0,0"/>
          <v:stroke/>
          <v:imagedata o:title=""/>
          <o:lock v:ext="edit"/>
          <v:textbox>
            <w:txbxContent>
              <w:p w14:paraId="181AE482"/>
            </w:txbxContent>
          </v:textbox>
        </v:shape>
      </w:pict>
    </w:r>
    <w:r>
      <w:rPr>
        <w:rFonts w:hint="eastAsia" w:ascii="Times New Roman" w:hAnsi="Times New Roman"/>
      </w:rPr>
      <w:t>试题</w:t>
    </w:r>
    <w:r>
      <w:rPr>
        <w:rFonts w:ascii="Times New Roman" w:hAnsi="Times New Roman"/>
      </w:rPr>
      <w:t xml:space="preserve"> 第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=</w:instrTex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instrText xml:space="preserve">2</w:instrTex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instrText xml:space="preserve">*2-1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t>3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>页（共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=</w:instrTex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SECTIONPAGES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instrText xml:space="preserve">3</w:instrTex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instrText xml:space="preserve">*2 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t>6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 xml:space="preserve">页）                                                                                    </w:t>
    </w:r>
    <w:r>
      <w:rPr>
        <w:rFonts w:hint="eastAsia" w:ascii="Times New Roman" w:hAnsi="Times New Roman"/>
      </w:rPr>
      <w:t xml:space="preserve">  </w:t>
    </w:r>
    <w:r>
      <w:rPr>
        <w:rFonts w:ascii="Times New Roman" w:hAnsi="Times New Roman"/>
      </w:rPr>
      <w:t xml:space="preserve"> 试题 第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=</w:instrTex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instrText xml:space="preserve">2</w:instrTex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instrText xml:space="preserve">*2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t>4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>页（共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=</w:instrTex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SECTIONPAGES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instrText xml:space="preserve">3</w:instrTex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instrText xml:space="preserve">*2 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t>6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>页）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E39115">
    <w:pPr>
      <w:jc w:val="right"/>
    </w:pPr>
    <w:r>
      <w:pict>
        <v:group id="组合 70" o:spid="_x0000_s2057" o:spt="203" style="position:absolute;left:0pt;margin-left:-124.6pt;margin-top:-16.3pt;height:840.75pt;width:96.75pt;z-index:251659264;mso-width-relative:page;mso-height-relative:page;" coordorigin="60,30" coordsize="1935,16815">
          <o:lock v:ext="edit"/>
          <v:group id="组合 69" o:spid="_x0000_s2058" o:spt="203" style="position:absolute;left:60;top:30;height:16815;width:1935;" coordorigin="60,30" coordsize="1935,16815">
            <o:lock v:ext="edit"/>
            <v:shape id="文本框 63" o:spid="_x0000_s2059" o:spt="202" type="#_x0000_t202" style="position:absolute;left:1350;top:30;height:16815;width:645;" coordsize="21600,21600">
              <v:path/>
              <v:fill focussize="0,0"/>
              <v:stroke/>
              <v:imagedata o:title=""/>
              <o:lock v:ext="edit"/>
              <v:textbox style="layout-flow:vertical;mso-layout-flow-alt:bottom-to-top;">
                <w:txbxContent>
                  <w:p w14:paraId="6EE170FC">
                    <w:pPr>
                      <w:rPr>
                        <w:spacing w:val="13"/>
                      </w:rPr>
                    </w:pPr>
                    <w:r>
                      <w:rPr>
                        <w:rFonts w:hint="eastAsia"/>
                        <w:spacing w:val="13"/>
                      </w:rPr>
                      <w:t>………………○………………</w:t>
                    </w:r>
                    <w:r>
                      <w:rPr>
                        <w:spacing w:val="13"/>
                      </w:rPr>
                      <w:t>内</w:t>
                    </w:r>
                    <w:r>
                      <w:rPr>
                        <w:rFonts w:hint="eastAsia"/>
                        <w:spacing w:val="13"/>
                      </w:rPr>
                      <w:t>………………○………………装………………○………………订………………○………………</w:t>
                    </w:r>
                    <w:r>
                      <w:rPr>
                        <w:spacing w:val="13"/>
                      </w:rPr>
                      <w:t>线</w:t>
                    </w:r>
                    <w:r>
                      <w:rPr>
                        <w:rFonts w:hint="eastAsia"/>
                        <w:spacing w:val="13"/>
                      </w:rPr>
                      <w:t>………………○………………</w:t>
                    </w:r>
                  </w:p>
                </w:txbxContent>
              </v:textbox>
            </v:shape>
            <v:shape id="文本框 64" o:spid="_x0000_s2060" o:spt="202" type="#_x0000_t202" style="position:absolute;left:60;top:30;height:16815;width:645;" coordsize="21600,21600">
              <v:path/>
              <v:fill focussize="0,0"/>
              <v:stroke/>
              <v:imagedata o:title=""/>
              <o:lock v:ext="edit"/>
              <v:textbox style="layout-flow:vertical;mso-layout-flow-alt:bottom-to-top;">
                <w:txbxContent>
                  <w:p w14:paraId="650F461C">
                    <w:pPr>
                      <w:rPr>
                        <w:spacing w:val="13"/>
                      </w:rPr>
                    </w:pPr>
                    <w:r>
                      <w:rPr>
                        <w:rFonts w:hint="eastAsia"/>
                        <w:spacing w:val="13"/>
                      </w:rPr>
                      <w:t>………………○………………外………………○………………装………………○………………订………………○………………</w:t>
                    </w:r>
                    <w:r>
                      <w:rPr>
                        <w:spacing w:val="13"/>
                      </w:rPr>
                      <w:t>线</w:t>
                    </w:r>
                    <w:r>
                      <w:rPr>
                        <w:rFonts w:hint="eastAsia"/>
                        <w:spacing w:val="13"/>
                      </w:rPr>
                      <w:t>………………○………………</w:t>
                    </w:r>
                  </w:p>
                </w:txbxContent>
              </v:textbox>
            </v:shape>
            <v:shape id="文本框 65" o:spid="_x0000_s2061" o:spt="202" type="#_x0000_t202" style="position:absolute;left:705;top:1140;height:14475;width:645;" fillcolor="#D8D8D8" filled="t" coordsize="21600,21600">
              <v:path/>
              <v:fill on="t" focussize="0,0"/>
              <v:stroke/>
              <v:imagedata o:title=""/>
              <o:lock v:ext="edit"/>
              <v:textbox style="layout-flow:vertical;mso-layout-flow-alt:bottom-to-top;">
                <w:txbxContent>
                  <w:p w14:paraId="7845D3BC">
                    <w:pPr>
                      <w:rPr>
                        <w:rFonts w:ascii="Times New Roman" w:hAnsi="Times New Roman"/>
                        <w:spacing w:val="13"/>
                      </w:rPr>
                    </w:pPr>
                    <w:r>
                      <w:rPr>
                        <w:rFonts w:ascii="Times New Roman" w:hAnsi="Times New Roman"/>
                        <w:spacing w:val="13"/>
                      </w:rPr>
                      <w:t>…             学校：</w:t>
                    </w:r>
                    <w:r>
                      <w:rPr>
                        <w:rFonts w:ascii="Times New Roman" w:hAnsi="Times New Roman"/>
                        <w:spacing w:val="13"/>
                        <w:u w:val="single"/>
                      </w:rPr>
                      <w:t>______________</w:t>
                    </w:r>
                    <w:r>
                      <w:rPr>
                        <w:rFonts w:ascii="Times New Roman" w:hAnsi="Times New Roman"/>
                        <w:spacing w:val="13"/>
                      </w:rPr>
                      <w:t>姓名：</w:t>
                    </w:r>
                    <w:r>
                      <w:rPr>
                        <w:rFonts w:ascii="Times New Roman" w:hAnsi="Times New Roman"/>
                        <w:spacing w:val="13"/>
                        <w:u w:val="single"/>
                      </w:rPr>
                      <w:t>_____________</w:t>
                    </w:r>
                    <w:r>
                      <w:rPr>
                        <w:rFonts w:ascii="Times New Roman" w:hAnsi="Times New Roman"/>
                        <w:spacing w:val="13"/>
                      </w:rPr>
                      <w:t>班级：</w:t>
                    </w:r>
                    <w:r>
                      <w:rPr>
                        <w:rFonts w:ascii="Times New Roman" w:hAnsi="Times New Roman"/>
                        <w:spacing w:val="13"/>
                        <w:u w:val="single"/>
                      </w:rPr>
                      <w:t>_______________</w:t>
                    </w:r>
                    <w:r>
                      <w:rPr>
                        <w:rFonts w:ascii="Times New Roman" w:hAnsi="Times New Roman"/>
                        <w:spacing w:val="13"/>
                      </w:rPr>
                      <w:t>考号：</w:t>
                    </w:r>
                    <w:r>
                      <w:rPr>
                        <w:rFonts w:hint="eastAsia" w:ascii="Times New Roman" w:hAnsi="Times New Roman"/>
                        <w:spacing w:val="13"/>
                        <w:u w:val="single"/>
                      </w:rPr>
                      <w:t>______________________</w:t>
                    </w:r>
                  </w:p>
                </w:txbxContent>
              </v:textbox>
            </v:shape>
            <v:shape id="文本框 67" o:spid="_x0000_s2062" o:spt="202" type="#_x0000_t202" style="position:absolute;left:705;top:30;height:1110;width:645;" fillcolor="#5A5A5A" filled="t" coordsize="21600,21600">
              <v:path/>
              <v:fill on="t" focussize="0,0"/>
              <v:stroke/>
              <v:imagedata o:title=""/>
              <o:lock v:ext="edit"/>
              <v:textbox>
                <w:txbxContent>
                  <w:p w14:paraId="33DED7B8"/>
                </w:txbxContent>
              </v:textbox>
            </v:shape>
          </v:group>
          <v:shape id="文本框 68" o:spid="_x0000_s2063" o:spt="202" type="#_x0000_t202" style="position:absolute;left:705;top:15630;height:1215;width:645;" fillcolor="#5A5A5A" filled="t" coordsize="21600,21600">
            <v:path/>
            <v:fill on="t" focussize="0,0"/>
            <v:stroke/>
            <v:imagedata o:title=""/>
            <o:lock v:ext="edit"/>
            <v:textbox>
              <w:txbxContent>
                <w:p w14:paraId="70AF6AF5"/>
              </w:txbxContent>
            </v:textbox>
          </v:shape>
        </v:group>
      </w:pict>
    </w:r>
    <w:r>
      <w:tab/>
    </w:r>
    <w:r>
      <w:tab/>
    </w:r>
    <w:r>
      <w:tab/>
    </w:r>
    <w:r>
      <w:tab/>
    </w:r>
  </w:p>
  <w:p w14:paraId="58A5800D">
    <w:pPr>
      <w:pBdr>
        <w:bottom w:val="none" w:color="auto" w:sz="0" w:space="1"/>
      </w:pBdr>
      <w:snapToGrid w:val="0"/>
      <w:rPr>
        <w:rFonts w:ascii="Times New Roman" w:hAnsi="Times New Roman"/>
        <w:kern w:val="0"/>
        <w:sz w:val="2"/>
        <w:szCs w:val="2"/>
      </w:rPr>
    </w:pPr>
    <w:r>
      <w:pict>
        <v:shape id="图片 4" o:spid="_x0000_s2065" o:spt="75" alt="学科网 zxxk.com" type="#_x0000_t75" style="position:absolute;left:0pt;margin-left:351pt;margin-top:8.45pt;height:0.75pt;width:0.75pt;z-index:251663360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222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83CF30">
    <w:r>
      <w:pict>
        <v:group id="组合 78" o:spid="_x0000_s2049" o:spt="203" style="position:absolute;left:0pt;margin-left:1066.6pt;margin-top:-16.8pt;height:840.75pt;width:64.5pt;z-index:251662336;mso-width-relative:page;mso-height-relative:page;" coordorigin="22466,5" coordsize="1290,16815">
          <o:lock v:ext="edit"/>
          <v:shape id="文本框 73" o:spid="_x0000_s2051" o:spt="202" type="#_x0000_t202" style="position:absolute;left:23111;top:5;height:16815;width:645;" coordsize="21600,21600">
            <v:path/>
            <v:fill focussize="0,0"/>
            <v:stroke/>
            <v:imagedata o:title=""/>
            <o:lock v:ext="edit"/>
            <v:textbox style="layout-flow:vertical;">
              <w:txbxContent>
                <w:p w14:paraId="52D0C443">
                  <w:pPr>
                    <w:rPr>
                      <w:spacing w:val="13"/>
                    </w:rPr>
                  </w:pPr>
                  <w:r>
                    <w:rPr>
                      <w:rFonts w:hint="eastAsia"/>
                      <w:spacing w:val="13"/>
                    </w:rPr>
                    <w:t>………………○………………外………………○………………装………………○………………订………………○………………</w:t>
                  </w:r>
                  <w:r>
                    <w:rPr>
                      <w:spacing w:val="13"/>
                    </w:rPr>
                    <w:t>线</w:t>
                  </w:r>
                  <w:r>
                    <w:rPr>
                      <w:rFonts w:hint="eastAsia"/>
                      <w:spacing w:val="13"/>
                    </w:rPr>
                    <w:t>………………○………………</w:t>
                  </w:r>
                </w:p>
              </w:txbxContent>
            </v:textbox>
          </v:shape>
          <v:shape id="文本框 76" o:spid="_x0000_s2052" o:spt="202" type="#_x0000_t202" style="position:absolute;left:22466;top:5;height:1110;width:645;" fillcolor="#5A5A5A" filled="t" coordsize="21600,21600">
            <v:path/>
            <v:fill on="t" focussize="0,0"/>
            <v:stroke/>
            <v:imagedata o:title=""/>
            <o:lock v:ext="edit"/>
            <v:textbox>
              <w:txbxContent>
                <w:p w14:paraId="77373CE9"/>
              </w:txbxContent>
            </v:textbox>
          </v:shape>
        </v:group>
      </w:pict>
    </w:r>
    <w:r>
      <w:pict>
        <v:group id="组合 79" o:spid="_x0000_s2053" o:spt="203" style="position:absolute;left:0pt;margin-left:1034.35pt;margin-top:-16.05pt;height:840.75pt;width:32.25pt;z-index:251660288;mso-width-relative:page;mso-height-relative:page;" coordorigin="21821,5" coordsize="645,16815">
          <o:lock v:ext="edit"/>
          <v:shape id="文本框 74" o:spid="_x0000_s2054" o:spt="202" type="#_x0000_t202" style="position:absolute;left:21821;top:5;height:16815;width:645;" coordsize="21600,21600">
            <v:path/>
            <v:fill focussize="0,0"/>
            <v:stroke/>
            <v:imagedata o:title=""/>
            <o:lock v:ext="edit"/>
            <v:textbox style="layout-flow:vertical;">
              <w:txbxContent>
                <w:p w14:paraId="25C32787">
                  <w:pPr>
                    <w:rPr>
                      <w:spacing w:val="13"/>
                    </w:rPr>
                  </w:pPr>
                  <w:r>
                    <w:rPr>
                      <w:rFonts w:hint="eastAsia"/>
                      <w:spacing w:val="13"/>
                    </w:rPr>
                    <w:t>………………○………………内………………○………………装………………○………………订………………○………………</w:t>
                  </w:r>
                  <w:r>
                    <w:rPr>
                      <w:spacing w:val="13"/>
                    </w:rPr>
                    <w:t>线</w:t>
                  </w:r>
                  <w:r>
                    <w:rPr>
                      <w:rFonts w:hint="eastAsia"/>
                      <w:spacing w:val="13"/>
                    </w:rPr>
                    <w:t>………………○………………</w:t>
                  </w:r>
                </w:p>
              </w:txbxContent>
            </v:textbox>
          </v:shape>
        </v:group>
      </w:pict>
    </w:r>
    <w:r>
      <w:pict>
        <v:group id="组合 80" o:spid="_x0000_s2055" o:spt="203" style="position:absolute;left:0pt;margin-left:1066.6pt;margin-top:39.45pt;height:723.75pt;width:32.25pt;z-index:251661312;mso-width-relative:page;mso-height-relative:page;" coordorigin="22466,1115" coordsize="645,14475">
          <o:lock v:ext="edit"/>
          <v:shape id="文本框 75" o:spid="_x0000_s2056" o:spt="202" type="#_x0000_t202" style="position:absolute;left:22466;top:1115;height:14475;width:645;" fillcolor="#D8D8D8" filled="t" coordsize="21600,21600">
            <v:path/>
            <v:fill on="t" focussize="0,0"/>
            <v:stroke/>
            <v:imagedata o:title=""/>
            <o:lock v:ext="edit"/>
            <v:textbox style="layout-flow:vertical;">
              <w:txbxContent>
                <w:p w14:paraId="5489B10C">
                  <w:pPr>
                    <w:ind w:firstLine="944" w:firstLineChars="400"/>
                    <w:rPr>
                      <w:rFonts w:ascii="Times New Roman" w:hAnsi="Times New Roman"/>
                      <w:spacing w:val="13"/>
                    </w:rPr>
                  </w:pPr>
                  <w:r>
                    <w:rPr>
                      <w:rFonts w:ascii="Times New Roman" w:hAnsi="Times New Roman"/>
                      <w:spacing w:val="13"/>
                    </w:rPr>
                    <w:t xml:space="preserve">             </w:t>
                  </w:r>
                  <w:r>
                    <w:rPr>
                      <w:rFonts w:hint="eastAsia" w:ascii="Times New Roman" w:hAnsi="Times New Roman"/>
                      <w:spacing w:val="400"/>
                    </w:rPr>
                    <w:t>此卷只装订</w:t>
                  </w:r>
                  <w:r>
                    <w:rPr>
                      <w:rFonts w:ascii="Times New Roman" w:hAnsi="Times New Roman"/>
                      <w:spacing w:val="400"/>
                    </w:rPr>
                    <w:t>不密封</w:t>
                  </w:r>
                </w:p>
              </w:txbxContent>
            </v:textbox>
          </v:shape>
        </v:group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65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47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36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14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46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17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33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40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2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24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5"/>
  </w:num>
  <w:num w:numId="3">
    <w:abstractNumId w:val="8"/>
  </w:num>
  <w:num w:numId="4">
    <w:abstractNumId w:val="9"/>
  </w:num>
  <w:num w:numId="5">
    <w:abstractNumId w:val="6"/>
  </w:num>
  <w:num w:numId="6">
    <w:abstractNumId w:val="2"/>
  </w:num>
  <w:num w:numId="7">
    <w:abstractNumId w:val="7"/>
  </w:num>
  <w:num w:numId="8">
    <w:abstractNumId w:val="4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removePersonalInformation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MGNjMjdlMmM4MTUwY2Q5YmE2NGU4YjhmMTdjOWQxOGQifQ=="/>
  </w:docVars>
  <w:rsids>
    <w:rsidRoot w:val="00B85E42"/>
    <w:rsid w:val="00000451"/>
    <w:rsid w:val="0000125F"/>
    <w:rsid w:val="0000154A"/>
    <w:rsid w:val="0000163D"/>
    <w:rsid w:val="00002A1D"/>
    <w:rsid w:val="000042A8"/>
    <w:rsid w:val="00004BD7"/>
    <w:rsid w:val="000058DD"/>
    <w:rsid w:val="000063F2"/>
    <w:rsid w:val="000120CF"/>
    <w:rsid w:val="00013496"/>
    <w:rsid w:val="0001622A"/>
    <w:rsid w:val="000166EE"/>
    <w:rsid w:val="00016873"/>
    <w:rsid w:val="00023220"/>
    <w:rsid w:val="000253FC"/>
    <w:rsid w:val="000254E1"/>
    <w:rsid w:val="00030C5C"/>
    <w:rsid w:val="000315AF"/>
    <w:rsid w:val="00033092"/>
    <w:rsid w:val="000354A0"/>
    <w:rsid w:val="00037045"/>
    <w:rsid w:val="00040A7C"/>
    <w:rsid w:val="00042027"/>
    <w:rsid w:val="00043A89"/>
    <w:rsid w:val="00046A02"/>
    <w:rsid w:val="00050772"/>
    <w:rsid w:val="00050AF3"/>
    <w:rsid w:val="00052927"/>
    <w:rsid w:val="00053DD1"/>
    <w:rsid w:val="00054690"/>
    <w:rsid w:val="00054798"/>
    <w:rsid w:val="00054F56"/>
    <w:rsid w:val="000552AA"/>
    <w:rsid w:val="00062EC6"/>
    <w:rsid w:val="00063899"/>
    <w:rsid w:val="000638D4"/>
    <w:rsid w:val="00065ABA"/>
    <w:rsid w:val="00066830"/>
    <w:rsid w:val="00070431"/>
    <w:rsid w:val="00073395"/>
    <w:rsid w:val="00073D6D"/>
    <w:rsid w:val="00073F57"/>
    <w:rsid w:val="000767D9"/>
    <w:rsid w:val="0007705C"/>
    <w:rsid w:val="00083DBD"/>
    <w:rsid w:val="00086215"/>
    <w:rsid w:val="00087980"/>
    <w:rsid w:val="00092704"/>
    <w:rsid w:val="00093326"/>
    <w:rsid w:val="000935A1"/>
    <w:rsid w:val="00097048"/>
    <w:rsid w:val="000A0F7F"/>
    <w:rsid w:val="000A13AC"/>
    <w:rsid w:val="000A4B44"/>
    <w:rsid w:val="000A679A"/>
    <w:rsid w:val="000A7A68"/>
    <w:rsid w:val="000B2275"/>
    <w:rsid w:val="000B4F35"/>
    <w:rsid w:val="000B6018"/>
    <w:rsid w:val="000B6C7C"/>
    <w:rsid w:val="000C2AA7"/>
    <w:rsid w:val="000C6DEF"/>
    <w:rsid w:val="000D2ABE"/>
    <w:rsid w:val="000D630E"/>
    <w:rsid w:val="000D66D0"/>
    <w:rsid w:val="000D6FF2"/>
    <w:rsid w:val="000D70A5"/>
    <w:rsid w:val="000E0370"/>
    <w:rsid w:val="000E05AC"/>
    <w:rsid w:val="000E1DA7"/>
    <w:rsid w:val="000E4FF9"/>
    <w:rsid w:val="000E60AB"/>
    <w:rsid w:val="000E7739"/>
    <w:rsid w:val="000E7A52"/>
    <w:rsid w:val="000F2C80"/>
    <w:rsid w:val="000F555B"/>
    <w:rsid w:val="000F63DA"/>
    <w:rsid w:val="000F7AC3"/>
    <w:rsid w:val="001026E3"/>
    <w:rsid w:val="0010498F"/>
    <w:rsid w:val="00105A04"/>
    <w:rsid w:val="00111A0B"/>
    <w:rsid w:val="00112D98"/>
    <w:rsid w:val="00116A34"/>
    <w:rsid w:val="001175AD"/>
    <w:rsid w:val="00117A63"/>
    <w:rsid w:val="00123BDE"/>
    <w:rsid w:val="0012462A"/>
    <w:rsid w:val="00130740"/>
    <w:rsid w:val="0013112B"/>
    <w:rsid w:val="00133077"/>
    <w:rsid w:val="00133508"/>
    <w:rsid w:val="0013430D"/>
    <w:rsid w:val="00134334"/>
    <w:rsid w:val="0013779F"/>
    <w:rsid w:val="00137E3F"/>
    <w:rsid w:val="0014188C"/>
    <w:rsid w:val="00142502"/>
    <w:rsid w:val="00143092"/>
    <w:rsid w:val="00144CEC"/>
    <w:rsid w:val="00145671"/>
    <w:rsid w:val="0014731E"/>
    <w:rsid w:val="001475B7"/>
    <w:rsid w:val="001515B1"/>
    <w:rsid w:val="00151AF3"/>
    <w:rsid w:val="00152F66"/>
    <w:rsid w:val="001533AC"/>
    <w:rsid w:val="001559CE"/>
    <w:rsid w:val="00160CDB"/>
    <w:rsid w:val="00166B68"/>
    <w:rsid w:val="001700B1"/>
    <w:rsid w:val="001742BC"/>
    <w:rsid w:val="00175C6A"/>
    <w:rsid w:val="00177B2C"/>
    <w:rsid w:val="00182AFA"/>
    <w:rsid w:val="00183F20"/>
    <w:rsid w:val="00185344"/>
    <w:rsid w:val="00190D04"/>
    <w:rsid w:val="00194774"/>
    <w:rsid w:val="00194F72"/>
    <w:rsid w:val="00195AFE"/>
    <w:rsid w:val="00196026"/>
    <w:rsid w:val="001A0393"/>
    <w:rsid w:val="001A03E5"/>
    <w:rsid w:val="001A6899"/>
    <w:rsid w:val="001B0235"/>
    <w:rsid w:val="001B1C0B"/>
    <w:rsid w:val="001B20AC"/>
    <w:rsid w:val="001B2837"/>
    <w:rsid w:val="001B4068"/>
    <w:rsid w:val="001B48F3"/>
    <w:rsid w:val="001B4E4B"/>
    <w:rsid w:val="001B5906"/>
    <w:rsid w:val="001B5B6B"/>
    <w:rsid w:val="001B5B70"/>
    <w:rsid w:val="001B7752"/>
    <w:rsid w:val="001C2774"/>
    <w:rsid w:val="001C4B81"/>
    <w:rsid w:val="001C72B1"/>
    <w:rsid w:val="001D09A0"/>
    <w:rsid w:val="001E0D25"/>
    <w:rsid w:val="001E165B"/>
    <w:rsid w:val="001E17F7"/>
    <w:rsid w:val="001E29B6"/>
    <w:rsid w:val="001E4B29"/>
    <w:rsid w:val="001E505A"/>
    <w:rsid w:val="001E6969"/>
    <w:rsid w:val="001F0536"/>
    <w:rsid w:val="001F10D4"/>
    <w:rsid w:val="001F5CBE"/>
    <w:rsid w:val="001F6C12"/>
    <w:rsid w:val="001F7B25"/>
    <w:rsid w:val="00201D18"/>
    <w:rsid w:val="002034E8"/>
    <w:rsid w:val="00206717"/>
    <w:rsid w:val="00207590"/>
    <w:rsid w:val="002119FE"/>
    <w:rsid w:val="002128A0"/>
    <w:rsid w:val="002137C8"/>
    <w:rsid w:val="002161F7"/>
    <w:rsid w:val="00217036"/>
    <w:rsid w:val="00217256"/>
    <w:rsid w:val="0021747D"/>
    <w:rsid w:val="002202F0"/>
    <w:rsid w:val="00220CB3"/>
    <w:rsid w:val="002303B4"/>
    <w:rsid w:val="002315C6"/>
    <w:rsid w:val="00236004"/>
    <w:rsid w:val="0023700A"/>
    <w:rsid w:val="002407A5"/>
    <w:rsid w:val="002418FB"/>
    <w:rsid w:val="00242236"/>
    <w:rsid w:val="00242C46"/>
    <w:rsid w:val="00243CED"/>
    <w:rsid w:val="0024618F"/>
    <w:rsid w:val="0025123B"/>
    <w:rsid w:val="00252604"/>
    <w:rsid w:val="002527EC"/>
    <w:rsid w:val="00252DFA"/>
    <w:rsid w:val="0025354A"/>
    <w:rsid w:val="0025356D"/>
    <w:rsid w:val="0026001A"/>
    <w:rsid w:val="002620A9"/>
    <w:rsid w:val="00263C6A"/>
    <w:rsid w:val="00270F65"/>
    <w:rsid w:val="00271D5E"/>
    <w:rsid w:val="0027208C"/>
    <w:rsid w:val="002730FA"/>
    <w:rsid w:val="002746A4"/>
    <w:rsid w:val="0027546C"/>
    <w:rsid w:val="0027755A"/>
    <w:rsid w:val="002821EF"/>
    <w:rsid w:val="00283E22"/>
    <w:rsid w:val="00286A61"/>
    <w:rsid w:val="002875EB"/>
    <w:rsid w:val="00290BD6"/>
    <w:rsid w:val="00292D29"/>
    <w:rsid w:val="0029379F"/>
    <w:rsid w:val="00294023"/>
    <w:rsid w:val="00295522"/>
    <w:rsid w:val="00296276"/>
    <w:rsid w:val="002A5B65"/>
    <w:rsid w:val="002B14BF"/>
    <w:rsid w:val="002B46AB"/>
    <w:rsid w:val="002B4EF1"/>
    <w:rsid w:val="002C115B"/>
    <w:rsid w:val="002C28B8"/>
    <w:rsid w:val="002C2E88"/>
    <w:rsid w:val="002C45C3"/>
    <w:rsid w:val="002C4B55"/>
    <w:rsid w:val="002C4D1B"/>
    <w:rsid w:val="002C4E96"/>
    <w:rsid w:val="002C6021"/>
    <w:rsid w:val="002C715D"/>
    <w:rsid w:val="002D2228"/>
    <w:rsid w:val="002D38A2"/>
    <w:rsid w:val="002D3F3E"/>
    <w:rsid w:val="002D5335"/>
    <w:rsid w:val="002D63D5"/>
    <w:rsid w:val="002E00D5"/>
    <w:rsid w:val="002E0253"/>
    <w:rsid w:val="002E081B"/>
    <w:rsid w:val="002E1184"/>
    <w:rsid w:val="002E6714"/>
    <w:rsid w:val="002F6DA1"/>
    <w:rsid w:val="002F7B2E"/>
    <w:rsid w:val="00301066"/>
    <w:rsid w:val="00301254"/>
    <w:rsid w:val="00305D7D"/>
    <w:rsid w:val="003152CF"/>
    <w:rsid w:val="00321C9C"/>
    <w:rsid w:val="003224DC"/>
    <w:rsid w:val="003249AB"/>
    <w:rsid w:val="00330F09"/>
    <w:rsid w:val="003315E0"/>
    <w:rsid w:val="003333C7"/>
    <w:rsid w:val="00334809"/>
    <w:rsid w:val="00334A2C"/>
    <w:rsid w:val="00334B6B"/>
    <w:rsid w:val="0033510E"/>
    <w:rsid w:val="00336CD5"/>
    <w:rsid w:val="0033778D"/>
    <w:rsid w:val="0034177D"/>
    <w:rsid w:val="00341BBA"/>
    <w:rsid w:val="00341FB1"/>
    <w:rsid w:val="003463D9"/>
    <w:rsid w:val="0034683A"/>
    <w:rsid w:val="00347182"/>
    <w:rsid w:val="0035016A"/>
    <w:rsid w:val="00351054"/>
    <w:rsid w:val="00355495"/>
    <w:rsid w:val="00355D57"/>
    <w:rsid w:val="00357ECE"/>
    <w:rsid w:val="00361682"/>
    <w:rsid w:val="0036392A"/>
    <w:rsid w:val="00366E9E"/>
    <w:rsid w:val="00370659"/>
    <w:rsid w:val="00375ECF"/>
    <w:rsid w:val="00376B88"/>
    <w:rsid w:val="00383A17"/>
    <w:rsid w:val="0038637E"/>
    <w:rsid w:val="0039186E"/>
    <w:rsid w:val="00392152"/>
    <w:rsid w:val="003B3B99"/>
    <w:rsid w:val="003B3E91"/>
    <w:rsid w:val="003B4EF8"/>
    <w:rsid w:val="003B525E"/>
    <w:rsid w:val="003B5BB5"/>
    <w:rsid w:val="003B6848"/>
    <w:rsid w:val="003B6983"/>
    <w:rsid w:val="003C365B"/>
    <w:rsid w:val="003C463B"/>
    <w:rsid w:val="003C5080"/>
    <w:rsid w:val="003C5A5F"/>
    <w:rsid w:val="003C5CFE"/>
    <w:rsid w:val="003D1162"/>
    <w:rsid w:val="003D4378"/>
    <w:rsid w:val="003D5353"/>
    <w:rsid w:val="003E19FD"/>
    <w:rsid w:val="003E252C"/>
    <w:rsid w:val="003E46BD"/>
    <w:rsid w:val="003E6B41"/>
    <w:rsid w:val="003E6D96"/>
    <w:rsid w:val="003F0920"/>
    <w:rsid w:val="003F23FD"/>
    <w:rsid w:val="003F3203"/>
    <w:rsid w:val="003F4116"/>
    <w:rsid w:val="003F4F1B"/>
    <w:rsid w:val="003F549E"/>
    <w:rsid w:val="003F7544"/>
    <w:rsid w:val="00400480"/>
    <w:rsid w:val="0040225A"/>
    <w:rsid w:val="00410877"/>
    <w:rsid w:val="004114FA"/>
    <w:rsid w:val="00411937"/>
    <w:rsid w:val="00412CBC"/>
    <w:rsid w:val="0041394D"/>
    <w:rsid w:val="00414A46"/>
    <w:rsid w:val="004151FC"/>
    <w:rsid w:val="00415943"/>
    <w:rsid w:val="004179A1"/>
    <w:rsid w:val="00422542"/>
    <w:rsid w:val="00422A86"/>
    <w:rsid w:val="0042668F"/>
    <w:rsid w:val="00427CBE"/>
    <w:rsid w:val="004300C5"/>
    <w:rsid w:val="00431AF0"/>
    <w:rsid w:val="00435AB4"/>
    <w:rsid w:val="00436FD3"/>
    <w:rsid w:val="004373CF"/>
    <w:rsid w:val="00437F0F"/>
    <w:rsid w:val="004413A7"/>
    <w:rsid w:val="004433E0"/>
    <w:rsid w:val="00444C99"/>
    <w:rsid w:val="00447010"/>
    <w:rsid w:val="00450BD2"/>
    <w:rsid w:val="0045236B"/>
    <w:rsid w:val="004556AD"/>
    <w:rsid w:val="00456ADC"/>
    <w:rsid w:val="00457221"/>
    <w:rsid w:val="004572D0"/>
    <w:rsid w:val="00457E96"/>
    <w:rsid w:val="00467932"/>
    <w:rsid w:val="004702F0"/>
    <w:rsid w:val="00470D20"/>
    <w:rsid w:val="004710CB"/>
    <w:rsid w:val="004717B1"/>
    <w:rsid w:val="00471BC0"/>
    <w:rsid w:val="00471FCB"/>
    <w:rsid w:val="00472731"/>
    <w:rsid w:val="00472D69"/>
    <w:rsid w:val="00476EA5"/>
    <w:rsid w:val="004771DB"/>
    <w:rsid w:val="004774A7"/>
    <w:rsid w:val="00481D5E"/>
    <w:rsid w:val="00482145"/>
    <w:rsid w:val="0048270F"/>
    <w:rsid w:val="004828B6"/>
    <w:rsid w:val="004834FF"/>
    <w:rsid w:val="00484AD7"/>
    <w:rsid w:val="0048602E"/>
    <w:rsid w:val="0049080A"/>
    <w:rsid w:val="00493BA9"/>
    <w:rsid w:val="004946C8"/>
    <w:rsid w:val="00495F3D"/>
    <w:rsid w:val="004A0552"/>
    <w:rsid w:val="004A3E39"/>
    <w:rsid w:val="004A4F25"/>
    <w:rsid w:val="004B16C3"/>
    <w:rsid w:val="004B3B08"/>
    <w:rsid w:val="004B49BC"/>
    <w:rsid w:val="004B4BA7"/>
    <w:rsid w:val="004B5911"/>
    <w:rsid w:val="004B6372"/>
    <w:rsid w:val="004B652F"/>
    <w:rsid w:val="004C0B3A"/>
    <w:rsid w:val="004C3204"/>
    <w:rsid w:val="004C4CFF"/>
    <w:rsid w:val="004C56C9"/>
    <w:rsid w:val="004C5E29"/>
    <w:rsid w:val="004C6286"/>
    <w:rsid w:val="004C69D0"/>
    <w:rsid w:val="004D1A38"/>
    <w:rsid w:val="004D1D0C"/>
    <w:rsid w:val="004D3895"/>
    <w:rsid w:val="004D3E31"/>
    <w:rsid w:val="004D475E"/>
    <w:rsid w:val="004D57EF"/>
    <w:rsid w:val="004D6F40"/>
    <w:rsid w:val="004E48CC"/>
    <w:rsid w:val="004E4DDE"/>
    <w:rsid w:val="004E5293"/>
    <w:rsid w:val="004E5863"/>
    <w:rsid w:val="004E6418"/>
    <w:rsid w:val="004E75BC"/>
    <w:rsid w:val="004F420C"/>
    <w:rsid w:val="004F6A9F"/>
    <w:rsid w:val="005002CF"/>
    <w:rsid w:val="005020B1"/>
    <w:rsid w:val="005028CE"/>
    <w:rsid w:val="00505315"/>
    <w:rsid w:val="00505CE1"/>
    <w:rsid w:val="005079D2"/>
    <w:rsid w:val="00510E54"/>
    <w:rsid w:val="005135E3"/>
    <w:rsid w:val="005139DF"/>
    <w:rsid w:val="00514CA0"/>
    <w:rsid w:val="00514E88"/>
    <w:rsid w:val="005154E3"/>
    <w:rsid w:val="00515A2C"/>
    <w:rsid w:val="00516894"/>
    <w:rsid w:val="00516D52"/>
    <w:rsid w:val="005202BC"/>
    <w:rsid w:val="00520AB1"/>
    <w:rsid w:val="00521D8E"/>
    <w:rsid w:val="00523AA3"/>
    <w:rsid w:val="00523B19"/>
    <w:rsid w:val="005269ED"/>
    <w:rsid w:val="005308E3"/>
    <w:rsid w:val="0053224B"/>
    <w:rsid w:val="00540342"/>
    <w:rsid w:val="00542BF1"/>
    <w:rsid w:val="00543C12"/>
    <w:rsid w:val="00544A8B"/>
    <w:rsid w:val="00551040"/>
    <w:rsid w:val="005529D2"/>
    <w:rsid w:val="005538C6"/>
    <w:rsid w:val="005552C4"/>
    <w:rsid w:val="0055613F"/>
    <w:rsid w:val="00556607"/>
    <w:rsid w:val="005608DD"/>
    <w:rsid w:val="0056172C"/>
    <w:rsid w:val="005620CA"/>
    <w:rsid w:val="0056214D"/>
    <w:rsid w:val="00562F19"/>
    <w:rsid w:val="00563A12"/>
    <w:rsid w:val="00564545"/>
    <w:rsid w:val="0056460E"/>
    <w:rsid w:val="00567830"/>
    <w:rsid w:val="00570B81"/>
    <w:rsid w:val="00572D5B"/>
    <w:rsid w:val="00576E15"/>
    <w:rsid w:val="00582027"/>
    <w:rsid w:val="00582F89"/>
    <w:rsid w:val="0058353C"/>
    <w:rsid w:val="00583FA0"/>
    <w:rsid w:val="005917D8"/>
    <w:rsid w:val="00593194"/>
    <w:rsid w:val="00594903"/>
    <w:rsid w:val="00595BD1"/>
    <w:rsid w:val="00595D2F"/>
    <w:rsid w:val="00595ECD"/>
    <w:rsid w:val="0059685F"/>
    <w:rsid w:val="005A568D"/>
    <w:rsid w:val="005A5726"/>
    <w:rsid w:val="005A6165"/>
    <w:rsid w:val="005A66FA"/>
    <w:rsid w:val="005A71F8"/>
    <w:rsid w:val="005B05A3"/>
    <w:rsid w:val="005B1E71"/>
    <w:rsid w:val="005B3C2A"/>
    <w:rsid w:val="005B4D0A"/>
    <w:rsid w:val="005B6CD4"/>
    <w:rsid w:val="005C3D4A"/>
    <w:rsid w:val="005C4023"/>
    <w:rsid w:val="005C4CE6"/>
    <w:rsid w:val="005D1037"/>
    <w:rsid w:val="005D2978"/>
    <w:rsid w:val="005D5AFF"/>
    <w:rsid w:val="005D6978"/>
    <w:rsid w:val="005D7CD8"/>
    <w:rsid w:val="005E2457"/>
    <w:rsid w:val="005E27F6"/>
    <w:rsid w:val="005E4474"/>
    <w:rsid w:val="005E5347"/>
    <w:rsid w:val="005E6898"/>
    <w:rsid w:val="005F0CA4"/>
    <w:rsid w:val="005F0EEF"/>
    <w:rsid w:val="005F4A2B"/>
    <w:rsid w:val="005F4D2B"/>
    <w:rsid w:val="005F5F5F"/>
    <w:rsid w:val="00600DC9"/>
    <w:rsid w:val="00602471"/>
    <w:rsid w:val="00604A47"/>
    <w:rsid w:val="00605698"/>
    <w:rsid w:val="00605D8F"/>
    <w:rsid w:val="006069E3"/>
    <w:rsid w:val="006074B4"/>
    <w:rsid w:val="00607C72"/>
    <w:rsid w:val="0061117E"/>
    <w:rsid w:val="00611F69"/>
    <w:rsid w:val="00612B60"/>
    <w:rsid w:val="006149E0"/>
    <w:rsid w:val="00616C2B"/>
    <w:rsid w:val="00617771"/>
    <w:rsid w:val="00620387"/>
    <w:rsid w:val="006231B2"/>
    <w:rsid w:val="006236A9"/>
    <w:rsid w:val="006279E2"/>
    <w:rsid w:val="00627D39"/>
    <w:rsid w:val="006351EB"/>
    <w:rsid w:val="006376E4"/>
    <w:rsid w:val="0064276A"/>
    <w:rsid w:val="00642F36"/>
    <w:rsid w:val="00645027"/>
    <w:rsid w:val="006472F6"/>
    <w:rsid w:val="00650571"/>
    <w:rsid w:val="00650FF8"/>
    <w:rsid w:val="00652140"/>
    <w:rsid w:val="00653B7B"/>
    <w:rsid w:val="00655602"/>
    <w:rsid w:val="00656527"/>
    <w:rsid w:val="006610B3"/>
    <w:rsid w:val="00661294"/>
    <w:rsid w:val="0066197B"/>
    <w:rsid w:val="00670733"/>
    <w:rsid w:val="00672513"/>
    <w:rsid w:val="0067494C"/>
    <w:rsid w:val="00674B0C"/>
    <w:rsid w:val="006757B5"/>
    <w:rsid w:val="00676AFA"/>
    <w:rsid w:val="00683D45"/>
    <w:rsid w:val="00684A1F"/>
    <w:rsid w:val="0068598F"/>
    <w:rsid w:val="00686195"/>
    <w:rsid w:val="006876D9"/>
    <w:rsid w:val="00687F96"/>
    <w:rsid w:val="006927C7"/>
    <w:rsid w:val="006930CB"/>
    <w:rsid w:val="006934B8"/>
    <w:rsid w:val="00695EFF"/>
    <w:rsid w:val="00697846"/>
    <w:rsid w:val="006A0464"/>
    <w:rsid w:val="006A56F6"/>
    <w:rsid w:val="006A5817"/>
    <w:rsid w:val="006A7BA0"/>
    <w:rsid w:val="006B5192"/>
    <w:rsid w:val="006B616D"/>
    <w:rsid w:val="006C2A2F"/>
    <w:rsid w:val="006C2CE4"/>
    <w:rsid w:val="006C5CD4"/>
    <w:rsid w:val="006C7856"/>
    <w:rsid w:val="006C7F8E"/>
    <w:rsid w:val="006D3B2D"/>
    <w:rsid w:val="006D3E5E"/>
    <w:rsid w:val="006D3E9F"/>
    <w:rsid w:val="006D62E4"/>
    <w:rsid w:val="006D7750"/>
    <w:rsid w:val="006E0143"/>
    <w:rsid w:val="006E101C"/>
    <w:rsid w:val="006E17E6"/>
    <w:rsid w:val="006E18F8"/>
    <w:rsid w:val="006E1DE1"/>
    <w:rsid w:val="006E2169"/>
    <w:rsid w:val="006E3A31"/>
    <w:rsid w:val="006E524D"/>
    <w:rsid w:val="006E6672"/>
    <w:rsid w:val="006E6855"/>
    <w:rsid w:val="006F1D6D"/>
    <w:rsid w:val="006F5D98"/>
    <w:rsid w:val="00705053"/>
    <w:rsid w:val="00706B2A"/>
    <w:rsid w:val="0070702C"/>
    <w:rsid w:val="0070770A"/>
    <w:rsid w:val="007110EB"/>
    <w:rsid w:val="00711635"/>
    <w:rsid w:val="00714A59"/>
    <w:rsid w:val="007208DA"/>
    <w:rsid w:val="00720DF8"/>
    <w:rsid w:val="00723CB4"/>
    <w:rsid w:val="00724850"/>
    <w:rsid w:val="00724B0E"/>
    <w:rsid w:val="00724E08"/>
    <w:rsid w:val="00731265"/>
    <w:rsid w:val="0073334E"/>
    <w:rsid w:val="007375C6"/>
    <w:rsid w:val="00737BC4"/>
    <w:rsid w:val="00740D04"/>
    <w:rsid w:val="007455BF"/>
    <w:rsid w:val="00746081"/>
    <w:rsid w:val="00747721"/>
    <w:rsid w:val="00747A95"/>
    <w:rsid w:val="007533A9"/>
    <w:rsid w:val="00753479"/>
    <w:rsid w:val="00756662"/>
    <w:rsid w:val="00756E70"/>
    <w:rsid w:val="007576DB"/>
    <w:rsid w:val="00765EAD"/>
    <w:rsid w:val="00766824"/>
    <w:rsid w:val="007703DB"/>
    <w:rsid w:val="00770E9C"/>
    <w:rsid w:val="00771BED"/>
    <w:rsid w:val="007720F1"/>
    <w:rsid w:val="007720F3"/>
    <w:rsid w:val="00772581"/>
    <w:rsid w:val="00775015"/>
    <w:rsid w:val="00776939"/>
    <w:rsid w:val="007775D3"/>
    <w:rsid w:val="00777B57"/>
    <w:rsid w:val="00777DA7"/>
    <w:rsid w:val="00780A22"/>
    <w:rsid w:val="0078269A"/>
    <w:rsid w:val="007841C6"/>
    <w:rsid w:val="00785154"/>
    <w:rsid w:val="007874C0"/>
    <w:rsid w:val="00787C6A"/>
    <w:rsid w:val="00791D0A"/>
    <w:rsid w:val="00793203"/>
    <w:rsid w:val="007947D6"/>
    <w:rsid w:val="007967F0"/>
    <w:rsid w:val="007A0467"/>
    <w:rsid w:val="007A1324"/>
    <w:rsid w:val="007A3058"/>
    <w:rsid w:val="007A3ED0"/>
    <w:rsid w:val="007A5B90"/>
    <w:rsid w:val="007A5FF5"/>
    <w:rsid w:val="007B16A0"/>
    <w:rsid w:val="007B1775"/>
    <w:rsid w:val="007B5645"/>
    <w:rsid w:val="007B6A26"/>
    <w:rsid w:val="007B6EDB"/>
    <w:rsid w:val="007C0F2C"/>
    <w:rsid w:val="007C2049"/>
    <w:rsid w:val="007C56B1"/>
    <w:rsid w:val="007C6777"/>
    <w:rsid w:val="007D326B"/>
    <w:rsid w:val="007D33A8"/>
    <w:rsid w:val="007D65E1"/>
    <w:rsid w:val="007E760F"/>
    <w:rsid w:val="007F0B19"/>
    <w:rsid w:val="007F0F7D"/>
    <w:rsid w:val="007F15B0"/>
    <w:rsid w:val="007F26C1"/>
    <w:rsid w:val="007F347E"/>
    <w:rsid w:val="007F5C79"/>
    <w:rsid w:val="007F775D"/>
    <w:rsid w:val="008009ED"/>
    <w:rsid w:val="00801F09"/>
    <w:rsid w:val="00802185"/>
    <w:rsid w:val="0080229B"/>
    <w:rsid w:val="00803071"/>
    <w:rsid w:val="0080553B"/>
    <w:rsid w:val="00806BC0"/>
    <w:rsid w:val="00812E5D"/>
    <w:rsid w:val="0081379E"/>
    <w:rsid w:val="0081387C"/>
    <w:rsid w:val="00822139"/>
    <w:rsid w:val="008221CD"/>
    <w:rsid w:val="0082288C"/>
    <w:rsid w:val="008236F8"/>
    <w:rsid w:val="0082468A"/>
    <w:rsid w:val="00825EE6"/>
    <w:rsid w:val="0082612B"/>
    <w:rsid w:val="00831EA7"/>
    <w:rsid w:val="008341D0"/>
    <w:rsid w:val="008346A3"/>
    <w:rsid w:val="00836EE7"/>
    <w:rsid w:val="00837A25"/>
    <w:rsid w:val="00840FAF"/>
    <w:rsid w:val="0084227B"/>
    <w:rsid w:val="00843B58"/>
    <w:rsid w:val="00844E18"/>
    <w:rsid w:val="00852FC6"/>
    <w:rsid w:val="00855950"/>
    <w:rsid w:val="008559EF"/>
    <w:rsid w:val="008579F6"/>
    <w:rsid w:val="00857F6A"/>
    <w:rsid w:val="008606A7"/>
    <w:rsid w:val="00864A46"/>
    <w:rsid w:val="00867E62"/>
    <w:rsid w:val="0088309A"/>
    <w:rsid w:val="00886CD0"/>
    <w:rsid w:val="0088712D"/>
    <w:rsid w:val="00887B38"/>
    <w:rsid w:val="008902BF"/>
    <w:rsid w:val="00890477"/>
    <w:rsid w:val="00892065"/>
    <w:rsid w:val="008930AA"/>
    <w:rsid w:val="00896990"/>
    <w:rsid w:val="008A1A8A"/>
    <w:rsid w:val="008A1E2F"/>
    <w:rsid w:val="008A288E"/>
    <w:rsid w:val="008A362D"/>
    <w:rsid w:val="008A66CB"/>
    <w:rsid w:val="008B1C57"/>
    <w:rsid w:val="008B30BB"/>
    <w:rsid w:val="008B539E"/>
    <w:rsid w:val="008B61CE"/>
    <w:rsid w:val="008B6B4F"/>
    <w:rsid w:val="008C189A"/>
    <w:rsid w:val="008C2304"/>
    <w:rsid w:val="008C27F7"/>
    <w:rsid w:val="008C76AC"/>
    <w:rsid w:val="008D284C"/>
    <w:rsid w:val="008E2AA7"/>
    <w:rsid w:val="008E3C32"/>
    <w:rsid w:val="008E6F6C"/>
    <w:rsid w:val="008E7AE4"/>
    <w:rsid w:val="008F09C8"/>
    <w:rsid w:val="008F1A9C"/>
    <w:rsid w:val="008F4914"/>
    <w:rsid w:val="008F5A2A"/>
    <w:rsid w:val="008F659C"/>
    <w:rsid w:val="008F7A9B"/>
    <w:rsid w:val="008F7AA7"/>
    <w:rsid w:val="00900514"/>
    <w:rsid w:val="00901982"/>
    <w:rsid w:val="00906982"/>
    <w:rsid w:val="00915796"/>
    <w:rsid w:val="009175F2"/>
    <w:rsid w:val="009209C5"/>
    <w:rsid w:val="00921DF6"/>
    <w:rsid w:val="009221B7"/>
    <w:rsid w:val="00923708"/>
    <w:rsid w:val="0092496A"/>
    <w:rsid w:val="00926A02"/>
    <w:rsid w:val="009278D4"/>
    <w:rsid w:val="00934F4E"/>
    <w:rsid w:val="0093793B"/>
    <w:rsid w:val="00940893"/>
    <w:rsid w:val="00942774"/>
    <w:rsid w:val="00942F8C"/>
    <w:rsid w:val="00943CB2"/>
    <w:rsid w:val="00945A62"/>
    <w:rsid w:val="00950336"/>
    <w:rsid w:val="009504F0"/>
    <w:rsid w:val="00950CFE"/>
    <w:rsid w:val="00951413"/>
    <w:rsid w:val="00960DBA"/>
    <w:rsid w:val="00961716"/>
    <w:rsid w:val="0096261E"/>
    <w:rsid w:val="00962656"/>
    <w:rsid w:val="00962776"/>
    <w:rsid w:val="00962857"/>
    <w:rsid w:val="00963E95"/>
    <w:rsid w:val="00965E7A"/>
    <w:rsid w:val="00966E13"/>
    <w:rsid w:val="00967FD0"/>
    <w:rsid w:val="00970F26"/>
    <w:rsid w:val="00971438"/>
    <w:rsid w:val="009726BB"/>
    <w:rsid w:val="009812D4"/>
    <w:rsid w:val="00981B07"/>
    <w:rsid w:val="009877CA"/>
    <w:rsid w:val="009911C5"/>
    <w:rsid w:val="00991260"/>
    <w:rsid w:val="0099207D"/>
    <w:rsid w:val="00992806"/>
    <w:rsid w:val="009933BC"/>
    <w:rsid w:val="00994A32"/>
    <w:rsid w:val="00995D99"/>
    <w:rsid w:val="00996F31"/>
    <w:rsid w:val="00997074"/>
    <w:rsid w:val="009971E9"/>
    <w:rsid w:val="009A1584"/>
    <w:rsid w:val="009A185C"/>
    <w:rsid w:val="009A2D21"/>
    <w:rsid w:val="009A3280"/>
    <w:rsid w:val="009A3412"/>
    <w:rsid w:val="009A5C61"/>
    <w:rsid w:val="009A614A"/>
    <w:rsid w:val="009B1F39"/>
    <w:rsid w:val="009B1F64"/>
    <w:rsid w:val="009B38F0"/>
    <w:rsid w:val="009B63DD"/>
    <w:rsid w:val="009C3ED4"/>
    <w:rsid w:val="009C4986"/>
    <w:rsid w:val="009C4C34"/>
    <w:rsid w:val="009C76A7"/>
    <w:rsid w:val="009C76C0"/>
    <w:rsid w:val="009D0CA1"/>
    <w:rsid w:val="009D3612"/>
    <w:rsid w:val="009D39E5"/>
    <w:rsid w:val="009D6DFD"/>
    <w:rsid w:val="009F1266"/>
    <w:rsid w:val="00A004EC"/>
    <w:rsid w:val="00A02ED9"/>
    <w:rsid w:val="00A05393"/>
    <w:rsid w:val="00A060BB"/>
    <w:rsid w:val="00A06F2E"/>
    <w:rsid w:val="00A06FCF"/>
    <w:rsid w:val="00A157B7"/>
    <w:rsid w:val="00A15B0C"/>
    <w:rsid w:val="00A15EA9"/>
    <w:rsid w:val="00A2001B"/>
    <w:rsid w:val="00A22418"/>
    <w:rsid w:val="00A24772"/>
    <w:rsid w:val="00A272C2"/>
    <w:rsid w:val="00A32CD6"/>
    <w:rsid w:val="00A35905"/>
    <w:rsid w:val="00A36769"/>
    <w:rsid w:val="00A379D5"/>
    <w:rsid w:val="00A409B5"/>
    <w:rsid w:val="00A40A56"/>
    <w:rsid w:val="00A4206A"/>
    <w:rsid w:val="00A42AB5"/>
    <w:rsid w:val="00A42DC1"/>
    <w:rsid w:val="00A440B2"/>
    <w:rsid w:val="00A4666F"/>
    <w:rsid w:val="00A5651A"/>
    <w:rsid w:val="00A56ECB"/>
    <w:rsid w:val="00A578CF"/>
    <w:rsid w:val="00A57A9A"/>
    <w:rsid w:val="00A61B90"/>
    <w:rsid w:val="00A61E80"/>
    <w:rsid w:val="00A63633"/>
    <w:rsid w:val="00A701C0"/>
    <w:rsid w:val="00A71296"/>
    <w:rsid w:val="00A7344B"/>
    <w:rsid w:val="00A73565"/>
    <w:rsid w:val="00A73F13"/>
    <w:rsid w:val="00A74CEF"/>
    <w:rsid w:val="00A760C3"/>
    <w:rsid w:val="00A805FF"/>
    <w:rsid w:val="00A92DC0"/>
    <w:rsid w:val="00A9323D"/>
    <w:rsid w:val="00A934A7"/>
    <w:rsid w:val="00A955C8"/>
    <w:rsid w:val="00A9582D"/>
    <w:rsid w:val="00A96F9F"/>
    <w:rsid w:val="00AA29CB"/>
    <w:rsid w:val="00AA6D27"/>
    <w:rsid w:val="00AB00F6"/>
    <w:rsid w:val="00AB1DF9"/>
    <w:rsid w:val="00AB7E4F"/>
    <w:rsid w:val="00AC0BC0"/>
    <w:rsid w:val="00AC132B"/>
    <w:rsid w:val="00AC1A5E"/>
    <w:rsid w:val="00AC32E0"/>
    <w:rsid w:val="00AC5B21"/>
    <w:rsid w:val="00AC77CA"/>
    <w:rsid w:val="00AD0850"/>
    <w:rsid w:val="00AD26DB"/>
    <w:rsid w:val="00AD372B"/>
    <w:rsid w:val="00AD6BB2"/>
    <w:rsid w:val="00AD7078"/>
    <w:rsid w:val="00AD7CEA"/>
    <w:rsid w:val="00AE08E5"/>
    <w:rsid w:val="00AE0AD4"/>
    <w:rsid w:val="00AE0EF8"/>
    <w:rsid w:val="00AE1307"/>
    <w:rsid w:val="00AE319E"/>
    <w:rsid w:val="00AE3CBC"/>
    <w:rsid w:val="00AE57DF"/>
    <w:rsid w:val="00AE6C25"/>
    <w:rsid w:val="00AE76BA"/>
    <w:rsid w:val="00AF367B"/>
    <w:rsid w:val="00B01DC3"/>
    <w:rsid w:val="00B05E00"/>
    <w:rsid w:val="00B05F51"/>
    <w:rsid w:val="00B12B67"/>
    <w:rsid w:val="00B12B9B"/>
    <w:rsid w:val="00B12BB2"/>
    <w:rsid w:val="00B1353E"/>
    <w:rsid w:val="00B15E59"/>
    <w:rsid w:val="00B160C8"/>
    <w:rsid w:val="00B23998"/>
    <w:rsid w:val="00B25744"/>
    <w:rsid w:val="00B25D4F"/>
    <w:rsid w:val="00B265AC"/>
    <w:rsid w:val="00B275FB"/>
    <w:rsid w:val="00B27DD6"/>
    <w:rsid w:val="00B30A65"/>
    <w:rsid w:val="00B35115"/>
    <w:rsid w:val="00B364E2"/>
    <w:rsid w:val="00B37A88"/>
    <w:rsid w:val="00B40793"/>
    <w:rsid w:val="00B43334"/>
    <w:rsid w:val="00B43E7E"/>
    <w:rsid w:val="00B47264"/>
    <w:rsid w:val="00B52C9C"/>
    <w:rsid w:val="00B536EE"/>
    <w:rsid w:val="00B537BF"/>
    <w:rsid w:val="00B566E2"/>
    <w:rsid w:val="00B60249"/>
    <w:rsid w:val="00B607AC"/>
    <w:rsid w:val="00B615B2"/>
    <w:rsid w:val="00B658D5"/>
    <w:rsid w:val="00B67207"/>
    <w:rsid w:val="00B70F87"/>
    <w:rsid w:val="00B716C3"/>
    <w:rsid w:val="00B72EE0"/>
    <w:rsid w:val="00B73043"/>
    <w:rsid w:val="00B74148"/>
    <w:rsid w:val="00B770F6"/>
    <w:rsid w:val="00B7757E"/>
    <w:rsid w:val="00B80298"/>
    <w:rsid w:val="00B80AD9"/>
    <w:rsid w:val="00B84315"/>
    <w:rsid w:val="00B85E42"/>
    <w:rsid w:val="00B87876"/>
    <w:rsid w:val="00B95373"/>
    <w:rsid w:val="00B95920"/>
    <w:rsid w:val="00BA0169"/>
    <w:rsid w:val="00BA01C0"/>
    <w:rsid w:val="00BA0FB4"/>
    <w:rsid w:val="00BA3C59"/>
    <w:rsid w:val="00BA6EDE"/>
    <w:rsid w:val="00BB09EA"/>
    <w:rsid w:val="00BB1C0E"/>
    <w:rsid w:val="00BB4D48"/>
    <w:rsid w:val="00BB5F1D"/>
    <w:rsid w:val="00BB5FAC"/>
    <w:rsid w:val="00BB76AA"/>
    <w:rsid w:val="00BB77C7"/>
    <w:rsid w:val="00BC0C2E"/>
    <w:rsid w:val="00BC1C03"/>
    <w:rsid w:val="00BC2A7D"/>
    <w:rsid w:val="00BC3376"/>
    <w:rsid w:val="00BC3C84"/>
    <w:rsid w:val="00BC48D1"/>
    <w:rsid w:val="00BC5EB8"/>
    <w:rsid w:val="00BC70E9"/>
    <w:rsid w:val="00BC76A0"/>
    <w:rsid w:val="00BC7C7F"/>
    <w:rsid w:val="00BC7E41"/>
    <w:rsid w:val="00BD3779"/>
    <w:rsid w:val="00BD4B73"/>
    <w:rsid w:val="00BD52DB"/>
    <w:rsid w:val="00BE1652"/>
    <w:rsid w:val="00BE3AC1"/>
    <w:rsid w:val="00BE3E32"/>
    <w:rsid w:val="00BE792B"/>
    <w:rsid w:val="00BF1116"/>
    <w:rsid w:val="00BF206F"/>
    <w:rsid w:val="00BF2CBE"/>
    <w:rsid w:val="00BF3C3F"/>
    <w:rsid w:val="00BF3E83"/>
    <w:rsid w:val="00C0012E"/>
    <w:rsid w:val="00C0175A"/>
    <w:rsid w:val="00C0183F"/>
    <w:rsid w:val="00C0249F"/>
    <w:rsid w:val="00C024C9"/>
    <w:rsid w:val="00C02FC6"/>
    <w:rsid w:val="00C03EF5"/>
    <w:rsid w:val="00C041D2"/>
    <w:rsid w:val="00C04A55"/>
    <w:rsid w:val="00C04D5E"/>
    <w:rsid w:val="00C04EFE"/>
    <w:rsid w:val="00C1056D"/>
    <w:rsid w:val="00C10928"/>
    <w:rsid w:val="00C120DE"/>
    <w:rsid w:val="00C156F0"/>
    <w:rsid w:val="00C160B6"/>
    <w:rsid w:val="00C16689"/>
    <w:rsid w:val="00C216A0"/>
    <w:rsid w:val="00C2215A"/>
    <w:rsid w:val="00C22DDF"/>
    <w:rsid w:val="00C3080A"/>
    <w:rsid w:val="00C319FD"/>
    <w:rsid w:val="00C32241"/>
    <w:rsid w:val="00C323D3"/>
    <w:rsid w:val="00C338BB"/>
    <w:rsid w:val="00C461A3"/>
    <w:rsid w:val="00C461D4"/>
    <w:rsid w:val="00C50A29"/>
    <w:rsid w:val="00C50EBF"/>
    <w:rsid w:val="00C52981"/>
    <w:rsid w:val="00C52D37"/>
    <w:rsid w:val="00C54EC3"/>
    <w:rsid w:val="00C550D5"/>
    <w:rsid w:val="00C56115"/>
    <w:rsid w:val="00C56AFA"/>
    <w:rsid w:val="00C57A74"/>
    <w:rsid w:val="00C61955"/>
    <w:rsid w:val="00C61A1A"/>
    <w:rsid w:val="00C62507"/>
    <w:rsid w:val="00C62EBF"/>
    <w:rsid w:val="00C63384"/>
    <w:rsid w:val="00C6365D"/>
    <w:rsid w:val="00C63CC2"/>
    <w:rsid w:val="00C657B7"/>
    <w:rsid w:val="00C65DC8"/>
    <w:rsid w:val="00C6626E"/>
    <w:rsid w:val="00C67FDE"/>
    <w:rsid w:val="00C70F32"/>
    <w:rsid w:val="00C74788"/>
    <w:rsid w:val="00C75236"/>
    <w:rsid w:val="00C77645"/>
    <w:rsid w:val="00C802CD"/>
    <w:rsid w:val="00C80F2D"/>
    <w:rsid w:val="00C82061"/>
    <w:rsid w:val="00C83BC7"/>
    <w:rsid w:val="00C84CEF"/>
    <w:rsid w:val="00C8502C"/>
    <w:rsid w:val="00C8527B"/>
    <w:rsid w:val="00C85D7B"/>
    <w:rsid w:val="00C86DEB"/>
    <w:rsid w:val="00C90AD3"/>
    <w:rsid w:val="00C91271"/>
    <w:rsid w:val="00C926E3"/>
    <w:rsid w:val="00C92A0E"/>
    <w:rsid w:val="00C93F45"/>
    <w:rsid w:val="00C94D2D"/>
    <w:rsid w:val="00CA36E1"/>
    <w:rsid w:val="00CA4E35"/>
    <w:rsid w:val="00CA5DE9"/>
    <w:rsid w:val="00CA6726"/>
    <w:rsid w:val="00CB30E3"/>
    <w:rsid w:val="00CB4B21"/>
    <w:rsid w:val="00CB51E2"/>
    <w:rsid w:val="00CC001A"/>
    <w:rsid w:val="00CC01F9"/>
    <w:rsid w:val="00CC38BC"/>
    <w:rsid w:val="00CC40ED"/>
    <w:rsid w:val="00CC571C"/>
    <w:rsid w:val="00CC6BA9"/>
    <w:rsid w:val="00CC7B55"/>
    <w:rsid w:val="00CC7DFE"/>
    <w:rsid w:val="00CD1759"/>
    <w:rsid w:val="00CD1848"/>
    <w:rsid w:val="00CD2FF1"/>
    <w:rsid w:val="00CD5482"/>
    <w:rsid w:val="00CD6401"/>
    <w:rsid w:val="00CD735F"/>
    <w:rsid w:val="00CE006F"/>
    <w:rsid w:val="00CE020A"/>
    <w:rsid w:val="00CE223B"/>
    <w:rsid w:val="00CE2B17"/>
    <w:rsid w:val="00CE374D"/>
    <w:rsid w:val="00CE3B93"/>
    <w:rsid w:val="00CE4F25"/>
    <w:rsid w:val="00CE58ED"/>
    <w:rsid w:val="00CE67DA"/>
    <w:rsid w:val="00CE758F"/>
    <w:rsid w:val="00CE7B50"/>
    <w:rsid w:val="00CF1365"/>
    <w:rsid w:val="00CF236B"/>
    <w:rsid w:val="00CF240B"/>
    <w:rsid w:val="00CF336B"/>
    <w:rsid w:val="00CF3B75"/>
    <w:rsid w:val="00CF74D4"/>
    <w:rsid w:val="00CF7B40"/>
    <w:rsid w:val="00CF7FB6"/>
    <w:rsid w:val="00D01755"/>
    <w:rsid w:val="00D02ADC"/>
    <w:rsid w:val="00D049D9"/>
    <w:rsid w:val="00D05B4B"/>
    <w:rsid w:val="00D063C2"/>
    <w:rsid w:val="00D06733"/>
    <w:rsid w:val="00D0737D"/>
    <w:rsid w:val="00D10BEE"/>
    <w:rsid w:val="00D114FA"/>
    <w:rsid w:val="00D11C9E"/>
    <w:rsid w:val="00D1308C"/>
    <w:rsid w:val="00D14B0C"/>
    <w:rsid w:val="00D16208"/>
    <w:rsid w:val="00D215E4"/>
    <w:rsid w:val="00D219D5"/>
    <w:rsid w:val="00D2263F"/>
    <w:rsid w:val="00D24EE2"/>
    <w:rsid w:val="00D2559B"/>
    <w:rsid w:val="00D3143F"/>
    <w:rsid w:val="00D33AAC"/>
    <w:rsid w:val="00D33BA9"/>
    <w:rsid w:val="00D3435C"/>
    <w:rsid w:val="00D360DA"/>
    <w:rsid w:val="00D37786"/>
    <w:rsid w:val="00D40FFB"/>
    <w:rsid w:val="00D50960"/>
    <w:rsid w:val="00D50AA6"/>
    <w:rsid w:val="00D50E9E"/>
    <w:rsid w:val="00D52746"/>
    <w:rsid w:val="00D52AB3"/>
    <w:rsid w:val="00D54318"/>
    <w:rsid w:val="00D606B1"/>
    <w:rsid w:val="00D617C5"/>
    <w:rsid w:val="00D63AED"/>
    <w:rsid w:val="00D64589"/>
    <w:rsid w:val="00D66F58"/>
    <w:rsid w:val="00D709B2"/>
    <w:rsid w:val="00D71381"/>
    <w:rsid w:val="00D7173A"/>
    <w:rsid w:val="00D721EB"/>
    <w:rsid w:val="00D7537C"/>
    <w:rsid w:val="00D75F3C"/>
    <w:rsid w:val="00D77EF4"/>
    <w:rsid w:val="00D80A25"/>
    <w:rsid w:val="00D83412"/>
    <w:rsid w:val="00D854B2"/>
    <w:rsid w:val="00D87CCE"/>
    <w:rsid w:val="00D87DFB"/>
    <w:rsid w:val="00D91325"/>
    <w:rsid w:val="00D947A1"/>
    <w:rsid w:val="00D959E9"/>
    <w:rsid w:val="00D970C3"/>
    <w:rsid w:val="00DA2982"/>
    <w:rsid w:val="00DA39B8"/>
    <w:rsid w:val="00DA4668"/>
    <w:rsid w:val="00DA5840"/>
    <w:rsid w:val="00DA7879"/>
    <w:rsid w:val="00DA7ACB"/>
    <w:rsid w:val="00DB0319"/>
    <w:rsid w:val="00DB2230"/>
    <w:rsid w:val="00DB2A7E"/>
    <w:rsid w:val="00DB470E"/>
    <w:rsid w:val="00DC0157"/>
    <w:rsid w:val="00DC260D"/>
    <w:rsid w:val="00DC271C"/>
    <w:rsid w:val="00DC2FC3"/>
    <w:rsid w:val="00DC3C54"/>
    <w:rsid w:val="00DC45E6"/>
    <w:rsid w:val="00DD0C4F"/>
    <w:rsid w:val="00DD33E8"/>
    <w:rsid w:val="00DD4110"/>
    <w:rsid w:val="00DD4D01"/>
    <w:rsid w:val="00DD5095"/>
    <w:rsid w:val="00DE0797"/>
    <w:rsid w:val="00DE1AC8"/>
    <w:rsid w:val="00DE429A"/>
    <w:rsid w:val="00DE42C9"/>
    <w:rsid w:val="00DE5D83"/>
    <w:rsid w:val="00DF1D6D"/>
    <w:rsid w:val="00DF26EA"/>
    <w:rsid w:val="00DF3954"/>
    <w:rsid w:val="00DF3C6D"/>
    <w:rsid w:val="00DF7267"/>
    <w:rsid w:val="00E0051C"/>
    <w:rsid w:val="00E00941"/>
    <w:rsid w:val="00E1186A"/>
    <w:rsid w:val="00E13A85"/>
    <w:rsid w:val="00E1448D"/>
    <w:rsid w:val="00E144EB"/>
    <w:rsid w:val="00E204CE"/>
    <w:rsid w:val="00E20E40"/>
    <w:rsid w:val="00E21A8B"/>
    <w:rsid w:val="00E2647C"/>
    <w:rsid w:val="00E32DE2"/>
    <w:rsid w:val="00E3363C"/>
    <w:rsid w:val="00E360BD"/>
    <w:rsid w:val="00E3684E"/>
    <w:rsid w:val="00E36EC7"/>
    <w:rsid w:val="00E437EF"/>
    <w:rsid w:val="00E44649"/>
    <w:rsid w:val="00E46920"/>
    <w:rsid w:val="00E479EA"/>
    <w:rsid w:val="00E47F01"/>
    <w:rsid w:val="00E528E0"/>
    <w:rsid w:val="00E5716E"/>
    <w:rsid w:val="00E6173F"/>
    <w:rsid w:val="00E646D5"/>
    <w:rsid w:val="00E64B44"/>
    <w:rsid w:val="00E6614B"/>
    <w:rsid w:val="00E665BE"/>
    <w:rsid w:val="00E66885"/>
    <w:rsid w:val="00E66BA1"/>
    <w:rsid w:val="00E66F64"/>
    <w:rsid w:val="00E7014D"/>
    <w:rsid w:val="00E73A25"/>
    <w:rsid w:val="00E752F3"/>
    <w:rsid w:val="00E75428"/>
    <w:rsid w:val="00E7687E"/>
    <w:rsid w:val="00E77CFA"/>
    <w:rsid w:val="00E802E6"/>
    <w:rsid w:val="00E80532"/>
    <w:rsid w:val="00E8091D"/>
    <w:rsid w:val="00E83DED"/>
    <w:rsid w:val="00E85200"/>
    <w:rsid w:val="00E85C87"/>
    <w:rsid w:val="00E87732"/>
    <w:rsid w:val="00E87C1C"/>
    <w:rsid w:val="00E90A28"/>
    <w:rsid w:val="00E914B9"/>
    <w:rsid w:val="00E960D5"/>
    <w:rsid w:val="00EA1302"/>
    <w:rsid w:val="00EA51FF"/>
    <w:rsid w:val="00EA75F0"/>
    <w:rsid w:val="00EB2761"/>
    <w:rsid w:val="00EB771E"/>
    <w:rsid w:val="00EB7726"/>
    <w:rsid w:val="00EB7CC6"/>
    <w:rsid w:val="00EC0BEB"/>
    <w:rsid w:val="00EC16EE"/>
    <w:rsid w:val="00EC2219"/>
    <w:rsid w:val="00EC316F"/>
    <w:rsid w:val="00EC35CC"/>
    <w:rsid w:val="00EC3B5A"/>
    <w:rsid w:val="00EC52AB"/>
    <w:rsid w:val="00EC5BF3"/>
    <w:rsid w:val="00EC701B"/>
    <w:rsid w:val="00ED1475"/>
    <w:rsid w:val="00ED359B"/>
    <w:rsid w:val="00ED35F1"/>
    <w:rsid w:val="00ED6A48"/>
    <w:rsid w:val="00ED6A56"/>
    <w:rsid w:val="00ED6D47"/>
    <w:rsid w:val="00EE0846"/>
    <w:rsid w:val="00EE1E94"/>
    <w:rsid w:val="00EE3E3C"/>
    <w:rsid w:val="00EF05C3"/>
    <w:rsid w:val="00EF0AF3"/>
    <w:rsid w:val="00EF2E06"/>
    <w:rsid w:val="00EF50CA"/>
    <w:rsid w:val="00F01025"/>
    <w:rsid w:val="00F01674"/>
    <w:rsid w:val="00F01A2A"/>
    <w:rsid w:val="00F0338B"/>
    <w:rsid w:val="00F036C1"/>
    <w:rsid w:val="00F03F97"/>
    <w:rsid w:val="00F0465B"/>
    <w:rsid w:val="00F05DA7"/>
    <w:rsid w:val="00F05E62"/>
    <w:rsid w:val="00F061E2"/>
    <w:rsid w:val="00F07DFE"/>
    <w:rsid w:val="00F1277B"/>
    <w:rsid w:val="00F12A98"/>
    <w:rsid w:val="00F1396E"/>
    <w:rsid w:val="00F144CE"/>
    <w:rsid w:val="00F20107"/>
    <w:rsid w:val="00F20D83"/>
    <w:rsid w:val="00F223E0"/>
    <w:rsid w:val="00F22BB2"/>
    <w:rsid w:val="00F237EE"/>
    <w:rsid w:val="00F24C15"/>
    <w:rsid w:val="00F251B2"/>
    <w:rsid w:val="00F251B4"/>
    <w:rsid w:val="00F260F2"/>
    <w:rsid w:val="00F26355"/>
    <w:rsid w:val="00F272EA"/>
    <w:rsid w:val="00F32470"/>
    <w:rsid w:val="00F34B0C"/>
    <w:rsid w:val="00F35120"/>
    <w:rsid w:val="00F35CE6"/>
    <w:rsid w:val="00F35CFB"/>
    <w:rsid w:val="00F406CD"/>
    <w:rsid w:val="00F42218"/>
    <w:rsid w:val="00F46895"/>
    <w:rsid w:val="00F50461"/>
    <w:rsid w:val="00F52BE1"/>
    <w:rsid w:val="00F53267"/>
    <w:rsid w:val="00F55E37"/>
    <w:rsid w:val="00F573B2"/>
    <w:rsid w:val="00F57777"/>
    <w:rsid w:val="00F61CA2"/>
    <w:rsid w:val="00F62538"/>
    <w:rsid w:val="00F62FE6"/>
    <w:rsid w:val="00F6444F"/>
    <w:rsid w:val="00F652C5"/>
    <w:rsid w:val="00F667E0"/>
    <w:rsid w:val="00F70935"/>
    <w:rsid w:val="00F70FAB"/>
    <w:rsid w:val="00F73A76"/>
    <w:rsid w:val="00F73F46"/>
    <w:rsid w:val="00F740E1"/>
    <w:rsid w:val="00F75974"/>
    <w:rsid w:val="00F76A87"/>
    <w:rsid w:val="00F80684"/>
    <w:rsid w:val="00F82782"/>
    <w:rsid w:val="00F8417E"/>
    <w:rsid w:val="00F858AC"/>
    <w:rsid w:val="00F90230"/>
    <w:rsid w:val="00F90F9E"/>
    <w:rsid w:val="00F94CDF"/>
    <w:rsid w:val="00F96F5A"/>
    <w:rsid w:val="00FA35E1"/>
    <w:rsid w:val="00FA3A09"/>
    <w:rsid w:val="00FA3DB5"/>
    <w:rsid w:val="00FA42B6"/>
    <w:rsid w:val="00FA5132"/>
    <w:rsid w:val="00FB287D"/>
    <w:rsid w:val="00FB3138"/>
    <w:rsid w:val="00FB3E05"/>
    <w:rsid w:val="00FB680A"/>
    <w:rsid w:val="00FB6A89"/>
    <w:rsid w:val="00FC09B1"/>
    <w:rsid w:val="00FC1657"/>
    <w:rsid w:val="00FC5305"/>
    <w:rsid w:val="00FC5875"/>
    <w:rsid w:val="00FD2E36"/>
    <w:rsid w:val="00FD2E5C"/>
    <w:rsid w:val="00FD6589"/>
    <w:rsid w:val="00FD6E6F"/>
    <w:rsid w:val="00FE07A9"/>
    <w:rsid w:val="00FE1891"/>
    <w:rsid w:val="00FE4010"/>
    <w:rsid w:val="00FE41FD"/>
    <w:rsid w:val="00FE4DD6"/>
    <w:rsid w:val="00FE5DBB"/>
    <w:rsid w:val="00FE74FE"/>
    <w:rsid w:val="00FE78D3"/>
    <w:rsid w:val="00FE7915"/>
    <w:rsid w:val="00FF02C1"/>
    <w:rsid w:val="00FF049E"/>
    <w:rsid w:val="00FF094B"/>
    <w:rsid w:val="00FF0AB0"/>
    <w:rsid w:val="00FF1BEA"/>
    <w:rsid w:val="00FF242F"/>
    <w:rsid w:val="00FF2F79"/>
    <w:rsid w:val="00FF3DDB"/>
    <w:rsid w:val="00FF5EBF"/>
    <w:rsid w:val="010977F6"/>
    <w:rsid w:val="081A08EC"/>
    <w:rsid w:val="10FA74F2"/>
    <w:rsid w:val="1DD6211A"/>
    <w:rsid w:val="37883779"/>
    <w:rsid w:val="3B8B5FBB"/>
    <w:rsid w:val="3F0A537A"/>
    <w:rsid w:val="3F2F0E1C"/>
    <w:rsid w:val="428D7D6B"/>
    <w:rsid w:val="4BBD7E05"/>
    <w:rsid w:val="4DAA30B4"/>
    <w:rsid w:val="591B04E7"/>
    <w:rsid w:val="65637B8A"/>
    <w:rsid w:val="7ABA0DC4"/>
    <w:rsid w:val="BFD3F59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nhideWhenUsed="0" w:uiPriority="9" w:semiHidden="0" w:name="heading 7"/>
    <w:lsdException w:qFormat="1" w:unhideWhenUsed="0" w:uiPriority="9" w:semiHidden="0" w:name="heading 8"/>
    <w:lsdException w:qFormat="1" w:unhideWhenUsed="0" w:uiPriority="9" w:semiHidden="0" w:name="heading 9"/>
    <w:lsdException w:uiPriority="99" w:semiHidden="0" w:name="index 1"/>
    <w:lsdException w:uiPriority="99" w:semiHidden="0" w:name="index 2"/>
    <w:lsdException w:uiPriority="99" w:semiHidden="0" w:name="index 3"/>
    <w:lsdException w:uiPriority="99" w:semiHidden="0" w:name="index 4"/>
    <w:lsdException w:uiPriority="99" w:semiHidden="0" w:name="index 5"/>
    <w:lsdException w:uiPriority="99" w:semiHidden="0" w:name="index 6"/>
    <w:lsdException w:uiPriority="99" w:semiHidden="0" w:name="index 7"/>
    <w:lsdException w:uiPriority="99" w:semiHidden="0" w:name="index 8"/>
    <w:lsdException w:uiPriority="99" w:semiHidden="0" w:name="index 9"/>
    <w:lsdException w:uiPriority="39" w:semiHidden="0" w:name="toc 1"/>
    <w:lsdException w:uiPriority="39" w:semiHidden="0" w:name="toc 2"/>
    <w:lsdException w:uiPriority="39" w:semiHidden="0" w:name="toc 3"/>
    <w:lsdException w:uiPriority="39" w:semiHidden="0" w:name="toc 4"/>
    <w:lsdException w:uiPriority="39" w:semiHidden="0" w:name="toc 5"/>
    <w:lsdException w:uiPriority="39" w:semiHidden="0" w:name="toc 6"/>
    <w:lsdException w:uiPriority="39" w:semiHidden="0" w:name="toc 7"/>
    <w:lsdException w:uiPriority="39" w:semiHidden="0" w:name="toc 8"/>
    <w:lsdException w:uiPriority="39" w:semiHidden="0" w:name="toc 9"/>
    <w:lsdException w:uiPriority="99" w:semiHidden="0" w:name="Normal Indent"/>
    <w:lsdException w:uiPriority="99" w:semiHidden="0" w:name="footnote text"/>
    <w:lsdException w:unhideWhenUsed="0" w:uiPriority="99" w:semiHidden="0" w:name="annotation text"/>
    <w:lsdException w:uiPriority="99" w:semiHidden="0" w:name="header"/>
    <w:lsdException w:uiPriority="99" w:semiHidden="0" w:name="footer"/>
    <w:lsdException w:uiPriority="99" w:semiHidden="0" w:name="index heading"/>
    <w:lsdException w:qFormat="1" w:unhideWhenUsed="0" w:uiPriority="35" w:semiHidden="0" w:name="caption"/>
    <w:lsdException w:uiPriority="99" w:semiHidden="0" w:name="table of figures"/>
    <w:lsdException w:uiPriority="99" w:semiHidden="0" w:name="envelope address"/>
    <w:lsdException w:uiPriority="99" w:semiHidden="0" w:name="envelope return"/>
    <w:lsdException w:uiPriority="99" w:name="footnote reference"/>
    <w:lsdException w:unhideWhenUsed="0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semiHidden="0" w:name="endnote text"/>
    <w:lsdException w:uiPriority="99" w:semiHidden="0" w:name="table of authorities"/>
    <w:lsdException w:uiPriority="99" w:semiHidden="0" w:name="macro"/>
    <w:lsdException w:uiPriority="99" w:semiHidden="0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semiHidden="0" w:name="List 4"/>
    <w:lsdException w:uiPriority="99" w:semiHidden="0" w:name="List 5"/>
    <w:lsdException w:uiPriority="99" w:semiHidden="0" w:name="List Bullet 2"/>
    <w:lsdException w:uiPriority="99" w:semiHidden="0" w:name="List Bullet 3"/>
    <w:lsdException w:uiPriority="99" w:semiHidden="0" w:name="List Bullet 4"/>
    <w:lsdException w:uiPriority="99" w:semiHidden="0" w:name="List Bullet 5"/>
    <w:lsdException w:uiPriority="99" w:semiHidden="0" w:name="List Number 2"/>
    <w:lsdException w:uiPriority="99" w:semiHidden="0" w:name="List Number 3"/>
    <w:lsdException w:uiPriority="99" w:semiHidden="0" w:name="List Number 4"/>
    <w:lsdException w:uiPriority="99" w:semiHidden="0" w:name="List Number 5"/>
    <w:lsdException w:qFormat="1" w:unhideWhenUsed="0" w:uiPriority="10" w:semiHidden="0" w:name="Title"/>
    <w:lsdException w:uiPriority="99" w:semiHidden="0" w:name="Closing"/>
    <w:lsdException w:uiPriority="99" w:semiHidden="0" w:name="Signature"/>
    <w:lsdException w:uiPriority="1" w:semiHidden="0" w:name="Default Paragraph Font"/>
    <w:lsdException w:qFormat="1" w:unhideWhenUsed="0" w:uiPriority="0" w:semiHidden="0" w:name="Body Text"/>
    <w:lsdException w:uiPriority="99" w:semiHidden="0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semiHidden="0" w:name="List Continue 4"/>
    <w:lsdException w:uiPriority="99" w:semiHidden="0" w:name="List Continue 5"/>
    <w:lsdException w:uiPriority="99" w:semiHidden="0" w:name="Message Header"/>
    <w:lsdException w:qFormat="1" w:unhideWhenUsed="0" w:uiPriority="11" w:semiHidden="0" w:name="Subtitle"/>
    <w:lsdException w:uiPriority="99" w:semiHidden="0" w:name="Salutation"/>
    <w:lsdException w:uiPriority="99" w:semiHidden="0" w:name="Date"/>
    <w:lsdException w:uiPriority="99" w:semiHidden="0" w:name="Body Text First Indent"/>
    <w:lsdException w:uiPriority="99" w:semiHidden="0" w:name="Body Text First Indent 2"/>
    <w:lsdException w:uiPriority="99" w:semiHidden="0" w:name="Note Heading"/>
    <w:lsdException w:uiPriority="99" w:semiHidden="0" w:name="Body Text 2"/>
    <w:lsdException w:uiPriority="99" w:semiHidden="0" w:name="Body Text 3"/>
    <w:lsdException w:uiPriority="99" w:semiHidden="0" w:name="Body Text Indent 2"/>
    <w:lsdException w:uiPriority="99" w:semiHidden="0" w:name="Body Text Indent 3"/>
    <w:lsdException w:uiPriority="99" w:semiHidden="0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semiHidden="0" w:name="Document Map"/>
    <w:lsdException w:qFormat="1" w:unhideWhenUsed="0" w:uiPriority="0" w:semiHidden="0" w:name="Plain Text"/>
    <w:lsdException w:uiPriority="99" w:semiHidden="0" w:name="E-mail Signature"/>
    <w:lsdException w:qFormat="1" w:unhideWhenUsed="0" w:uiPriority="99" w:semiHidden="0" w:name="Normal (Web)"/>
    <w:lsdException w:uiPriority="99" w:name="HTML Acronym"/>
    <w:lsdException w:uiPriority="99" w:semiHidden="0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semiHidden="0" w:name="Balloon Text"/>
    <w:lsdException w:unhideWhenUsed="0" w:uiPriority="59" w:semiHidden="0" w:name="Table Grid"/>
    <w:lsdException w:uiPriority="99" w:name="Table Theme"/>
    <w:lsdException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93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1"/>
    <w:next w:val="1"/>
    <w:link w:val="94"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 w:eastAsia="宋体" w:cs="Times New Roman"/>
      <w:b/>
      <w:bCs/>
      <w:sz w:val="32"/>
      <w:szCs w:val="32"/>
    </w:rPr>
  </w:style>
  <w:style w:type="paragraph" w:styleId="5">
    <w:name w:val="heading 3"/>
    <w:basedOn w:val="1"/>
    <w:next w:val="1"/>
    <w:link w:val="95"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6">
    <w:name w:val="heading 4"/>
    <w:basedOn w:val="1"/>
    <w:next w:val="1"/>
    <w:link w:val="96"/>
    <w:qFormat/>
    <w:uiPriority w:val="9"/>
    <w:pPr>
      <w:keepNext/>
      <w:keepLines/>
      <w:spacing w:before="280" w:after="290" w:line="376" w:lineRule="auto"/>
      <w:outlineLvl w:val="3"/>
    </w:pPr>
    <w:rPr>
      <w:rFonts w:ascii="Cambria" w:hAnsi="Cambria" w:eastAsia="宋体" w:cs="Times New Roman"/>
      <w:b/>
      <w:bCs/>
      <w:sz w:val="28"/>
      <w:szCs w:val="28"/>
    </w:rPr>
  </w:style>
  <w:style w:type="paragraph" w:styleId="7">
    <w:name w:val="heading 5"/>
    <w:basedOn w:val="1"/>
    <w:next w:val="1"/>
    <w:link w:val="97"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98"/>
    <w:qFormat/>
    <w:uiPriority w:val="9"/>
    <w:pPr>
      <w:keepNext/>
      <w:keepLines/>
      <w:spacing w:before="240" w:after="64" w:line="320" w:lineRule="auto"/>
      <w:outlineLvl w:val="5"/>
    </w:pPr>
    <w:rPr>
      <w:rFonts w:ascii="Cambria" w:hAnsi="Cambria" w:eastAsia="宋体" w:cs="Times New Roman"/>
      <w:b/>
      <w:bCs/>
      <w:sz w:val="24"/>
      <w:szCs w:val="24"/>
    </w:rPr>
  </w:style>
  <w:style w:type="paragraph" w:styleId="9">
    <w:name w:val="heading 7"/>
    <w:basedOn w:val="1"/>
    <w:next w:val="1"/>
    <w:link w:val="99"/>
    <w:qFormat/>
    <w:uiPriority w:val="9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1"/>
    <w:link w:val="100"/>
    <w:qFormat/>
    <w:uiPriority w:val="9"/>
    <w:pPr>
      <w:keepNext/>
      <w:keepLines/>
      <w:spacing w:before="240" w:after="64" w:line="320" w:lineRule="auto"/>
      <w:outlineLvl w:val="7"/>
    </w:pPr>
    <w:rPr>
      <w:rFonts w:ascii="Cambria" w:hAnsi="Cambria" w:eastAsia="宋体" w:cs="Times New Roman"/>
      <w:sz w:val="24"/>
      <w:szCs w:val="24"/>
    </w:rPr>
  </w:style>
  <w:style w:type="paragraph" w:styleId="11">
    <w:name w:val="heading 9"/>
    <w:basedOn w:val="1"/>
    <w:next w:val="1"/>
    <w:link w:val="101"/>
    <w:qFormat/>
    <w:uiPriority w:val="9"/>
    <w:pPr>
      <w:keepNext/>
      <w:keepLines/>
      <w:spacing w:before="240" w:after="64" w:line="320" w:lineRule="auto"/>
      <w:outlineLvl w:val="8"/>
    </w:pPr>
    <w:rPr>
      <w:rFonts w:ascii="Cambria" w:hAnsi="Cambria" w:eastAsia="宋体" w:cs="Times New Roman"/>
      <w:szCs w:val="21"/>
    </w:rPr>
  </w:style>
  <w:style w:type="character" w:default="1" w:styleId="90">
    <w:name w:val="Default Paragraph Font"/>
    <w:unhideWhenUsed/>
    <w:uiPriority w:val="1"/>
  </w:style>
  <w:style w:type="table" w:default="1" w:styleId="88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92"/>
    <w:unhideWhenUsed/>
    <w:uiPriority w:val="99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paragraph" w:styleId="12">
    <w:name w:val="List 3"/>
    <w:basedOn w:val="1"/>
    <w:unhideWhenUsed/>
    <w:uiPriority w:val="99"/>
    <w:pPr>
      <w:ind w:left="100" w:leftChars="400" w:hanging="200" w:hangingChars="200"/>
      <w:contextualSpacing/>
    </w:pPr>
  </w:style>
  <w:style w:type="paragraph" w:styleId="13">
    <w:name w:val="toc 7"/>
    <w:basedOn w:val="1"/>
    <w:next w:val="1"/>
    <w:unhideWhenUsed/>
    <w:uiPriority w:val="39"/>
    <w:pPr>
      <w:ind w:left="2520" w:leftChars="1200"/>
    </w:pPr>
  </w:style>
  <w:style w:type="paragraph" w:styleId="14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5">
    <w:name w:val="table of authorities"/>
    <w:basedOn w:val="1"/>
    <w:next w:val="1"/>
    <w:unhideWhenUsed/>
    <w:uiPriority w:val="99"/>
    <w:pPr>
      <w:ind w:left="420" w:leftChars="200"/>
    </w:pPr>
  </w:style>
  <w:style w:type="paragraph" w:styleId="16">
    <w:name w:val="Note Heading"/>
    <w:basedOn w:val="1"/>
    <w:next w:val="1"/>
    <w:link w:val="102"/>
    <w:unhideWhenUsed/>
    <w:uiPriority w:val="99"/>
    <w:pPr>
      <w:jc w:val="center"/>
    </w:pPr>
  </w:style>
  <w:style w:type="paragraph" w:styleId="17">
    <w:name w:val="List Bullet 4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8">
    <w:name w:val="index 8"/>
    <w:basedOn w:val="1"/>
    <w:next w:val="1"/>
    <w:unhideWhenUsed/>
    <w:uiPriority w:val="99"/>
    <w:pPr>
      <w:ind w:left="1400" w:leftChars="1400"/>
    </w:pPr>
  </w:style>
  <w:style w:type="paragraph" w:styleId="19">
    <w:name w:val="E-mail Signature"/>
    <w:basedOn w:val="1"/>
    <w:link w:val="103"/>
    <w:unhideWhenUsed/>
    <w:uiPriority w:val="99"/>
  </w:style>
  <w:style w:type="paragraph" w:styleId="20">
    <w:name w:val="List Number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1">
    <w:name w:val="Normal Indent"/>
    <w:basedOn w:val="1"/>
    <w:unhideWhenUsed/>
    <w:uiPriority w:val="99"/>
    <w:pPr>
      <w:ind w:firstLine="420" w:firstLineChars="200"/>
    </w:pPr>
  </w:style>
  <w:style w:type="paragraph" w:styleId="22">
    <w:name w:val="caption"/>
    <w:basedOn w:val="1"/>
    <w:next w:val="1"/>
    <w:qFormat/>
    <w:uiPriority w:val="35"/>
    <w:rPr>
      <w:rFonts w:ascii="Cambria" w:hAnsi="Cambria" w:eastAsia="黑体" w:cs="Times New Roman"/>
      <w:sz w:val="20"/>
      <w:szCs w:val="20"/>
    </w:rPr>
  </w:style>
  <w:style w:type="paragraph" w:styleId="23">
    <w:name w:val="index 5"/>
    <w:basedOn w:val="1"/>
    <w:next w:val="1"/>
    <w:unhideWhenUsed/>
    <w:uiPriority w:val="99"/>
    <w:pPr>
      <w:ind w:left="800" w:leftChars="800"/>
    </w:pPr>
  </w:style>
  <w:style w:type="paragraph" w:styleId="24">
    <w:name w:val="List Bullet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5">
    <w:name w:val="envelope address"/>
    <w:basedOn w:val="1"/>
    <w:unhideWhenUsed/>
    <w:uiPriority w:val="99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Cambria" w:hAnsi="Cambria" w:eastAsia="宋体" w:cs="Times New Roman"/>
      <w:sz w:val="24"/>
      <w:szCs w:val="24"/>
    </w:rPr>
  </w:style>
  <w:style w:type="paragraph" w:styleId="26">
    <w:name w:val="Document Map"/>
    <w:basedOn w:val="1"/>
    <w:link w:val="104"/>
    <w:unhideWhenUsed/>
    <w:uiPriority w:val="99"/>
    <w:rPr>
      <w:rFonts w:ascii="宋体"/>
      <w:sz w:val="18"/>
      <w:szCs w:val="18"/>
    </w:rPr>
  </w:style>
  <w:style w:type="paragraph" w:styleId="27">
    <w:name w:val="toa heading"/>
    <w:basedOn w:val="1"/>
    <w:next w:val="1"/>
    <w:unhideWhenUsed/>
    <w:uiPriority w:val="99"/>
    <w:pPr>
      <w:spacing w:before="120"/>
    </w:pPr>
    <w:rPr>
      <w:rFonts w:ascii="Cambria" w:hAnsi="Cambria" w:cs="Times New Roman"/>
      <w:sz w:val="24"/>
      <w:szCs w:val="24"/>
    </w:rPr>
  </w:style>
  <w:style w:type="paragraph" w:styleId="28">
    <w:name w:val="annotation text"/>
    <w:basedOn w:val="1"/>
    <w:link w:val="105"/>
    <w:uiPriority w:val="99"/>
    <w:pPr>
      <w:jc w:val="left"/>
    </w:pPr>
    <w:rPr>
      <w:rFonts w:ascii="Times New Roman" w:hAnsi="Times New Roman"/>
      <w:kern w:val="0"/>
      <w:sz w:val="20"/>
      <w:szCs w:val="24"/>
    </w:rPr>
  </w:style>
  <w:style w:type="paragraph" w:styleId="29">
    <w:name w:val="index 6"/>
    <w:basedOn w:val="1"/>
    <w:next w:val="1"/>
    <w:unhideWhenUsed/>
    <w:uiPriority w:val="99"/>
    <w:pPr>
      <w:ind w:left="1000" w:leftChars="1000"/>
    </w:pPr>
  </w:style>
  <w:style w:type="paragraph" w:styleId="30">
    <w:name w:val="Salutation"/>
    <w:basedOn w:val="1"/>
    <w:next w:val="1"/>
    <w:link w:val="106"/>
    <w:unhideWhenUsed/>
    <w:uiPriority w:val="99"/>
  </w:style>
  <w:style w:type="paragraph" w:styleId="31">
    <w:name w:val="Body Text 3"/>
    <w:basedOn w:val="1"/>
    <w:link w:val="107"/>
    <w:unhideWhenUsed/>
    <w:uiPriority w:val="99"/>
    <w:pPr>
      <w:spacing w:after="120"/>
    </w:pPr>
    <w:rPr>
      <w:sz w:val="16"/>
      <w:szCs w:val="16"/>
    </w:rPr>
  </w:style>
  <w:style w:type="paragraph" w:styleId="32">
    <w:name w:val="Closing"/>
    <w:basedOn w:val="1"/>
    <w:link w:val="108"/>
    <w:unhideWhenUsed/>
    <w:uiPriority w:val="99"/>
    <w:pPr>
      <w:ind w:left="100" w:leftChars="2100"/>
    </w:pPr>
  </w:style>
  <w:style w:type="paragraph" w:styleId="33">
    <w:name w:val="List Bullet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4">
    <w:name w:val="Body Text"/>
    <w:basedOn w:val="1"/>
    <w:link w:val="109"/>
    <w:qFormat/>
    <w:uiPriority w:val="0"/>
    <w:pPr>
      <w:shd w:val="clear" w:color="auto" w:fill="FFFFFF"/>
      <w:spacing w:line="405" w:lineRule="exact"/>
      <w:jc w:val="distribute"/>
    </w:pPr>
    <w:rPr>
      <w:rFonts w:ascii="宋体" w:hAnsi="Times New Roman"/>
      <w:kern w:val="0"/>
      <w:sz w:val="18"/>
      <w:szCs w:val="18"/>
    </w:rPr>
  </w:style>
  <w:style w:type="paragraph" w:styleId="35">
    <w:name w:val="Body Text Indent"/>
    <w:basedOn w:val="1"/>
    <w:link w:val="110"/>
    <w:unhideWhenUsed/>
    <w:uiPriority w:val="99"/>
    <w:pPr>
      <w:spacing w:after="120"/>
      <w:ind w:left="420" w:leftChars="200"/>
    </w:pPr>
  </w:style>
  <w:style w:type="paragraph" w:styleId="36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7">
    <w:name w:val="List 2"/>
    <w:basedOn w:val="1"/>
    <w:unhideWhenUsed/>
    <w:uiPriority w:val="99"/>
    <w:pPr>
      <w:ind w:left="100" w:leftChars="200" w:hanging="200" w:hangingChars="200"/>
      <w:contextualSpacing/>
    </w:pPr>
  </w:style>
  <w:style w:type="paragraph" w:styleId="38">
    <w:name w:val="List Continue"/>
    <w:basedOn w:val="1"/>
    <w:unhideWhenUsed/>
    <w:uiPriority w:val="99"/>
    <w:pPr>
      <w:spacing w:after="120"/>
      <w:ind w:left="420" w:leftChars="200"/>
      <w:contextualSpacing/>
    </w:pPr>
  </w:style>
  <w:style w:type="paragraph" w:styleId="39">
    <w:name w:val="Block Text"/>
    <w:basedOn w:val="1"/>
    <w:unhideWhenUsed/>
    <w:uiPriority w:val="99"/>
    <w:pPr>
      <w:spacing w:after="120"/>
      <w:ind w:left="1440" w:leftChars="700" w:right="1440" w:rightChars="700"/>
    </w:pPr>
  </w:style>
  <w:style w:type="paragraph" w:styleId="40">
    <w:name w:val="List Bullet 2"/>
    <w:basedOn w:val="1"/>
    <w:unhideWhenUsed/>
    <w:uiPriority w:val="99"/>
    <w:pPr>
      <w:numPr>
        <w:ilvl w:val="0"/>
        <w:numId w:val="7"/>
      </w:numPr>
      <w:contextualSpacing/>
    </w:pPr>
  </w:style>
  <w:style w:type="paragraph" w:styleId="41">
    <w:name w:val="HTML Address"/>
    <w:basedOn w:val="1"/>
    <w:link w:val="111"/>
    <w:unhideWhenUsed/>
    <w:uiPriority w:val="99"/>
    <w:rPr>
      <w:i/>
      <w:iCs/>
    </w:rPr>
  </w:style>
  <w:style w:type="paragraph" w:styleId="42">
    <w:name w:val="index 4"/>
    <w:basedOn w:val="1"/>
    <w:next w:val="1"/>
    <w:unhideWhenUsed/>
    <w:uiPriority w:val="99"/>
    <w:pPr>
      <w:ind w:left="600" w:leftChars="600"/>
    </w:pPr>
  </w:style>
  <w:style w:type="paragraph" w:styleId="43">
    <w:name w:val="toc 5"/>
    <w:basedOn w:val="1"/>
    <w:next w:val="1"/>
    <w:unhideWhenUsed/>
    <w:uiPriority w:val="39"/>
    <w:pPr>
      <w:ind w:left="1680" w:leftChars="800"/>
    </w:pPr>
  </w:style>
  <w:style w:type="paragraph" w:styleId="44">
    <w:name w:val="toc 3"/>
    <w:basedOn w:val="1"/>
    <w:next w:val="1"/>
    <w:unhideWhenUsed/>
    <w:uiPriority w:val="39"/>
    <w:pPr>
      <w:ind w:left="840" w:leftChars="400"/>
    </w:pPr>
  </w:style>
  <w:style w:type="paragraph" w:styleId="45">
    <w:name w:val="Plain Text"/>
    <w:basedOn w:val="1"/>
    <w:link w:val="112"/>
    <w:qFormat/>
    <w:uiPriority w:val="0"/>
    <w:rPr>
      <w:rFonts w:ascii="宋体" w:hAnsi="Courier New"/>
      <w:kern w:val="0"/>
      <w:sz w:val="20"/>
      <w:szCs w:val="21"/>
    </w:rPr>
  </w:style>
  <w:style w:type="paragraph" w:styleId="46">
    <w:name w:val="List Bullet 5"/>
    <w:basedOn w:val="1"/>
    <w:unhideWhenUsed/>
    <w:uiPriority w:val="99"/>
    <w:pPr>
      <w:numPr>
        <w:ilvl w:val="0"/>
        <w:numId w:val="8"/>
      </w:numPr>
      <w:contextualSpacing/>
    </w:pPr>
  </w:style>
  <w:style w:type="paragraph" w:styleId="47">
    <w:name w:val="List Number 4"/>
    <w:basedOn w:val="1"/>
    <w:unhideWhenUsed/>
    <w:uiPriority w:val="99"/>
    <w:pPr>
      <w:numPr>
        <w:ilvl w:val="0"/>
        <w:numId w:val="9"/>
      </w:numPr>
      <w:contextualSpacing/>
    </w:pPr>
  </w:style>
  <w:style w:type="paragraph" w:styleId="48">
    <w:name w:val="toc 8"/>
    <w:basedOn w:val="1"/>
    <w:next w:val="1"/>
    <w:unhideWhenUsed/>
    <w:uiPriority w:val="39"/>
    <w:pPr>
      <w:ind w:left="2940" w:leftChars="1400"/>
    </w:pPr>
  </w:style>
  <w:style w:type="paragraph" w:styleId="49">
    <w:name w:val="index 3"/>
    <w:basedOn w:val="1"/>
    <w:next w:val="1"/>
    <w:unhideWhenUsed/>
    <w:uiPriority w:val="99"/>
    <w:pPr>
      <w:ind w:left="400" w:leftChars="400"/>
    </w:pPr>
  </w:style>
  <w:style w:type="paragraph" w:styleId="50">
    <w:name w:val="Date"/>
    <w:basedOn w:val="1"/>
    <w:next w:val="1"/>
    <w:link w:val="113"/>
    <w:unhideWhenUsed/>
    <w:uiPriority w:val="99"/>
    <w:pPr>
      <w:ind w:left="100" w:leftChars="2500"/>
    </w:pPr>
  </w:style>
  <w:style w:type="paragraph" w:styleId="51">
    <w:name w:val="Body Text Indent 2"/>
    <w:basedOn w:val="1"/>
    <w:link w:val="114"/>
    <w:unhideWhenUsed/>
    <w:uiPriority w:val="99"/>
    <w:pPr>
      <w:spacing w:after="120" w:line="480" w:lineRule="auto"/>
      <w:ind w:left="420" w:leftChars="200"/>
    </w:pPr>
  </w:style>
  <w:style w:type="paragraph" w:styleId="52">
    <w:name w:val="endnote text"/>
    <w:basedOn w:val="1"/>
    <w:link w:val="115"/>
    <w:unhideWhenUsed/>
    <w:uiPriority w:val="99"/>
    <w:pPr>
      <w:snapToGrid w:val="0"/>
      <w:jc w:val="left"/>
    </w:pPr>
  </w:style>
  <w:style w:type="paragraph" w:styleId="53">
    <w:name w:val="List Continue 5"/>
    <w:basedOn w:val="1"/>
    <w:unhideWhenUsed/>
    <w:uiPriority w:val="99"/>
    <w:pPr>
      <w:spacing w:after="120"/>
      <w:ind w:left="2100" w:leftChars="1000"/>
      <w:contextualSpacing/>
    </w:pPr>
  </w:style>
  <w:style w:type="paragraph" w:styleId="54">
    <w:name w:val="Balloon Text"/>
    <w:basedOn w:val="1"/>
    <w:link w:val="116"/>
    <w:unhideWhenUsed/>
    <w:uiPriority w:val="99"/>
    <w:rPr>
      <w:kern w:val="0"/>
      <w:sz w:val="18"/>
      <w:szCs w:val="18"/>
    </w:rPr>
  </w:style>
  <w:style w:type="paragraph" w:styleId="55">
    <w:name w:val="footer"/>
    <w:basedOn w:val="1"/>
    <w:link w:val="11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56">
    <w:name w:val="envelope return"/>
    <w:basedOn w:val="1"/>
    <w:unhideWhenUsed/>
    <w:uiPriority w:val="99"/>
    <w:pPr>
      <w:snapToGrid w:val="0"/>
    </w:pPr>
    <w:rPr>
      <w:rFonts w:ascii="Cambria" w:hAnsi="Cambria" w:eastAsia="宋体" w:cs="Times New Roman"/>
    </w:rPr>
  </w:style>
  <w:style w:type="paragraph" w:styleId="57">
    <w:name w:val="header"/>
    <w:basedOn w:val="1"/>
    <w:link w:val="11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styleId="58">
    <w:name w:val="Signature"/>
    <w:basedOn w:val="1"/>
    <w:link w:val="119"/>
    <w:unhideWhenUsed/>
    <w:uiPriority w:val="99"/>
    <w:pPr>
      <w:ind w:left="100" w:leftChars="2100"/>
    </w:pPr>
  </w:style>
  <w:style w:type="paragraph" w:styleId="59">
    <w:name w:val="toc 1"/>
    <w:basedOn w:val="1"/>
    <w:next w:val="1"/>
    <w:unhideWhenUsed/>
    <w:uiPriority w:val="39"/>
  </w:style>
  <w:style w:type="paragraph" w:styleId="60">
    <w:name w:val="List Continue 4"/>
    <w:basedOn w:val="1"/>
    <w:unhideWhenUsed/>
    <w:uiPriority w:val="99"/>
    <w:pPr>
      <w:spacing w:after="120"/>
      <w:ind w:left="1680" w:leftChars="800"/>
      <w:contextualSpacing/>
    </w:pPr>
  </w:style>
  <w:style w:type="paragraph" w:styleId="61">
    <w:name w:val="toc 4"/>
    <w:basedOn w:val="1"/>
    <w:next w:val="1"/>
    <w:unhideWhenUsed/>
    <w:uiPriority w:val="39"/>
    <w:pPr>
      <w:ind w:left="1260" w:leftChars="600"/>
    </w:pPr>
  </w:style>
  <w:style w:type="paragraph" w:styleId="62">
    <w:name w:val="index heading"/>
    <w:basedOn w:val="1"/>
    <w:next w:val="63"/>
    <w:unhideWhenUsed/>
    <w:uiPriority w:val="99"/>
    <w:rPr>
      <w:rFonts w:ascii="Cambria" w:hAnsi="Cambria" w:eastAsia="宋体" w:cs="Times New Roman"/>
      <w:b/>
      <w:bCs/>
    </w:rPr>
  </w:style>
  <w:style w:type="paragraph" w:styleId="63">
    <w:name w:val="index 1"/>
    <w:basedOn w:val="1"/>
    <w:next w:val="1"/>
    <w:unhideWhenUsed/>
    <w:uiPriority w:val="99"/>
  </w:style>
  <w:style w:type="paragraph" w:styleId="64">
    <w:name w:val="Subtitle"/>
    <w:basedOn w:val="1"/>
    <w:next w:val="1"/>
    <w:link w:val="120"/>
    <w:qFormat/>
    <w:uiPriority w:val="11"/>
    <w:pPr>
      <w:spacing w:before="240" w:after="60" w:line="312" w:lineRule="auto"/>
      <w:jc w:val="center"/>
      <w:outlineLvl w:val="1"/>
    </w:pPr>
    <w:rPr>
      <w:rFonts w:ascii="Cambria" w:hAnsi="Cambria" w:cs="Times New Roman"/>
      <w:b/>
      <w:bCs/>
      <w:kern w:val="28"/>
      <w:sz w:val="32"/>
      <w:szCs w:val="32"/>
    </w:rPr>
  </w:style>
  <w:style w:type="paragraph" w:styleId="65">
    <w:name w:val="List Number 5"/>
    <w:basedOn w:val="1"/>
    <w:unhideWhenUsed/>
    <w:uiPriority w:val="99"/>
    <w:pPr>
      <w:numPr>
        <w:ilvl w:val="0"/>
        <w:numId w:val="10"/>
      </w:numPr>
      <w:contextualSpacing/>
    </w:pPr>
  </w:style>
  <w:style w:type="paragraph" w:styleId="66">
    <w:name w:val="List"/>
    <w:basedOn w:val="1"/>
    <w:unhideWhenUsed/>
    <w:uiPriority w:val="99"/>
    <w:pPr>
      <w:ind w:left="200" w:hanging="200" w:hangingChars="200"/>
      <w:contextualSpacing/>
    </w:pPr>
  </w:style>
  <w:style w:type="paragraph" w:styleId="67">
    <w:name w:val="footnote text"/>
    <w:basedOn w:val="1"/>
    <w:link w:val="121"/>
    <w:unhideWhenUsed/>
    <w:uiPriority w:val="99"/>
    <w:pPr>
      <w:snapToGrid w:val="0"/>
      <w:jc w:val="left"/>
    </w:pPr>
    <w:rPr>
      <w:sz w:val="18"/>
      <w:szCs w:val="18"/>
    </w:rPr>
  </w:style>
  <w:style w:type="paragraph" w:styleId="68">
    <w:name w:val="toc 6"/>
    <w:basedOn w:val="1"/>
    <w:next w:val="1"/>
    <w:unhideWhenUsed/>
    <w:uiPriority w:val="39"/>
    <w:pPr>
      <w:ind w:left="2100" w:leftChars="1000"/>
    </w:pPr>
  </w:style>
  <w:style w:type="paragraph" w:styleId="69">
    <w:name w:val="List 5"/>
    <w:basedOn w:val="1"/>
    <w:unhideWhenUsed/>
    <w:uiPriority w:val="99"/>
    <w:pPr>
      <w:ind w:left="100" w:leftChars="800" w:hanging="200" w:hangingChars="200"/>
      <w:contextualSpacing/>
    </w:pPr>
  </w:style>
  <w:style w:type="paragraph" w:styleId="70">
    <w:name w:val="Body Text Indent 3"/>
    <w:basedOn w:val="1"/>
    <w:link w:val="122"/>
    <w:unhideWhenUsed/>
    <w:uiPriority w:val="99"/>
    <w:pPr>
      <w:spacing w:after="120"/>
      <w:ind w:left="420" w:leftChars="200"/>
    </w:pPr>
    <w:rPr>
      <w:sz w:val="16"/>
      <w:szCs w:val="16"/>
    </w:rPr>
  </w:style>
  <w:style w:type="paragraph" w:styleId="71">
    <w:name w:val="index 7"/>
    <w:basedOn w:val="1"/>
    <w:next w:val="1"/>
    <w:unhideWhenUsed/>
    <w:uiPriority w:val="99"/>
    <w:pPr>
      <w:ind w:left="1200" w:leftChars="1200"/>
    </w:pPr>
  </w:style>
  <w:style w:type="paragraph" w:styleId="72">
    <w:name w:val="index 9"/>
    <w:basedOn w:val="1"/>
    <w:next w:val="1"/>
    <w:unhideWhenUsed/>
    <w:uiPriority w:val="99"/>
    <w:pPr>
      <w:ind w:left="1600" w:leftChars="1600"/>
    </w:pPr>
  </w:style>
  <w:style w:type="paragraph" w:styleId="73">
    <w:name w:val="table of figures"/>
    <w:basedOn w:val="1"/>
    <w:next w:val="1"/>
    <w:unhideWhenUsed/>
    <w:uiPriority w:val="99"/>
    <w:pPr>
      <w:ind w:leftChars="200" w:hanging="200" w:hangingChars="200"/>
    </w:pPr>
  </w:style>
  <w:style w:type="paragraph" w:styleId="74">
    <w:name w:val="toc 2"/>
    <w:basedOn w:val="1"/>
    <w:next w:val="1"/>
    <w:unhideWhenUsed/>
    <w:uiPriority w:val="39"/>
    <w:pPr>
      <w:ind w:left="420" w:leftChars="200"/>
    </w:pPr>
  </w:style>
  <w:style w:type="paragraph" w:styleId="75">
    <w:name w:val="toc 9"/>
    <w:basedOn w:val="1"/>
    <w:next w:val="1"/>
    <w:unhideWhenUsed/>
    <w:uiPriority w:val="39"/>
    <w:pPr>
      <w:ind w:left="3360" w:leftChars="1600"/>
    </w:pPr>
  </w:style>
  <w:style w:type="paragraph" w:styleId="76">
    <w:name w:val="Body Text 2"/>
    <w:basedOn w:val="1"/>
    <w:link w:val="123"/>
    <w:unhideWhenUsed/>
    <w:uiPriority w:val="99"/>
    <w:pPr>
      <w:spacing w:after="120" w:line="480" w:lineRule="auto"/>
    </w:pPr>
  </w:style>
  <w:style w:type="paragraph" w:styleId="77">
    <w:name w:val="List 4"/>
    <w:basedOn w:val="1"/>
    <w:unhideWhenUsed/>
    <w:uiPriority w:val="99"/>
    <w:pPr>
      <w:ind w:left="100" w:leftChars="600" w:hanging="200" w:hangingChars="200"/>
      <w:contextualSpacing/>
    </w:pPr>
  </w:style>
  <w:style w:type="paragraph" w:styleId="78">
    <w:name w:val="List Continue 2"/>
    <w:basedOn w:val="1"/>
    <w:unhideWhenUsed/>
    <w:uiPriority w:val="99"/>
    <w:pPr>
      <w:spacing w:after="120"/>
      <w:ind w:left="840" w:leftChars="400"/>
      <w:contextualSpacing/>
    </w:pPr>
  </w:style>
  <w:style w:type="paragraph" w:styleId="79">
    <w:name w:val="Message Header"/>
    <w:basedOn w:val="1"/>
    <w:link w:val="124"/>
    <w:unhideWhenUsed/>
    <w:uiPriority w:val="99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Cambria" w:hAnsi="Cambria" w:eastAsia="宋体" w:cs="Times New Roman"/>
      <w:sz w:val="24"/>
      <w:szCs w:val="24"/>
    </w:rPr>
  </w:style>
  <w:style w:type="paragraph" w:styleId="80">
    <w:name w:val="HTML Preformatted"/>
    <w:basedOn w:val="1"/>
    <w:link w:val="125"/>
    <w:unhideWhenUsed/>
    <w:uiPriority w:val="99"/>
    <w:rPr>
      <w:rFonts w:ascii="Courier New" w:hAnsi="Courier New" w:cs="Courier New"/>
      <w:sz w:val="20"/>
      <w:szCs w:val="20"/>
    </w:rPr>
  </w:style>
  <w:style w:type="paragraph" w:styleId="81">
    <w:name w:val="Normal (Web)"/>
    <w:basedOn w:val="1"/>
    <w:link w:val="126"/>
    <w:qFormat/>
    <w:uiPriority w:val="99"/>
    <w:pPr>
      <w:widowControl/>
      <w:spacing w:before="30" w:after="30" w:line="300" w:lineRule="auto"/>
      <w:jc w:val="left"/>
    </w:pPr>
    <w:rPr>
      <w:rFonts w:ascii="宋体" w:hAnsi="宋体"/>
      <w:kern w:val="0"/>
      <w:sz w:val="24"/>
      <w:szCs w:val="24"/>
    </w:rPr>
  </w:style>
  <w:style w:type="paragraph" w:styleId="82">
    <w:name w:val="List Continue 3"/>
    <w:basedOn w:val="1"/>
    <w:unhideWhenUsed/>
    <w:uiPriority w:val="99"/>
    <w:pPr>
      <w:spacing w:after="120"/>
      <w:ind w:left="1260" w:leftChars="600"/>
      <w:contextualSpacing/>
    </w:pPr>
  </w:style>
  <w:style w:type="paragraph" w:styleId="83">
    <w:name w:val="index 2"/>
    <w:basedOn w:val="1"/>
    <w:next w:val="1"/>
    <w:unhideWhenUsed/>
    <w:uiPriority w:val="99"/>
    <w:pPr>
      <w:ind w:left="200" w:leftChars="200"/>
    </w:pPr>
  </w:style>
  <w:style w:type="paragraph" w:styleId="84">
    <w:name w:val="Title"/>
    <w:basedOn w:val="1"/>
    <w:next w:val="1"/>
    <w:link w:val="127"/>
    <w:qFormat/>
    <w:uiPriority w:val="10"/>
    <w:pPr>
      <w:spacing w:before="240" w:after="60"/>
      <w:jc w:val="center"/>
      <w:outlineLvl w:val="0"/>
    </w:pPr>
    <w:rPr>
      <w:rFonts w:ascii="Cambria" w:hAnsi="Cambria" w:cs="Times New Roman"/>
      <w:b/>
      <w:bCs/>
      <w:sz w:val="32"/>
      <w:szCs w:val="32"/>
    </w:rPr>
  </w:style>
  <w:style w:type="paragraph" w:styleId="85">
    <w:name w:val="annotation subject"/>
    <w:basedOn w:val="28"/>
    <w:next w:val="28"/>
    <w:link w:val="128"/>
    <w:unhideWhenUsed/>
    <w:uiPriority w:val="99"/>
    <w:rPr>
      <w:b/>
      <w:bCs/>
      <w:kern w:val="2"/>
      <w:sz w:val="21"/>
      <w:szCs w:val="22"/>
    </w:rPr>
  </w:style>
  <w:style w:type="paragraph" w:styleId="86">
    <w:name w:val="Body Text First Indent"/>
    <w:basedOn w:val="34"/>
    <w:link w:val="129"/>
    <w:unhideWhenUsed/>
    <w:uiPriority w:val="99"/>
    <w:pPr>
      <w:shd w:val="clear" w:color="auto" w:fill="auto"/>
      <w:spacing w:after="120" w:line="240" w:lineRule="auto"/>
      <w:ind w:firstLine="420" w:firstLineChars="100"/>
      <w:jc w:val="both"/>
    </w:pPr>
    <w:rPr>
      <w:rFonts w:ascii="Calibri" w:hAnsi="Calibri"/>
      <w:kern w:val="2"/>
      <w:sz w:val="21"/>
      <w:szCs w:val="22"/>
    </w:rPr>
  </w:style>
  <w:style w:type="paragraph" w:styleId="87">
    <w:name w:val="Body Text First Indent 2"/>
    <w:basedOn w:val="35"/>
    <w:link w:val="130"/>
    <w:unhideWhenUsed/>
    <w:uiPriority w:val="99"/>
    <w:pPr>
      <w:ind w:firstLine="420" w:firstLineChars="200"/>
    </w:pPr>
  </w:style>
  <w:style w:type="table" w:styleId="89">
    <w:name w:val="Table Grid"/>
    <w:basedOn w:val="88"/>
    <w:uiPriority w:val="59"/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1">
    <w:name w:val="annotation reference"/>
    <w:uiPriority w:val="99"/>
    <w:rPr>
      <w:sz w:val="21"/>
      <w:szCs w:val="21"/>
    </w:rPr>
  </w:style>
  <w:style w:type="character" w:customStyle="1" w:styleId="92">
    <w:name w:val="宏文本 Char"/>
    <w:link w:val="2"/>
    <w:semiHidden/>
    <w:uiPriority w:val="99"/>
    <w:rPr>
      <w:rFonts w:ascii="Courier New" w:hAnsi="Courier New" w:cs="Courier New"/>
      <w:kern w:val="2"/>
      <w:sz w:val="24"/>
      <w:szCs w:val="24"/>
    </w:rPr>
  </w:style>
  <w:style w:type="character" w:customStyle="1" w:styleId="93">
    <w:name w:val="标题 1 Char"/>
    <w:link w:val="3"/>
    <w:uiPriority w:val="9"/>
    <w:rPr>
      <w:b/>
      <w:bCs/>
      <w:kern w:val="44"/>
      <w:sz w:val="44"/>
      <w:szCs w:val="44"/>
    </w:rPr>
  </w:style>
  <w:style w:type="character" w:customStyle="1" w:styleId="94">
    <w:name w:val="标题 2 Char"/>
    <w:link w:val="4"/>
    <w:semiHidden/>
    <w:uiPriority w:val="9"/>
    <w:rPr>
      <w:rFonts w:ascii="Cambria" w:hAnsi="Cambria" w:eastAsia="宋体" w:cs="Times New Roman"/>
      <w:b/>
      <w:bCs/>
      <w:kern w:val="2"/>
      <w:sz w:val="32"/>
      <w:szCs w:val="32"/>
    </w:rPr>
  </w:style>
  <w:style w:type="character" w:customStyle="1" w:styleId="95">
    <w:name w:val="标题 3 Char"/>
    <w:link w:val="5"/>
    <w:semiHidden/>
    <w:uiPriority w:val="9"/>
    <w:rPr>
      <w:b/>
      <w:bCs/>
      <w:kern w:val="2"/>
      <w:sz w:val="32"/>
      <w:szCs w:val="32"/>
    </w:rPr>
  </w:style>
  <w:style w:type="character" w:customStyle="1" w:styleId="96">
    <w:name w:val="标题 4 Char"/>
    <w:link w:val="6"/>
    <w:semiHidden/>
    <w:uiPriority w:val="9"/>
    <w:rPr>
      <w:rFonts w:ascii="Cambria" w:hAnsi="Cambria" w:eastAsia="宋体" w:cs="Times New Roman"/>
      <w:b/>
      <w:bCs/>
      <w:kern w:val="2"/>
      <w:sz w:val="28"/>
      <w:szCs w:val="28"/>
    </w:rPr>
  </w:style>
  <w:style w:type="character" w:customStyle="1" w:styleId="97">
    <w:name w:val="标题 5 Char"/>
    <w:link w:val="7"/>
    <w:semiHidden/>
    <w:uiPriority w:val="9"/>
    <w:rPr>
      <w:b/>
      <w:bCs/>
      <w:kern w:val="2"/>
      <w:sz w:val="28"/>
      <w:szCs w:val="28"/>
    </w:rPr>
  </w:style>
  <w:style w:type="character" w:customStyle="1" w:styleId="98">
    <w:name w:val="标题 6 Char"/>
    <w:link w:val="8"/>
    <w:semiHidden/>
    <w:uiPriority w:val="9"/>
    <w:rPr>
      <w:rFonts w:ascii="Cambria" w:hAnsi="Cambria" w:eastAsia="宋体" w:cs="Times New Roman"/>
      <w:b/>
      <w:bCs/>
      <w:kern w:val="2"/>
      <w:sz w:val="24"/>
      <w:szCs w:val="24"/>
    </w:rPr>
  </w:style>
  <w:style w:type="character" w:customStyle="1" w:styleId="99">
    <w:name w:val="标题 7 Char"/>
    <w:link w:val="9"/>
    <w:semiHidden/>
    <w:uiPriority w:val="9"/>
    <w:rPr>
      <w:b/>
      <w:bCs/>
      <w:kern w:val="2"/>
      <w:sz w:val="24"/>
      <w:szCs w:val="24"/>
    </w:rPr>
  </w:style>
  <w:style w:type="character" w:customStyle="1" w:styleId="100">
    <w:name w:val="标题 8 Char"/>
    <w:link w:val="10"/>
    <w:semiHidden/>
    <w:uiPriority w:val="9"/>
    <w:rPr>
      <w:rFonts w:ascii="Cambria" w:hAnsi="Cambria" w:eastAsia="宋体" w:cs="Times New Roman"/>
      <w:kern w:val="2"/>
      <w:sz w:val="24"/>
      <w:szCs w:val="24"/>
    </w:rPr>
  </w:style>
  <w:style w:type="character" w:customStyle="1" w:styleId="101">
    <w:name w:val="标题 9 Char"/>
    <w:link w:val="11"/>
    <w:semiHidden/>
    <w:uiPriority w:val="9"/>
    <w:rPr>
      <w:rFonts w:ascii="Cambria" w:hAnsi="Cambria" w:eastAsia="宋体" w:cs="Times New Roman"/>
      <w:kern w:val="2"/>
      <w:sz w:val="21"/>
      <w:szCs w:val="21"/>
    </w:rPr>
  </w:style>
  <w:style w:type="character" w:customStyle="1" w:styleId="102">
    <w:name w:val="注释标题 Char"/>
    <w:link w:val="16"/>
    <w:semiHidden/>
    <w:uiPriority w:val="99"/>
    <w:rPr>
      <w:kern w:val="2"/>
      <w:sz w:val="21"/>
      <w:szCs w:val="22"/>
    </w:rPr>
  </w:style>
  <w:style w:type="character" w:customStyle="1" w:styleId="103">
    <w:name w:val="电子邮件签名 Char"/>
    <w:link w:val="19"/>
    <w:semiHidden/>
    <w:uiPriority w:val="99"/>
    <w:rPr>
      <w:kern w:val="2"/>
      <w:sz w:val="21"/>
      <w:szCs w:val="22"/>
    </w:rPr>
  </w:style>
  <w:style w:type="character" w:customStyle="1" w:styleId="104">
    <w:name w:val="文档结构图 Char"/>
    <w:link w:val="26"/>
    <w:semiHidden/>
    <w:uiPriority w:val="99"/>
    <w:rPr>
      <w:rFonts w:ascii="宋体"/>
      <w:kern w:val="2"/>
      <w:sz w:val="18"/>
      <w:szCs w:val="18"/>
    </w:rPr>
  </w:style>
  <w:style w:type="character" w:customStyle="1" w:styleId="105">
    <w:name w:val="批注文字 Char"/>
    <w:link w:val="28"/>
    <w:uiPriority w:val="99"/>
    <w:rPr>
      <w:rFonts w:ascii="Times New Roman" w:hAnsi="Times New Roman" w:eastAsia="宋体" w:cs="Times New Roman"/>
      <w:szCs w:val="24"/>
    </w:rPr>
  </w:style>
  <w:style w:type="character" w:customStyle="1" w:styleId="106">
    <w:name w:val="称呼 Char"/>
    <w:link w:val="30"/>
    <w:semiHidden/>
    <w:uiPriority w:val="99"/>
    <w:rPr>
      <w:kern w:val="2"/>
      <w:sz w:val="21"/>
      <w:szCs w:val="22"/>
    </w:rPr>
  </w:style>
  <w:style w:type="character" w:customStyle="1" w:styleId="107">
    <w:name w:val="正文文本 3 Char"/>
    <w:link w:val="31"/>
    <w:semiHidden/>
    <w:uiPriority w:val="99"/>
    <w:rPr>
      <w:kern w:val="2"/>
      <w:sz w:val="16"/>
      <w:szCs w:val="16"/>
    </w:rPr>
  </w:style>
  <w:style w:type="character" w:customStyle="1" w:styleId="108">
    <w:name w:val="结束语 Char"/>
    <w:link w:val="32"/>
    <w:semiHidden/>
    <w:uiPriority w:val="99"/>
    <w:rPr>
      <w:kern w:val="2"/>
      <w:sz w:val="21"/>
      <w:szCs w:val="22"/>
    </w:rPr>
  </w:style>
  <w:style w:type="character" w:customStyle="1" w:styleId="109">
    <w:name w:val="正文文本 Char"/>
    <w:link w:val="34"/>
    <w:uiPriority w:val="0"/>
    <w:rPr>
      <w:rFonts w:ascii="宋体" w:hAnsi="Times New Roman"/>
      <w:sz w:val="18"/>
      <w:szCs w:val="18"/>
      <w:shd w:val="clear" w:color="auto" w:fill="FFFFFF"/>
    </w:rPr>
  </w:style>
  <w:style w:type="character" w:customStyle="1" w:styleId="110">
    <w:name w:val="正文文本缩进 Char"/>
    <w:link w:val="35"/>
    <w:semiHidden/>
    <w:uiPriority w:val="99"/>
    <w:rPr>
      <w:kern w:val="2"/>
      <w:sz w:val="21"/>
      <w:szCs w:val="22"/>
    </w:rPr>
  </w:style>
  <w:style w:type="character" w:customStyle="1" w:styleId="111">
    <w:name w:val="HTML 地址 Char"/>
    <w:link w:val="41"/>
    <w:semiHidden/>
    <w:uiPriority w:val="99"/>
    <w:rPr>
      <w:i/>
      <w:iCs/>
      <w:kern w:val="2"/>
      <w:sz w:val="21"/>
      <w:szCs w:val="22"/>
    </w:rPr>
  </w:style>
  <w:style w:type="character" w:customStyle="1" w:styleId="112">
    <w:name w:val="纯文本 Char"/>
    <w:link w:val="45"/>
    <w:qFormat/>
    <w:uiPriority w:val="0"/>
    <w:rPr>
      <w:rFonts w:ascii="宋体" w:hAnsi="Courier New" w:eastAsia="宋体" w:cs="Courier New"/>
      <w:szCs w:val="21"/>
    </w:rPr>
  </w:style>
  <w:style w:type="character" w:customStyle="1" w:styleId="113">
    <w:name w:val="日期 Char"/>
    <w:link w:val="50"/>
    <w:semiHidden/>
    <w:uiPriority w:val="99"/>
    <w:rPr>
      <w:kern w:val="2"/>
      <w:sz w:val="21"/>
      <w:szCs w:val="22"/>
    </w:rPr>
  </w:style>
  <w:style w:type="character" w:customStyle="1" w:styleId="114">
    <w:name w:val="正文文本缩进 2 Char"/>
    <w:link w:val="51"/>
    <w:semiHidden/>
    <w:uiPriority w:val="99"/>
    <w:rPr>
      <w:kern w:val="2"/>
      <w:sz w:val="21"/>
      <w:szCs w:val="22"/>
    </w:rPr>
  </w:style>
  <w:style w:type="character" w:customStyle="1" w:styleId="115">
    <w:name w:val="尾注文本 Char"/>
    <w:link w:val="52"/>
    <w:semiHidden/>
    <w:uiPriority w:val="99"/>
    <w:rPr>
      <w:kern w:val="2"/>
      <w:sz w:val="21"/>
      <w:szCs w:val="22"/>
    </w:rPr>
  </w:style>
  <w:style w:type="character" w:customStyle="1" w:styleId="116">
    <w:name w:val="批注框文本 Char"/>
    <w:link w:val="54"/>
    <w:semiHidden/>
    <w:uiPriority w:val="99"/>
    <w:rPr>
      <w:sz w:val="18"/>
      <w:szCs w:val="18"/>
    </w:rPr>
  </w:style>
  <w:style w:type="character" w:customStyle="1" w:styleId="117">
    <w:name w:val="页脚 Char"/>
    <w:link w:val="55"/>
    <w:uiPriority w:val="99"/>
    <w:rPr>
      <w:sz w:val="18"/>
      <w:szCs w:val="18"/>
    </w:rPr>
  </w:style>
  <w:style w:type="character" w:customStyle="1" w:styleId="118">
    <w:name w:val="页眉 Char"/>
    <w:link w:val="57"/>
    <w:uiPriority w:val="99"/>
    <w:rPr>
      <w:sz w:val="18"/>
      <w:szCs w:val="18"/>
    </w:rPr>
  </w:style>
  <w:style w:type="character" w:customStyle="1" w:styleId="119">
    <w:name w:val="签名 Char"/>
    <w:link w:val="58"/>
    <w:semiHidden/>
    <w:uiPriority w:val="99"/>
    <w:rPr>
      <w:kern w:val="2"/>
      <w:sz w:val="21"/>
      <w:szCs w:val="22"/>
    </w:rPr>
  </w:style>
  <w:style w:type="character" w:customStyle="1" w:styleId="120">
    <w:name w:val="副标题 Char"/>
    <w:link w:val="64"/>
    <w:uiPriority w:val="11"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121">
    <w:name w:val="脚注文本 Char"/>
    <w:link w:val="67"/>
    <w:semiHidden/>
    <w:uiPriority w:val="99"/>
    <w:rPr>
      <w:kern w:val="2"/>
      <w:sz w:val="18"/>
      <w:szCs w:val="18"/>
    </w:rPr>
  </w:style>
  <w:style w:type="character" w:customStyle="1" w:styleId="122">
    <w:name w:val="正文文本缩进 3 Char"/>
    <w:link w:val="70"/>
    <w:semiHidden/>
    <w:uiPriority w:val="99"/>
    <w:rPr>
      <w:kern w:val="2"/>
      <w:sz w:val="16"/>
      <w:szCs w:val="16"/>
    </w:rPr>
  </w:style>
  <w:style w:type="character" w:customStyle="1" w:styleId="123">
    <w:name w:val="正文文本 2 Char"/>
    <w:link w:val="76"/>
    <w:semiHidden/>
    <w:uiPriority w:val="99"/>
    <w:rPr>
      <w:kern w:val="2"/>
      <w:sz w:val="21"/>
      <w:szCs w:val="22"/>
    </w:rPr>
  </w:style>
  <w:style w:type="character" w:customStyle="1" w:styleId="124">
    <w:name w:val="信息标题 Char"/>
    <w:link w:val="79"/>
    <w:semiHidden/>
    <w:uiPriority w:val="99"/>
    <w:rPr>
      <w:rFonts w:ascii="Cambria" w:hAnsi="Cambria" w:eastAsia="宋体" w:cs="Times New Roman"/>
      <w:kern w:val="2"/>
      <w:sz w:val="24"/>
      <w:szCs w:val="24"/>
      <w:shd w:val="pct20" w:color="auto" w:fill="auto"/>
    </w:rPr>
  </w:style>
  <w:style w:type="character" w:customStyle="1" w:styleId="125">
    <w:name w:val="HTML 预设格式 Char"/>
    <w:link w:val="80"/>
    <w:semiHidden/>
    <w:uiPriority w:val="99"/>
    <w:rPr>
      <w:rFonts w:ascii="Courier New" w:hAnsi="Courier New" w:cs="Courier New"/>
      <w:kern w:val="2"/>
    </w:rPr>
  </w:style>
  <w:style w:type="character" w:customStyle="1" w:styleId="126">
    <w:name w:val="普通(网站) Char"/>
    <w:link w:val="81"/>
    <w:qFormat/>
    <w:uiPriority w:val="0"/>
    <w:rPr>
      <w:rFonts w:ascii="宋体" w:hAnsi="宋体" w:eastAsia="宋体" w:cs="宋体"/>
      <w:kern w:val="0"/>
      <w:sz w:val="24"/>
      <w:szCs w:val="24"/>
    </w:rPr>
  </w:style>
  <w:style w:type="character" w:customStyle="1" w:styleId="127">
    <w:name w:val="标题 Char"/>
    <w:link w:val="84"/>
    <w:uiPriority w:val="10"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128">
    <w:name w:val="批注主题 Char"/>
    <w:link w:val="85"/>
    <w:semiHidden/>
    <w:uiPriority w:val="99"/>
    <w:rPr>
      <w:rFonts w:ascii="Times New Roman" w:hAnsi="Times New Roman" w:eastAsia="宋体" w:cs="Times New Roman"/>
      <w:b/>
      <w:bCs/>
      <w:kern w:val="2"/>
      <w:sz w:val="21"/>
      <w:szCs w:val="22"/>
    </w:rPr>
  </w:style>
  <w:style w:type="character" w:customStyle="1" w:styleId="129">
    <w:name w:val="正文首行缩进 Char"/>
    <w:link w:val="86"/>
    <w:semiHidden/>
    <w:uiPriority w:val="99"/>
    <w:rPr>
      <w:rFonts w:ascii="宋体" w:hAnsi="Times New Roman"/>
      <w:kern w:val="2"/>
      <w:sz w:val="21"/>
      <w:szCs w:val="22"/>
      <w:shd w:val="clear" w:color="auto" w:fill="FFFFFF"/>
    </w:rPr>
  </w:style>
  <w:style w:type="character" w:customStyle="1" w:styleId="130">
    <w:name w:val="正文首行缩进 2 Char"/>
    <w:link w:val="87"/>
    <w:semiHidden/>
    <w:uiPriority w:val="99"/>
  </w:style>
  <w:style w:type="character" w:customStyle="1" w:styleId="131">
    <w:name w:val="pl*tixk"/>
    <w:uiPriority w:val="0"/>
  </w:style>
  <w:style w:type="paragraph" w:customStyle="1" w:styleId="132">
    <w:name w:val="列出段落1"/>
    <w:basedOn w:val="1"/>
    <w:uiPriority w:val="0"/>
    <w:pPr>
      <w:ind w:firstLine="420" w:firstLineChars="200"/>
    </w:pPr>
    <w:rPr>
      <w:rFonts w:ascii="Calibri" w:hAnsi="Calibri" w:eastAsia="宋体" w:cs="Times New Roman"/>
      <w:szCs w:val="21"/>
    </w:rPr>
  </w:style>
  <w:style w:type="paragraph" w:customStyle="1" w:styleId="133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134">
    <w:name w:val="List Paragraph"/>
    <w:basedOn w:val="1"/>
    <w:qFormat/>
    <w:uiPriority w:val="34"/>
    <w:pPr>
      <w:ind w:firstLine="420" w:firstLineChars="200"/>
    </w:pPr>
    <w:rPr>
      <w:rFonts w:ascii="Calibri" w:hAnsi="Calibri" w:eastAsia="宋体" w:cs="Times New Roman"/>
    </w:rPr>
  </w:style>
  <w:style w:type="paragraph" w:customStyle="1" w:styleId="135">
    <w:name w:val="DefaultParagraph"/>
    <w:link w:val="136"/>
    <w:uiPriority w:val="0"/>
    <w:rPr>
      <w:rFonts w:ascii="Times New Roman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36">
    <w:name w:val="DefaultParagraph Char Char"/>
    <w:link w:val="135"/>
    <w:uiPriority w:val="0"/>
    <w:rPr>
      <w:rFonts w:ascii="Times New Roman"/>
      <w:kern w:val="2"/>
      <w:sz w:val="21"/>
      <w:szCs w:val="22"/>
    </w:rPr>
  </w:style>
  <w:style w:type="character" w:customStyle="1" w:styleId="137">
    <w:name w:val="tn+ude"/>
    <w:uiPriority w:val="0"/>
  </w:style>
  <w:style w:type="paragraph" w:customStyle="1" w:styleId="138">
    <w:name w:val="纯文本_0"/>
    <w:basedOn w:val="1"/>
    <w:link w:val="139"/>
    <w:qFormat/>
    <w:uiPriority w:val="0"/>
    <w:rPr>
      <w:rFonts w:ascii="宋体" w:hAnsi="Courier New"/>
      <w:kern w:val="0"/>
      <w:sz w:val="20"/>
      <w:szCs w:val="21"/>
    </w:rPr>
  </w:style>
  <w:style w:type="character" w:customStyle="1" w:styleId="139">
    <w:name w:val="标题1 Char1"/>
    <w:link w:val="138"/>
    <w:locked/>
    <w:uiPriority w:val="0"/>
    <w:rPr>
      <w:rFonts w:ascii="宋体" w:hAnsi="Courier New" w:eastAsia="宋体" w:cs="Courier New"/>
      <w:szCs w:val="21"/>
    </w:rPr>
  </w:style>
  <w:style w:type="paragraph" w:customStyle="1" w:styleId="140">
    <w:name w:val="Default"/>
    <w:uiPriority w:val="0"/>
    <w:pPr>
      <w:widowControl w:val="0"/>
      <w:autoSpaceDE w:val="0"/>
      <w:autoSpaceDN w:val="0"/>
      <w:adjustRightInd w:val="0"/>
    </w:pPr>
    <w:rPr>
      <w:rFonts w:ascii="Calibri" w:hAnsi="Calibri" w:eastAsia="宋体" w:cs="Times New Roman"/>
      <w:color w:val="000000"/>
      <w:sz w:val="24"/>
      <w:szCs w:val="24"/>
      <w:lang w:val="en-US" w:eastAsia="zh-CN" w:bidi="ar-SA"/>
    </w:rPr>
  </w:style>
  <w:style w:type="paragraph" w:customStyle="1" w:styleId="141">
    <w:name w:val="普通(网站)_0"/>
    <w:basedOn w:val="133"/>
    <w:link w:val="142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character" w:customStyle="1" w:styleId="142">
    <w:name w:val="普通(网站)_0 Char"/>
    <w:link w:val="141"/>
    <w:locked/>
    <w:uiPriority w:val="0"/>
    <w:rPr>
      <w:rFonts w:ascii="宋体" w:hAnsi="宋体"/>
      <w:sz w:val="24"/>
      <w:szCs w:val="24"/>
    </w:rPr>
  </w:style>
  <w:style w:type="character" w:customStyle="1" w:styleId="143">
    <w:name w:val="正文_0 Char"/>
    <w:link w:val="144"/>
    <w:uiPriority w:val="0"/>
    <w:rPr>
      <w:kern w:val="2"/>
      <w:sz w:val="21"/>
      <w:szCs w:val="22"/>
    </w:rPr>
  </w:style>
  <w:style w:type="paragraph" w:customStyle="1" w:styleId="144">
    <w:name w:val="正文_0_0"/>
    <w:link w:val="14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45">
    <w:name w:val="jye_math_selector"/>
    <w:uiPriority w:val="0"/>
    <w:rPr>
      <w:rFonts w:hint="default" w:ascii="Times New Roman" w:hAnsi="Times New Roman" w:cs="Times New Roman"/>
    </w:rPr>
  </w:style>
  <w:style w:type="character" w:customStyle="1" w:styleId="146">
    <w:name w:val="apple-converted-space"/>
    <w:uiPriority w:val="0"/>
  </w:style>
  <w:style w:type="paragraph" w:customStyle="1" w:styleId="147">
    <w:name w:val="TOC Heading"/>
    <w:basedOn w:val="3"/>
    <w:next w:val="1"/>
    <w:qFormat/>
    <w:uiPriority w:val="39"/>
    <w:pPr>
      <w:outlineLvl w:val="9"/>
    </w:pPr>
  </w:style>
  <w:style w:type="paragraph" w:styleId="148">
    <w:name w:val="Intense Quote"/>
    <w:basedOn w:val="1"/>
    <w:next w:val="1"/>
    <w:link w:val="149"/>
    <w:qFormat/>
    <w:uiPriority w:val="3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149">
    <w:name w:val="明显引用 Char"/>
    <w:link w:val="148"/>
    <w:uiPriority w:val="30"/>
    <w:rPr>
      <w:b/>
      <w:bCs/>
      <w:i/>
      <w:iCs/>
      <w:color w:val="4F81BD"/>
      <w:kern w:val="2"/>
      <w:sz w:val="21"/>
      <w:szCs w:val="22"/>
    </w:rPr>
  </w:style>
  <w:style w:type="paragraph" w:customStyle="1" w:styleId="150">
    <w:name w:val="Bibliography"/>
    <w:basedOn w:val="1"/>
    <w:next w:val="1"/>
    <w:unhideWhenUsed/>
    <w:uiPriority w:val="37"/>
  </w:style>
  <w:style w:type="paragraph" w:styleId="151">
    <w:name w:val="No Spacing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152">
    <w:name w:val="Quote"/>
    <w:basedOn w:val="1"/>
    <w:next w:val="1"/>
    <w:link w:val="153"/>
    <w:qFormat/>
    <w:uiPriority w:val="29"/>
    <w:rPr>
      <w:i/>
      <w:iCs/>
      <w:color w:val="000000"/>
    </w:rPr>
  </w:style>
  <w:style w:type="character" w:customStyle="1" w:styleId="153">
    <w:name w:val="引用 Char"/>
    <w:link w:val="152"/>
    <w:uiPriority w:val="29"/>
    <w:rPr>
      <w:i/>
      <w:iCs/>
      <w:color w:val="000000"/>
      <w:kern w:val="2"/>
      <w:sz w:val="21"/>
      <w:szCs w:val="22"/>
    </w:rPr>
  </w:style>
  <w:style w:type="character" w:styleId="154">
    <w:name w:val="Placeholder Text"/>
    <w:semiHidden/>
    <w:uiPriority w:val="99"/>
    <w:rPr>
      <w:color w:val="808080"/>
    </w:rPr>
  </w:style>
  <w:style w:type="paragraph" w:customStyle="1" w:styleId="155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5.wmf"/><Relationship Id="rId98" Type="http://schemas.openxmlformats.org/officeDocument/2006/relationships/oleObject" Target="embeddings/oleObject48.bin"/><Relationship Id="rId97" Type="http://schemas.openxmlformats.org/officeDocument/2006/relationships/image" Target="media/image44.wmf"/><Relationship Id="rId96" Type="http://schemas.openxmlformats.org/officeDocument/2006/relationships/oleObject" Target="embeddings/oleObject47.bin"/><Relationship Id="rId95" Type="http://schemas.openxmlformats.org/officeDocument/2006/relationships/image" Target="media/image43.wmf"/><Relationship Id="rId94" Type="http://schemas.openxmlformats.org/officeDocument/2006/relationships/oleObject" Target="embeddings/oleObject46.bin"/><Relationship Id="rId93" Type="http://schemas.openxmlformats.org/officeDocument/2006/relationships/image" Target="media/image42.wmf"/><Relationship Id="rId92" Type="http://schemas.openxmlformats.org/officeDocument/2006/relationships/oleObject" Target="embeddings/oleObject45.bin"/><Relationship Id="rId91" Type="http://schemas.openxmlformats.org/officeDocument/2006/relationships/image" Target="media/image41.wmf"/><Relationship Id="rId90" Type="http://schemas.openxmlformats.org/officeDocument/2006/relationships/oleObject" Target="embeddings/oleObject44.bin"/><Relationship Id="rId9" Type="http://schemas.openxmlformats.org/officeDocument/2006/relationships/oleObject" Target="embeddings/oleObject1.bin"/><Relationship Id="rId89" Type="http://schemas.openxmlformats.org/officeDocument/2006/relationships/image" Target="media/image40.wmf"/><Relationship Id="rId88" Type="http://schemas.openxmlformats.org/officeDocument/2006/relationships/oleObject" Target="embeddings/oleObject43.bin"/><Relationship Id="rId87" Type="http://schemas.openxmlformats.org/officeDocument/2006/relationships/oleObject" Target="embeddings/oleObject42.bin"/><Relationship Id="rId86" Type="http://schemas.openxmlformats.org/officeDocument/2006/relationships/image" Target="media/image39.wmf"/><Relationship Id="rId85" Type="http://schemas.openxmlformats.org/officeDocument/2006/relationships/oleObject" Target="embeddings/oleObject41.bin"/><Relationship Id="rId84" Type="http://schemas.openxmlformats.org/officeDocument/2006/relationships/image" Target="media/image38.wmf"/><Relationship Id="rId83" Type="http://schemas.openxmlformats.org/officeDocument/2006/relationships/oleObject" Target="embeddings/oleObject40.bin"/><Relationship Id="rId82" Type="http://schemas.openxmlformats.org/officeDocument/2006/relationships/image" Target="media/image37.wmf"/><Relationship Id="rId81" Type="http://schemas.openxmlformats.org/officeDocument/2006/relationships/oleObject" Target="embeddings/oleObject39.bin"/><Relationship Id="rId80" Type="http://schemas.openxmlformats.org/officeDocument/2006/relationships/image" Target="media/image36.wmf"/><Relationship Id="rId8" Type="http://schemas.openxmlformats.org/officeDocument/2006/relationships/image" Target="media/image2.png"/><Relationship Id="rId79" Type="http://schemas.openxmlformats.org/officeDocument/2006/relationships/oleObject" Target="embeddings/oleObject38.bin"/><Relationship Id="rId78" Type="http://schemas.openxmlformats.org/officeDocument/2006/relationships/image" Target="media/image35.wmf"/><Relationship Id="rId77" Type="http://schemas.openxmlformats.org/officeDocument/2006/relationships/oleObject" Target="embeddings/oleObject37.bin"/><Relationship Id="rId76" Type="http://schemas.openxmlformats.org/officeDocument/2006/relationships/oleObject" Target="embeddings/oleObject36.bin"/><Relationship Id="rId75" Type="http://schemas.openxmlformats.org/officeDocument/2006/relationships/oleObject" Target="embeddings/oleObject35.bin"/><Relationship Id="rId74" Type="http://schemas.openxmlformats.org/officeDocument/2006/relationships/oleObject" Target="embeddings/oleObject34.bin"/><Relationship Id="rId73" Type="http://schemas.openxmlformats.org/officeDocument/2006/relationships/image" Target="media/image34.wmf"/><Relationship Id="rId72" Type="http://schemas.openxmlformats.org/officeDocument/2006/relationships/oleObject" Target="embeddings/oleObject33.bin"/><Relationship Id="rId71" Type="http://schemas.openxmlformats.org/officeDocument/2006/relationships/image" Target="media/image33.wmf"/><Relationship Id="rId70" Type="http://schemas.openxmlformats.org/officeDocument/2006/relationships/oleObject" Target="embeddings/oleObject32.bin"/><Relationship Id="rId7" Type="http://schemas.openxmlformats.org/officeDocument/2006/relationships/theme" Target="theme/theme1.xml"/><Relationship Id="rId69" Type="http://schemas.openxmlformats.org/officeDocument/2006/relationships/image" Target="media/image32.wmf"/><Relationship Id="rId68" Type="http://schemas.openxmlformats.org/officeDocument/2006/relationships/oleObject" Target="embeddings/oleObject31.bin"/><Relationship Id="rId67" Type="http://schemas.openxmlformats.org/officeDocument/2006/relationships/oleObject" Target="embeddings/oleObject30.bin"/><Relationship Id="rId66" Type="http://schemas.openxmlformats.org/officeDocument/2006/relationships/image" Target="media/image31.wmf"/><Relationship Id="rId65" Type="http://schemas.openxmlformats.org/officeDocument/2006/relationships/oleObject" Target="embeddings/oleObject29.bin"/><Relationship Id="rId64" Type="http://schemas.openxmlformats.org/officeDocument/2006/relationships/image" Target="media/image30.wmf"/><Relationship Id="rId63" Type="http://schemas.openxmlformats.org/officeDocument/2006/relationships/oleObject" Target="embeddings/oleObject28.bin"/><Relationship Id="rId62" Type="http://schemas.openxmlformats.org/officeDocument/2006/relationships/image" Target="media/image29.wmf"/><Relationship Id="rId61" Type="http://schemas.openxmlformats.org/officeDocument/2006/relationships/oleObject" Target="embeddings/oleObject27.bin"/><Relationship Id="rId60" Type="http://schemas.openxmlformats.org/officeDocument/2006/relationships/image" Target="media/image28.wmf"/><Relationship Id="rId6" Type="http://schemas.openxmlformats.org/officeDocument/2006/relationships/footer" Target="footer2.xml"/><Relationship Id="rId59" Type="http://schemas.openxmlformats.org/officeDocument/2006/relationships/oleObject" Target="embeddings/oleObject26.bin"/><Relationship Id="rId58" Type="http://schemas.openxmlformats.org/officeDocument/2006/relationships/image" Target="media/image27.wmf"/><Relationship Id="rId57" Type="http://schemas.openxmlformats.org/officeDocument/2006/relationships/oleObject" Target="embeddings/oleObject25.bin"/><Relationship Id="rId56" Type="http://schemas.openxmlformats.org/officeDocument/2006/relationships/image" Target="media/image26.wmf"/><Relationship Id="rId55" Type="http://schemas.openxmlformats.org/officeDocument/2006/relationships/oleObject" Target="embeddings/oleObject24.bin"/><Relationship Id="rId54" Type="http://schemas.openxmlformats.org/officeDocument/2006/relationships/image" Target="media/image25.wmf"/><Relationship Id="rId53" Type="http://schemas.openxmlformats.org/officeDocument/2006/relationships/oleObject" Target="embeddings/oleObject23.bin"/><Relationship Id="rId52" Type="http://schemas.openxmlformats.org/officeDocument/2006/relationships/image" Target="media/image24.wmf"/><Relationship Id="rId51" Type="http://schemas.openxmlformats.org/officeDocument/2006/relationships/oleObject" Target="embeddings/oleObject22.bin"/><Relationship Id="rId50" Type="http://schemas.openxmlformats.org/officeDocument/2006/relationships/image" Target="media/image23.wmf"/><Relationship Id="rId5" Type="http://schemas.openxmlformats.org/officeDocument/2006/relationships/footer" Target="footer1.xml"/><Relationship Id="rId49" Type="http://schemas.openxmlformats.org/officeDocument/2006/relationships/oleObject" Target="embeddings/oleObject21.bin"/><Relationship Id="rId48" Type="http://schemas.openxmlformats.org/officeDocument/2006/relationships/image" Target="media/image22.wmf"/><Relationship Id="rId47" Type="http://schemas.openxmlformats.org/officeDocument/2006/relationships/oleObject" Target="embeddings/oleObject20.bin"/><Relationship Id="rId46" Type="http://schemas.openxmlformats.org/officeDocument/2006/relationships/image" Target="media/image21.wmf"/><Relationship Id="rId45" Type="http://schemas.openxmlformats.org/officeDocument/2006/relationships/oleObject" Target="embeddings/oleObject19.bin"/><Relationship Id="rId44" Type="http://schemas.openxmlformats.org/officeDocument/2006/relationships/image" Target="media/image20.wmf"/><Relationship Id="rId43" Type="http://schemas.openxmlformats.org/officeDocument/2006/relationships/oleObject" Target="embeddings/oleObject18.bin"/><Relationship Id="rId42" Type="http://schemas.openxmlformats.org/officeDocument/2006/relationships/image" Target="media/image19.wmf"/><Relationship Id="rId41" Type="http://schemas.openxmlformats.org/officeDocument/2006/relationships/oleObject" Target="embeddings/oleObject17.bin"/><Relationship Id="rId40" Type="http://schemas.openxmlformats.org/officeDocument/2006/relationships/image" Target="media/image18.wmf"/><Relationship Id="rId4" Type="http://schemas.openxmlformats.org/officeDocument/2006/relationships/header" Target="header2.xml"/><Relationship Id="rId39" Type="http://schemas.openxmlformats.org/officeDocument/2006/relationships/oleObject" Target="embeddings/oleObject16.bin"/><Relationship Id="rId38" Type="http://schemas.openxmlformats.org/officeDocument/2006/relationships/image" Target="media/image17.wmf"/><Relationship Id="rId37" Type="http://schemas.openxmlformats.org/officeDocument/2006/relationships/oleObject" Target="embeddings/oleObject15.bin"/><Relationship Id="rId36" Type="http://schemas.openxmlformats.org/officeDocument/2006/relationships/image" Target="media/image16.wmf"/><Relationship Id="rId35" Type="http://schemas.openxmlformats.org/officeDocument/2006/relationships/oleObject" Target="embeddings/oleObject14.bin"/><Relationship Id="rId349" Type="http://schemas.openxmlformats.org/officeDocument/2006/relationships/fontTable" Target="fontTable.xml"/><Relationship Id="rId348" Type="http://schemas.openxmlformats.org/officeDocument/2006/relationships/numbering" Target="numbering.xml"/><Relationship Id="rId347" Type="http://schemas.openxmlformats.org/officeDocument/2006/relationships/customXml" Target="../customXml/item1.xml"/><Relationship Id="rId346" Type="http://schemas.openxmlformats.org/officeDocument/2006/relationships/image" Target="media/image148.wmf"/><Relationship Id="rId345" Type="http://schemas.openxmlformats.org/officeDocument/2006/relationships/oleObject" Target="embeddings/oleObject192.bin"/><Relationship Id="rId344" Type="http://schemas.openxmlformats.org/officeDocument/2006/relationships/image" Target="media/image147.wmf"/><Relationship Id="rId343" Type="http://schemas.openxmlformats.org/officeDocument/2006/relationships/oleObject" Target="embeddings/oleObject191.bin"/><Relationship Id="rId342" Type="http://schemas.openxmlformats.org/officeDocument/2006/relationships/image" Target="media/image146.wmf"/><Relationship Id="rId341" Type="http://schemas.openxmlformats.org/officeDocument/2006/relationships/oleObject" Target="embeddings/oleObject190.bin"/><Relationship Id="rId340" Type="http://schemas.openxmlformats.org/officeDocument/2006/relationships/oleObject" Target="embeddings/oleObject189.bin"/><Relationship Id="rId34" Type="http://schemas.openxmlformats.org/officeDocument/2006/relationships/image" Target="media/image15.wmf"/><Relationship Id="rId339" Type="http://schemas.openxmlformats.org/officeDocument/2006/relationships/oleObject" Target="embeddings/oleObject188.bin"/><Relationship Id="rId338" Type="http://schemas.openxmlformats.org/officeDocument/2006/relationships/image" Target="media/image145.wmf"/><Relationship Id="rId337" Type="http://schemas.openxmlformats.org/officeDocument/2006/relationships/oleObject" Target="embeddings/oleObject187.bin"/><Relationship Id="rId336" Type="http://schemas.openxmlformats.org/officeDocument/2006/relationships/image" Target="media/image144.wmf"/><Relationship Id="rId335" Type="http://schemas.openxmlformats.org/officeDocument/2006/relationships/oleObject" Target="embeddings/oleObject186.bin"/><Relationship Id="rId334" Type="http://schemas.openxmlformats.org/officeDocument/2006/relationships/oleObject" Target="embeddings/oleObject185.bin"/><Relationship Id="rId333" Type="http://schemas.openxmlformats.org/officeDocument/2006/relationships/oleObject" Target="embeddings/oleObject184.bin"/><Relationship Id="rId332" Type="http://schemas.openxmlformats.org/officeDocument/2006/relationships/image" Target="media/image143.wmf"/><Relationship Id="rId331" Type="http://schemas.openxmlformats.org/officeDocument/2006/relationships/oleObject" Target="embeddings/oleObject183.bin"/><Relationship Id="rId330" Type="http://schemas.openxmlformats.org/officeDocument/2006/relationships/image" Target="media/image142.wmf"/><Relationship Id="rId33" Type="http://schemas.openxmlformats.org/officeDocument/2006/relationships/oleObject" Target="embeddings/oleObject13.bin"/><Relationship Id="rId329" Type="http://schemas.openxmlformats.org/officeDocument/2006/relationships/oleObject" Target="embeddings/oleObject182.bin"/><Relationship Id="rId328" Type="http://schemas.openxmlformats.org/officeDocument/2006/relationships/image" Target="media/image141.wmf"/><Relationship Id="rId327" Type="http://schemas.openxmlformats.org/officeDocument/2006/relationships/oleObject" Target="embeddings/oleObject181.bin"/><Relationship Id="rId326" Type="http://schemas.openxmlformats.org/officeDocument/2006/relationships/image" Target="media/image140.wmf"/><Relationship Id="rId325" Type="http://schemas.openxmlformats.org/officeDocument/2006/relationships/oleObject" Target="embeddings/oleObject180.bin"/><Relationship Id="rId324" Type="http://schemas.openxmlformats.org/officeDocument/2006/relationships/image" Target="media/image139.wmf"/><Relationship Id="rId323" Type="http://schemas.openxmlformats.org/officeDocument/2006/relationships/oleObject" Target="embeddings/oleObject179.bin"/><Relationship Id="rId322" Type="http://schemas.openxmlformats.org/officeDocument/2006/relationships/oleObject" Target="embeddings/oleObject178.bin"/><Relationship Id="rId321" Type="http://schemas.openxmlformats.org/officeDocument/2006/relationships/image" Target="media/image138.wmf"/><Relationship Id="rId320" Type="http://schemas.openxmlformats.org/officeDocument/2006/relationships/oleObject" Target="embeddings/oleObject177.bin"/><Relationship Id="rId32" Type="http://schemas.openxmlformats.org/officeDocument/2006/relationships/image" Target="media/image14.wmf"/><Relationship Id="rId319" Type="http://schemas.openxmlformats.org/officeDocument/2006/relationships/oleObject" Target="embeddings/oleObject176.bin"/><Relationship Id="rId318" Type="http://schemas.openxmlformats.org/officeDocument/2006/relationships/image" Target="media/image137.wmf"/><Relationship Id="rId317" Type="http://schemas.openxmlformats.org/officeDocument/2006/relationships/oleObject" Target="embeddings/oleObject175.bin"/><Relationship Id="rId316" Type="http://schemas.openxmlformats.org/officeDocument/2006/relationships/oleObject" Target="embeddings/oleObject174.bin"/><Relationship Id="rId315" Type="http://schemas.openxmlformats.org/officeDocument/2006/relationships/image" Target="media/image136.wmf"/><Relationship Id="rId314" Type="http://schemas.openxmlformats.org/officeDocument/2006/relationships/oleObject" Target="embeddings/oleObject173.bin"/><Relationship Id="rId313" Type="http://schemas.openxmlformats.org/officeDocument/2006/relationships/oleObject" Target="embeddings/oleObject172.bin"/><Relationship Id="rId312" Type="http://schemas.openxmlformats.org/officeDocument/2006/relationships/oleObject" Target="embeddings/oleObject171.bin"/><Relationship Id="rId311" Type="http://schemas.openxmlformats.org/officeDocument/2006/relationships/image" Target="media/image135.wmf"/><Relationship Id="rId310" Type="http://schemas.openxmlformats.org/officeDocument/2006/relationships/oleObject" Target="embeddings/oleObject170.bin"/><Relationship Id="rId31" Type="http://schemas.openxmlformats.org/officeDocument/2006/relationships/oleObject" Target="embeddings/oleObject12.bin"/><Relationship Id="rId309" Type="http://schemas.openxmlformats.org/officeDocument/2006/relationships/image" Target="media/image134.wmf"/><Relationship Id="rId308" Type="http://schemas.openxmlformats.org/officeDocument/2006/relationships/oleObject" Target="embeddings/oleObject169.bin"/><Relationship Id="rId307" Type="http://schemas.openxmlformats.org/officeDocument/2006/relationships/image" Target="media/image133.png"/><Relationship Id="rId306" Type="http://schemas.openxmlformats.org/officeDocument/2006/relationships/oleObject" Target="embeddings/oleObject168.bin"/><Relationship Id="rId305" Type="http://schemas.openxmlformats.org/officeDocument/2006/relationships/image" Target="media/image132.wmf"/><Relationship Id="rId304" Type="http://schemas.openxmlformats.org/officeDocument/2006/relationships/oleObject" Target="embeddings/oleObject167.bin"/><Relationship Id="rId303" Type="http://schemas.openxmlformats.org/officeDocument/2006/relationships/image" Target="media/image131.wmf"/><Relationship Id="rId302" Type="http://schemas.openxmlformats.org/officeDocument/2006/relationships/oleObject" Target="embeddings/oleObject166.bin"/><Relationship Id="rId301" Type="http://schemas.openxmlformats.org/officeDocument/2006/relationships/image" Target="media/image130.wmf"/><Relationship Id="rId300" Type="http://schemas.openxmlformats.org/officeDocument/2006/relationships/oleObject" Target="embeddings/oleObject165.bin"/><Relationship Id="rId30" Type="http://schemas.openxmlformats.org/officeDocument/2006/relationships/image" Target="media/image13.wmf"/><Relationship Id="rId3" Type="http://schemas.openxmlformats.org/officeDocument/2006/relationships/header" Target="header1.xml"/><Relationship Id="rId299" Type="http://schemas.openxmlformats.org/officeDocument/2006/relationships/image" Target="media/image129.wmf"/><Relationship Id="rId298" Type="http://schemas.openxmlformats.org/officeDocument/2006/relationships/oleObject" Target="embeddings/oleObject164.bin"/><Relationship Id="rId297" Type="http://schemas.openxmlformats.org/officeDocument/2006/relationships/image" Target="media/image128.wmf"/><Relationship Id="rId296" Type="http://schemas.openxmlformats.org/officeDocument/2006/relationships/oleObject" Target="embeddings/oleObject163.bin"/><Relationship Id="rId295" Type="http://schemas.openxmlformats.org/officeDocument/2006/relationships/image" Target="media/image127.wmf"/><Relationship Id="rId294" Type="http://schemas.openxmlformats.org/officeDocument/2006/relationships/oleObject" Target="embeddings/oleObject162.bin"/><Relationship Id="rId293" Type="http://schemas.openxmlformats.org/officeDocument/2006/relationships/image" Target="media/image126.wmf"/><Relationship Id="rId292" Type="http://schemas.openxmlformats.org/officeDocument/2006/relationships/oleObject" Target="embeddings/oleObject161.bin"/><Relationship Id="rId291" Type="http://schemas.openxmlformats.org/officeDocument/2006/relationships/image" Target="media/image125.wmf"/><Relationship Id="rId290" Type="http://schemas.openxmlformats.org/officeDocument/2006/relationships/oleObject" Target="embeddings/oleObject160.bin"/><Relationship Id="rId29" Type="http://schemas.openxmlformats.org/officeDocument/2006/relationships/oleObject" Target="embeddings/oleObject11.bin"/><Relationship Id="rId289" Type="http://schemas.openxmlformats.org/officeDocument/2006/relationships/image" Target="media/image124.wmf"/><Relationship Id="rId288" Type="http://schemas.openxmlformats.org/officeDocument/2006/relationships/oleObject" Target="embeddings/oleObject159.bin"/><Relationship Id="rId287" Type="http://schemas.openxmlformats.org/officeDocument/2006/relationships/oleObject" Target="embeddings/oleObject158.bin"/><Relationship Id="rId286" Type="http://schemas.openxmlformats.org/officeDocument/2006/relationships/image" Target="media/image123.wmf"/><Relationship Id="rId285" Type="http://schemas.openxmlformats.org/officeDocument/2006/relationships/oleObject" Target="embeddings/oleObject157.bin"/><Relationship Id="rId284" Type="http://schemas.openxmlformats.org/officeDocument/2006/relationships/image" Target="media/image122.wmf"/><Relationship Id="rId283" Type="http://schemas.openxmlformats.org/officeDocument/2006/relationships/oleObject" Target="embeddings/oleObject156.bin"/><Relationship Id="rId282" Type="http://schemas.openxmlformats.org/officeDocument/2006/relationships/oleObject" Target="embeddings/oleObject155.bin"/><Relationship Id="rId281" Type="http://schemas.openxmlformats.org/officeDocument/2006/relationships/image" Target="media/image121.wmf"/><Relationship Id="rId280" Type="http://schemas.openxmlformats.org/officeDocument/2006/relationships/oleObject" Target="embeddings/oleObject154.bin"/><Relationship Id="rId28" Type="http://schemas.openxmlformats.org/officeDocument/2006/relationships/image" Target="media/image12.wmf"/><Relationship Id="rId279" Type="http://schemas.openxmlformats.org/officeDocument/2006/relationships/image" Target="media/image120.wmf"/><Relationship Id="rId278" Type="http://schemas.openxmlformats.org/officeDocument/2006/relationships/oleObject" Target="embeddings/oleObject153.bin"/><Relationship Id="rId277" Type="http://schemas.openxmlformats.org/officeDocument/2006/relationships/image" Target="media/image119.wmf"/><Relationship Id="rId276" Type="http://schemas.openxmlformats.org/officeDocument/2006/relationships/oleObject" Target="embeddings/oleObject152.bin"/><Relationship Id="rId275" Type="http://schemas.openxmlformats.org/officeDocument/2006/relationships/oleObject" Target="embeddings/oleObject151.bin"/><Relationship Id="rId274" Type="http://schemas.openxmlformats.org/officeDocument/2006/relationships/image" Target="media/image118.wmf"/><Relationship Id="rId273" Type="http://schemas.openxmlformats.org/officeDocument/2006/relationships/oleObject" Target="embeddings/oleObject150.bin"/><Relationship Id="rId272" Type="http://schemas.openxmlformats.org/officeDocument/2006/relationships/oleObject" Target="embeddings/oleObject149.bin"/><Relationship Id="rId271" Type="http://schemas.openxmlformats.org/officeDocument/2006/relationships/oleObject" Target="embeddings/oleObject148.bin"/><Relationship Id="rId270" Type="http://schemas.openxmlformats.org/officeDocument/2006/relationships/oleObject" Target="embeddings/oleObject147.bin"/><Relationship Id="rId27" Type="http://schemas.openxmlformats.org/officeDocument/2006/relationships/oleObject" Target="embeddings/oleObject10.bin"/><Relationship Id="rId269" Type="http://schemas.openxmlformats.org/officeDocument/2006/relationships/image" Target="media/image117.wmf"/><Relationship Id="rId268" Type="http://schemas.openxmlformats.org/officeDocument/2006/relationships/oleObject" Target="embeddings/oleObject146.bin"/><Relationship Id="rId267" Type="http://schemas.openxmlformats.org/officeDocument/2006/relationships/image" Target="media/image116.wmf"/><Relationship Id="rId266" Type="http://schemas.openxmlformats.org/officeDocument/2006/relationships/oleObject" Target="embeddings/oleObject145.bin"/><Relationship Id="rId265" Type="http://schemas.openxmlformats.org/officeDocument/2006/relationships/image" Target="media/image115.wmf"/><Relationship Id="rId264" Type="http://schemas.openxmlformats.org/officeDocument/2006/relationships/oleObject" Target="embeddings/oleObject144.bin"/><Relationship Id="rId263" Type="http://schemas.openxmlformats.org/officeDocument/2006/relationships/oleObject" Target="embeddings/oleObject143.bin"/><Relationship Id="rId262" Type="http://schemas.openxmlformats.org/officeDocument/2006/relationships/image" Target="media/image114.wmf"/><Relationship Id="rId261" Type="http://schemas.openxmlformats.org/officeDocument/2006/relationships/oleObject" Target="embeddings/oleObject142.bin"/><Relationship Id="rId260" Type="http://schemas.openxmlformats.org/officeDocument/2006/relationships/image" Target="media/image113.wmf"/><Relationship Id="rId26" Type="http://schemas.openxmlformats.org/officeDocument/2006/relationships/image" Target="media/image11.wmf"/><Relationship Id="rId259" Type="http://schemas.openxmlformats.org/officeDocument/2006/relationships/oleObject" Target="embeddings/oleObject141.bin"/><Relationship Id="rId258" Type="http://schemas.openxmlformats.org/officeDocument/2006/relationships/image" Target="media/image112.wmf"/><Relationship Id="rId257" Type="http://schemas.openxmlformats.org/officeDocument/2006/relationships/oleObject" Target="embeddings/oleObject140.bin"/><Relationship Id="rId256" Type="http://schemas.openxmlformats.org/officeDocument/2006/relationships/oleObject" Target="embeddings/oleObject139.bin"/><Relationship Id="rId255" Type="http://schemas.openxmlformats.org/officeDocument/2006/relationships/oleObject" Target="embeddings/oleObject138.bin"/><Relationship Id="rId254" Type="http://schemas.openxmlformats.org/officeDocument/2006/relationships/oleObject" Target="embeddings/oleObject137.bin"/><Relationship Id="rId253" Type="http://schemas.openxmlformats.org/officeDocument/2006/relationships/image" Target="media/image111.wmf"/><Relationship Id="rId252" Type="http://schemas.openxmlformats.org/officeDocument/2006/relationships/oleObject" Target="embeddings/oleObject136.bin"/><Relationship Id="rId251" Type="http://schemas.openxmlformats.org/officeDocument/2006/relationships/image" Target="media/image110.wmf"/><Relationship Id="rId250" Type="http://schemas.openxmlformats.org/officeDocument/2006/relationships/oleObject" Target="embeddings/oleObject135.bin"/><Relationship Id="rId25" Type="http://schemas.openxmlformats.org/officeDocument/2006/relationships/oleObject" Target="embeddings/oleObject9.bin"/><Relationship Id="rId249" Type="http://schemas.openxmlformats.org/officeDocument/2006/relationships/oleObject" Target="embeddings/oleObject134.bin"/><Relationship Id="rId248" Type="http://schemas.openxmlformats.org/officeDocument/2006/relationships/oleObject" Target="embeddings/oleObject133.bin"/><Relationship Id="rId247" Type="http://schemas.openxmlformats.org/officeDocument/2006/relationships/oleObject" Target="embeddings/oleObject132.bin"/><Relationship Id="rId246" Type="http://schemas.openxmlformats.org/officeDocument/2006/relationships/oleObject" Target="embeddings/oleObject131.bin"/><Relationship Id="rId245" Type="http://schemas.openxmlformats.org/officeDocument/2006/relationships/image" Target="media/image109.wmf"/><Relationship Id="rId244" Type="http://schemas.openxmlformats.org/officeDocument/2006/relationships/oleObject" Target="embeddings/oleObject130.bin"/><Relationship Id="rId243" Type="http://schemas.openxmlformats.org/officeDocument/2006/relationships/image" Target="media/image108.wmf"/><Relationship Id="rId242" Type="http://schemas.openxmlformats.org/officeDocument/2006/relationships/oleObject" Target="embeddings/oleObject129.bin"/><Relationship Id="rId241" Type="http://schemas.openxmlformats.org/officeDocument/2006/relationships/image" Target="media/image107.wmf"/><Relationship Id="rId240" Type="http://schemas.openxmlformats.org/officeDocument/2006/relationships/oleObject" Target="embeddings/oleObject128.bin"/><Relationship Id="rId24" Type="http://schemas.openxmlformats.org/officeDocument/2006/relationships/image" Target="media/image10.wmf"/><Relationship Id="rId239" Type="http://schemas.openxmlformats.org/officeDocument/2006/relationships/image" Target="media/image106.wmf"/><Relationship Id="rId238" Type="http://schemas.openxmlformats.org/officeDocument/2006/relationships/oleObject" Target="embeddings/oleObject127.bin"/><Relationship Id="rId237" Type="http://schemas.openxmlformats.org/officeDocument/2006/relationships/image" Target="media/image105.wmf"/><Relationship Id="rId236" Type="http://schemas.openxmlformats.org/officeDocument/2006/relationships/oleObject" Target="embeddings/oleObject126.bin"/><Relationship Id="rId235" Type="http://schemas.openxmlformats.org/officeDocument/2006/relationships/image" Target="media/image104.wmf"/><Relationship Id="rId234" Type="http://schemas.openxmlformats.org/officeDocument/2006/relationships/oleObject" Target="embeddings/oleObject125.bin"/><Relationship Id="rId233" Type="http://schemas.openxmlformats.org/officeDocument/2006/relationships/image" Target="media/image103.wmf"/><Relationship Id="rId232" Type="http://schemas.openxmlformats.org/officeDocument/2006/relationships/oleObject" Target="embeddings/oleObject124.bin"/><Relationship Id="rId231" Type="http://schemas.openxmlformats.org/officeDocument/2006/relationships/image" Target="media/image102.wmf"/><Relationship Id="rId230" Type="http://schemas.openxmlformats.org/officeDocument/2006/relationships/oleObject" Target="embeddings/oleObject123.bin"/><Relationship Id="rId23" Type="http://schemas.openxmlformats.org/officeDocument/2006/relationships/oleObject" Target="embeddings/oleObject8.bin"/><Relationship Id="rId229" Type="http://schemas.openxmlformats.org/officeDocument/2006/relationships/image" Target="media/image101.wmf"/><Relationship Id="rId228" Type="http://schemas.openxmlformats.org/officeDocument/2006/relationships/oleObject" Target="embeddings/oleObject122.bin"/><Relationship Id="rId227" Type="http://schemas.openxmlformats.org/officeDocument/2006/relationships/image" Target="media/image100.wmf"/><Relationship Id="rId226" Type="http://schemas.openxmlformats.org/officeDocument/2006/relationships/oleObject" Target="embeddings/oleObject121.bin"/><Relationship Id="rId225" Type="http://schemas.openxmlformats.org/officeDocument/2006/relationships/oleObject" Target="embeddings/oleObject120.bin"/><Relationship Id="rId224" Type="http://schemas.openxmlformats.org/officeDocument/2006/relationships/image" Target="media/image99.wmf"/><Relationship Id="rId223" Type="http://schemas.openxmlformats.org/officeDocument/2006/relationships/oleObject" Target="embeddings/oleObject119.bin"/><Relationship Id="rId222" Type="http://schemas.openxmlformats.org/officeDocument/2006/relationships/image" Target="media/image98.wmf"/><Relationship Id="rId221" Type="http://schemas.openxmlformats.org/officeDocument/2006/relationships/oleObject" Target="embeddings/oleObject118.bin"/><Relationship Id="rId220" Type="http://schemas.openxmlformats.org/officeDocument/2006/relationships/oleObject" Target="embeddings/oleObject117.bin"/><Relationship Id="rId22" Type="http://schemas.openxmlformats.org/officeDocument/2006/relationships/image" Target="media/image9.wmf"/><Relationship Id="rId219" Type="http://schemas.openxmlformats.org/officeDocument/2006/relationships/image" Target="media/image97.wmf"/><Relationship Id="rId218" Type="http://schemas.openxmlformats.org/officeDocument/2006/relationships/oleObject" Target="embeddings/oleObject116.bin"/><Relationship Id="rId217" Type="http://schemas.openxmlformats.org/officeDocument/2006/relationships/image" Target="media/image96.wmf"/><Relationship Id="rId216" Type="http://schemas.openxmlformats.org/officeDocument/2006/relationships/oleObject" Target="embeddings/oleObject115.bin"/><Relationship Id="rId215" Type="http://schemas.openxmlformats.org/officeDocument/2006/relationships/image" Target="media/image95.wmf"/><Relationship Id="rId214" Type="http://schemas.openxmlformats.org/officeDocument/2006/relationships/oleObject" Target="embeddings/oleObject114.bin"/><Relationship Id="rId213" Type="http://schemas.openxmlformats.org/officeDocument/2006/relationships/image" Target="media/image94.wmf"/><Relationship Id="rId212" Type="http://schemas.openxmlformats.org/officeDocument/2006/relationships/oleObject" Target="embeddings/oleObject113.bin"/><Relationship Id="rId211" Type="http://schemas.openxmlformats.org/officeDocument/2006/relationships/image" Target="media/image93.wmf"/><Relationship Id="rId210" Type="http://schemas.openxmlformats.org/officeDocument/2006/relationships/oleObject" Target="embeddings/oleObject112.bin"/><Relationship Id="rId21" Type="http://schemas.openxmlformats.org/officeDocument/2006/relationships/oleObject" Target="embeddings/oleObject7.bin"/><Relationship Id="rId209" Type="http://schemas.openxmlformats.org/officeDocument/2006/relationships/image" Target="media/image92.wmf"/><Relationship Id="rId208" Type="http://schemas.openxmlformats.org/officeDocument/2006/relationships/oleObject" Target="embeddings/oleObject111.bin"/><Relationship Id="rId207" Type="http://schemas.openxmlformats.org/officeDocument/2006/relationships/image" Target="media/image91.wmf"/><Relationship Id="rId206" Type="http://schemas.openxmlformats.org/officeDocument/2006/relationships/oleObject" Target="embeddings/oleObject110.bin"/><Relationship Id="rId205" Type="http://schemas.openxmlformats.org/officeDocument/2006/relationships/oleObject" Target="embeddings/oleObject109.bin"/><Relationship Id="rId204" Type="http://schemas.openxmlformats.org/officeDocument/2006/relationships/image" Target="media/image90.wmf"/><Relationship Id="rId203" Type="http://schemas.openxmlformats.org/officeDocument/2006/relationships/oleObject" Target="embeddings/oleObject108.bin"/><Relationship Id="rId202" Type="http://schemas.openxmlformats.org/officeDocument/2006/relationships/oleObject" Target="embeddings/oleObject107.bin"/><Relationship Id="rId201" Type="http://schemas.openxmlformats.org/officeDocument/2006/relationships/image" Target="media/image89.wmf"/><Relationship Id="rId200" Type="http://schemas.openxmlformats.org/officeDocument/2006/relationships/oleObject" Target="embeddings/oleObject106.bin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9" Type="http://schemas.openxmlformats.org/officeDocument/2006/relationships/oleObject" Target="embeddings/oleObject105.bin"/><Relationship Id="rId198" Type="http://schemas.openxmlformats.org/officeDocument/2006/relationships/oleObject" Target="embeddings/oleObject104.bin"/><Relationship Id="rId197" Type="http://schemas.openxmlformats.org/officeDocument/2006/relationships/oleObject" Target="embeddings/oleObject103.bin"/><Relationship Id="rId196" Type="http://schemas.openxmlformats.org/officeDocument/2006/relationships/image" Target="media/image88.wmf"/><Relationship Id="rId195" Type="http://schemas.openxmlformats.org/officeDocument/2006/relationships/oleObject" Target="embeddings/oleObject102.bin"/><Relationship Id="rId194" Type="http://schemas.openxmlformats.org/officeDocument/2006/relationships/image" Target="media/image87.wmf"/><Relationship Id="rId193" Type="http://schemas.openxmlformats.org/officeDocument/2006/relationships/oleObject" Target="embeddings/oleObject101.bin"/><Relationship Id="rId192" Type="http://schemas.openxmlformats.org/officeDocument/2006/relationships/oleObject" Target="embeddings/oleObject100.bin"/><Relationship Id="rId191" Type="http://schemas.openxmlformats.org/officeDocument/2006/relationships/oleObject" Target="embeddings/oleObject99.bin"/><Relationship Id="rId190" Type="http://schemas.openxmlformats.org/officeDocument/2006/relationships/image" Target="media/image86.wmf"/><Relationship Id="rId19" Type="http://schemas.openxmlformats.org/officeDocument/2006/relationships/oleObject" Target="embeddings/oleObject6.bin"/><Relationship Id="rId189" Type="http://schemas.openxmlformats.org/officeDocument/2006/relationships/oleObject" Target="embeddings/oleObject98.bin"/><Relationship Id="rId188" Type="http://schemas.openxmlformats.org/officeDocument/2006/relationships/image" Target="media/image85.wmf"/><Relationship Id="rId187" Type="http://schemas.openxmlformats.org/officeDocument/2006/relationships/oleObject" Target="embeddings/oleObject97.bin"/><Relationship Id="rId186" Type="http://schemas.openxmlformats.org/officeDocument/2006/relationships/image" Target="media/image84.wmf"/><Relationship Id="rId185" Type="http://schemas.openxmlformats.org/officeDocument/2006/relationships/oleObject" Target="embeddings/oleObject96.bin"/><Relationship Id="rId184" Type="http://schemas.openxmlformats.org/officeDocument/2006/relationships/oleObject" Target="embeddings/oleObject95.bin"/><Relationship Id="rId183" Type="http://schemas.openxmlformats.org/officeDocument/2006/relationships/oleObject" Target="embeddings/oleObject94.bin"/><Relationship Id="rId182" Type="http://schemas.openxmlformats.org/officeDocument/2006/relationships/image" Target="media/image83.wmf"/><Relationship Id="rId181" Type="http://schemas.openxmlformats.org/officeDocument/2006/relationships/oleObject" Target="embeddings/oleObject93.bin"/><Relationship Id="rId180" Type="http://schemas.openxmlformats.org/officeDocument/2006/relationships/image" Target="media/image82.wmf"/><Relationship Id="rId18" Type="http://schemas.openxmlformats.org/officeDocument/2006/relationships/image" Target="media/image7.wmf"/><Relationship Id="rId179" Type="http://schemas.openxmlformats.org/officeDocument/2006/relationships/oleObject" Target="embeddings/oleObject92.bin"/><Relationship Id="rId178" Type="http://schemas.openxmlformats.org/officeDocument/2006/relationships/oleObject" Target="embeddings/oleObject91.bin"/><Relationship Id="rId177" Type="http://schemas.openxmlformats.org/officeDocument/2006/relationships/image" Target="media/image81.wmf"/><Relationship Id="rId176" Type="http://schemas.openxmlformats.org/officeDocument/2006/relationships/oleObject" Target="embeddings/oleObject90.bin"/><Relationship Id="rId175" Type="http://schemas.openxmlformats.org/officeDocument/2006/relationships/oleObject" Target="embeddings/oleObject89.bin"/><Relationship Id="rId174" Type="http://schemas.openxmlformats.org/officeDocument/2006/relationships/image" Target="media/image80.wmf"/><Relationship Id="rId173" Type="http://schemas.openxmlformats.org/officeDocument/2006/relationships/oleObject" Target="embeddings/oleObject88.bin"/><Relationship Id="rId172" Type="http://schemas.openxmlformats.org/officeDocument/2006/relationships/image" Target="media/image79.wmf"/><Relationship Id="rId171" Type="http://schemas.openxmlformats.org/officeDocument/2006/relationships/oleObject" Target="embeddings/oleObject87.bin"/><Relationship Id="rId170" Type="http://schemas.openxmlformats.org/officeDocument/2006/relationships/image" Target="media/image78.wmf"/><Relationship Id="rId17" Type="http://schemas.openxmlformats.org/officeDocument/2006/relationships/oleObject" Target="embeddings/oleObject5.bin"/><Relationship Id="rId169" Type="http://schemas.openxmlformats.org/officeDocument/2006/relationships/oleObject" Target="embeddings/oleObject86.bin"/><Relationship Id="rId168" Type="http://schemas.openxmlformats.org/officeDocument/2006/relationships/image" Target="media/image77.wmf"/><Relationship Id="rId167" Type="http://schemas.openxmlformats.org/officeDocument/2006/relationships/oleObject" Target="embeddings/oleObject85.bin"/><Relationship Id="rId166" Type="http://schemas.openxmlformats.org/officeDocument/2006/relationships/image" Target="media/image76.png"/><Relationship Id="rId165" Type="http://schemas.openxmlformats.org/officeDocument/2006/relationships/image" Target="media/image75.wmf"/><Relationship Id="rId164" Type="http://schemas.openxmlformats.org/officeDocument/2006/relationships/oleObject" Target="embeddings/oleObject84.bin"/><Relationship Id="rId163" Type="http://schemas.openxmlformats.org/officeDocument/2006/relationships/image" Target="media/image74.wmf"/><Relationship Id="rId162" Type="http://schemas.openxmlformats.org/officeDocument/2006/relationships/oleObject" Target="embeddings/oleObject83.bin"/><Relationship Id="rId161" Type="http://schemas.openxmlformats.org/officeDocument/2006/relationships/image" Target="media/image73.wmf"/><Relationship Id="rId160" Type="http://schemas.openxmlformats.org/officeDocument/2006/relationships/oleObject" Target="embeddings/oleObject82.bin"/><Relationship Id="rId16" Type="http://schemas.openxmlformats.org/officeDocument/2006/relationships/image" Target="media/image6.wmf"/><Relationship Id="rId159" Type="http://schemas.openxmlformats.org/officeDocument/2006/relationships/image" Target="media/image72.wmf"/><Relationship Id="rId158" Type="http://schemas.openxmlformats.org/officeDocument/2006/relationships/oleObject" Target="embeddings/oleObject81.bin"/><Relationship Id="rId157" Type="http://schemas.openxmlformats.org/officeDocument/2006/relationships/image" Target="media/image71.wmf"/><Relationship Id="rId156" Type="http://schemas.openxmlformats.org/officeDocument/2006/relationships/oleObject" Target="embeddings/oleObject80.bin"/><Relationship Id="rId155" Type="http://schemas.openxmlformats.org/officeDocument/2006/relationships/image" Target="media/image70.wmf"/><Relationship Id="rId154" Type="http://schemas.openxmlformats.org/officeDocument/2006/relationships/oleObject" Target="embeddings/oleObject79.bin"/><Relationship Id="rId153" Type="http://schemas.openxmlformats.org/officeDocument/2006/relationships/oleObject" Target="embeddings/oleObject78.bin"/><Relationship Id="rId152" Type="http://schemas.openxmlformats.org/officeDocument/2006/relationships/oleObject" Target="embeddings/oleObject77.bin"/><Relationship Id="rId151" Type="http://schemas.openxmlformats.org/officeDocument/2006/relationships/image" Target="media/image69.wmf"/><Relationship Id="rId150" Type="http://schemas.openxmlformats.org/officeDocument/2006/relationships/oleObject" Target="embeddings/oleObject76.bin"/><Relationship Id="rId15" Type="http://schemas.openxmlformats.org/officeDocument/2006/relationships/oleObject" Target="embeddings/oleObject4.bin"/><Relationship Id="rId149" Type="http://schemas.openxmlformats.org/officeDocument/2006/relationships/image" Target="media/image68.wmf"/><Relationship Id="rId148" Type="http://schemas.openxmlformats.org/officeDocument/2006/relationships/oleObject" Target="embeddings/oleObject75.bin"/><Relationship Id="rId147" Type="http://schemas.openxmlformats.org/officeDocument/2006/relationships/image" Target="media/image67.wmf"/><Relationship Id="rId146" Type="http://schemas.openxmlformats.org/officeDocument/2006/relationships/oleObject" Target="embeddings/oleObject74.bin"/><Relationship Id="rId145" Type="http://schemas.openxmlformats.org/officeDocument/2006/relationships/image" Target="media/image66.wmf"/><Relationship Id="rId144" Type="http://schemas.openxmlformats.org/officeDocument/2006/relationships/oleObject" Target="embeddings/oleObject73.bin"/><Relationship Id="rId143" Type="http://schemas.openxmlformats.org/officeDocument/2006/relationships/image" Target="media/image65.wmf"/><Relationship Id="rId142" Type="http://schemas.openxmlformats.org/officeDocument/2006/relationships/oleObject" Target="embeddings/oleObject72.bin"/><Relationship Id="rId141" Type="http://schemas.openxmlformats.org/officeDocument/2006/relationships/image" Target="media/image64.wmf"/><Relationship Id="rId140" Type="http://schemas.openxmlformats.org/officeDocument/2006/relationships/oleObject" Target="embeddings/oleObject71.bin"/><Relationship Id="rId14" Type="http://schemas.openxmlformats.org/officeDocument/2006/relationships/image" Target="media/image5.wmf"/><Relationship Id="rId139" Type="http://schemas.openxmlformats.org/officeDocument/2006/relationships/oleObject" Target="embeddings/oleObject70.bin"/><Relationship Id="rId138" Type="http://schemas.openxmlformats.org/officeDocument/2006/relationships/oleObject" Target="embeddings/oleObject69.bin"/><Relationship Id="rId137" Type="http://schemas.openxmlformats.org/officeDocument/2006/relationships/oleObject" Target="embeddings/oleObject68.bin"/><Relationship Id="rId136" Type="http://schemas.openxmlformats.org/officeDocument/2006/relationships/image" Target="media/image63.wmf"/><Relationship Id="rId135" Type="http://schemas.openxmlformats.org/officeDocument/2006/relationships/oleObject" Target="embeddings/oleObject67.bin"/><Relationship Id="rId134" Type="http://schemas.openxmlformats.org/officeDocument/2006/relationships/image" Target="media/image62.wmf"/><Relationship Id="rId133" Type="http://schemas.openxmlformats.org/officeDocument/2006/relationships/oleObject" Target="embeddings/oleObject66.bin"/><Relationship Id="rId132" Type="http://schemas.openxmlformats.org/officeDocument/2006/relationships/image" Target="media/image61.wmf"/><Relationship Id="rId131" Type="http://schemas.openxmlformats.org/officeDocument/2006/relationships/oleObject" Target="embeddings/oleObject65.bin"/><Relationship Id="rId130" Type="http://schemas.openxmlformats.org/officeDocument/2006/relationships/image" Target="media/image60.wmf"/><Relationship Id="rId13" Type="http://schemas.openxmlformats.org/officeDocument/2006/relationships/oleObject" Target="embeddings/oleObject3.bin"/><Relationship Id="rId129" Type="http://schemas.openxmlformats.org/officeDocument/2006/relationships/oleObject" Target="embeddings/oleObject64.bin"/><Relationship Id="rId128" Type="http://schemas.openxmlformats.org/officeDocument/2006/relationships/image" Target="media/image59.wmf"/><Relationship Id="rId127" Type="http://schemas.openxmlformats.org/officeDocument/2006/relationships/oleObject" Target="embeddings/oleObject63.bin"/><Relationship Id="rId126" Type="http://schemas.openxmlformats.org/officeDocument/2006/relationships/image" Target="media/image58.wmf"/><Relationship Id="rId125" Type="http://schemas.openxmlformats.org/officeDocument/2006/relationships/oleObject" Target="embeddings/oleObject62.bin"/><Relationship Id="rId124" Type="http://schemas.openxmlformats.org/officeDocument/2006/relationships/image" Target="media/image57.wmf"/><Relationship Id="rId123" Type="http://schemas.openxmlformats.org/officeDocument/2006/relationships/oleObject" Target="embeddings/oleObject61.bin"/><Relationship Id="rId122" Type="http://schemas.openxmlformats.org/officeDocument/2006/relationships/image" Target="media/image56.wmf"/><Relationship Id="rId121" Type="http://schemas.openxmlformats.org/officeDocument/2006/relationships/oleObject" Target="embeddings/oleObject60.bin"/><Relationship Id="rId120" Type="http://schemas.openxmlformats.org/officeDocument/2006/relationships/image" Target="media/image55.wmf"/><Relationship Id="rId12" Type="http://schemas.openxmlformats.org/officeDocument/2006/relationships/image" Target="media/image4.wmf"/><Relationship Id="rId119" Type="http://schemas.openxmlformats.org/officeDocument/2006/relationships/oleObject" Target="embeddings/oleObject59.bin"/><Relationship Id="rId118" Type="http://schemas.openxmlformats.org/officeDocument/2006/relationships/image" Target="media/image54.wmf"/><Relationship Id="rId117" Type="http://schemas.openxmlformats.org/officeDocument/2006/relationships/oleObject" Target="embeddings/oleObject58.bin"/><Relationship Id="rId116" Type="http://schemas.openxmlformats.org/officeDocument/2006/relationships/image" Target="media/image53.wmf"/><Relationship Id="rId115" Type="http://schemas.openxmlformats.org/officeDocument/2006/relationships/oleObject" Target="embeddings/oleObject57.bin"/><Relationship Id="rId114" Type="http://schemas.openxmlformats.org/officeDocument/2006/relationships/image" Target="media/image52.wmf"/><Relationship Id="rId113" Type="http://schemas.openxmlformats.org/officeDocument/2006/relationships/oleObject" Target="embeddings/oleObject56.bin"/><Relationship Id="rId112" Type="http://schemas.openxmlformats.org/officeDocument/2006/relationships/image" Target="media/image51.wmf"/><Relationship Id="rId111" Type="http://schemas.openxmlformats.org/officeDocument/2006/relationships/oleObject" Target="embeddings/oleObject55.bin"/><Relationship Id="rId110" Type="http://schemas.openxmlformats.org/officeDocument/2006/relationships/image" Target="media/image50.png"/><Relationship Id="rId11" Type="http://schemas.openxmlformats.org/officeDocument/2006/relationships/oleObject" Target="embeddings/oleObject2.bin"/><Relationship Id="rId109" Type="http://schemas.openxmlformats.org/officeDocument/2006/relationships/oleObject" Target="embeddings/oleObject54.bin"/><Relationship Id="rId108" Type="http://schemas.openxmlformats.org/officeDocument/2006/relationships/oleObject" Target="embeddings/oleObject53.bin"/><Relationship Id="rId107" Type="http://schemas.openxmlformats.org/officeDocument/2006/relationships/image" Target="media/image49.wmf"/><Relationship Id="rId106" Type="http://schemas.openxmlformats.org/officeDocument/2006/relationships/oleObject" Target="embeddings/oleObject52.bin"/><Relationship Id="rId105" Type="http://schemas.openxmlformats.org/officeDocument/2006/relationships/image" Target="media/image48.wmf"/><Relationship Id="rId104" Type="http://schemas.openxmlformats.org/officeDocument/2006/relationships/oleObject" Target="embeddings/oleObject51.bin"/><Relationship Id="rId103" Type="http://schemas.openxmlformats.org/officeDocument/2006/relationships/image" Target="media/image47.wmf"/><Relationship Id="rId102" Type="http://schemas.openxmlformats.org/officeDocument/2006/relationships/oleObject" Target="embeddings/oleObject50.bin"/><Relationship Id="rId101" Type="http://schemas.openxmlformats.org/officeDocument/2006/relationships/image" Target="media/image46.wmf"/><Relationship Id="rId100" Type="http://schemas.openxmlformats.org/officeDocument/2006/relationships/oleObject" Target="embeddings/oleObject49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9"/>
    <customShpInfo spid="_x0000_s2060"/>
    <customShpInfo spid="_x0000_s2061"/>
    <customShpInfo spid="_x0000_s2062"/>
    <customShpInfo spid="_x0000_s2058"/>
    <customShpInfo spid="_x0000_s2063"/>
    <customShpInfo spid="_x0000_s2057"/>
    <customShpInfo spid="_x0000_s2065"/>
    <customShpInfo spid="_x0000_s2051"/>
    <customShpInfo spid="_x0000_s2052"/>
    <customShpInfo spid="_x0000_s2049"/>
    <customShpInfo spid="_x0000_s2054"/>
    <customShpInfo spid="_x0000_s2053"/>
    <customShpInfo spid="_x0000_s2056"/>
    <customShpInfo spid="_x0000_s2055"/>
    <customShpInfo spid="_x0000_s2068"/>
    <customShpInfo spid="_x0000_s2069"/>
    <customShpInfo spid="_x0000_s2067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1543</Words>
  <Characters>1606</Characters>
  <Lines>53</Lines>
  <Paragraphs>14</Paragraphs>
  <TotalTime>1</TotalTime>
  <ScaleCrop>false</ScaleCrop>
  <LinksUpToDate>false</LinksUpToDate>
  <CharactersWithSpaces>1745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2018-04-24T16:46:00Z</dcterms:created>
  <dcterms:modified xsi:type="dcterms:W3CDTF">2026-01-10T13:34:27Z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2052-12.1.24031.24031</vt:lpwstr>
  </property>
  <property fmtid="{D5CDD505-2E9C-101B-9397-08002B2CF9AE}" pid="7" name="ICV">
    <vt:lpwstr>418DD753E33E1C42E3E46169DBC2F808_42</vt:lpwstr>
  </property>
</Properties>
</file>