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8B93B">
      <w:pPr>
        <w:widowControl/>
        <w:spacing w:after="240" w:line="440" w:lineRule="exact"/>
        <w:jc w:val="center"/>
        <w:rPr>
          <w:rFonts w:hint="eastAsia" w:ascii="微软雅黑" w:hAnsi="微软雅黑" w:eastAsia="微软雅黑" w:cs="微软雅黑"/>
          <w:b/>
          <w:bCs/>
          <w:color w:val="7030A0"/>
          <w:sz w:val="36"/>
          <w:szCs w:val="36"/>
        </w:rPr>
      </w:pPr>
      <w:r>
        <w:rPr>
          <w:rFonts w:hint="eastAsia" w:ascii="微软雅黑" w:hAnsi="微软雅黑" w:eastAsia="微软雅黑" w:cs="微软雅黑"/>
          <w:b/>
          <w:bCs/>
          <w:snapToGrid w:val="0"/>
          <w:color w:val="7030A0"/>
          <w:sz w:val="36"/>
          <w:szCs w:val="36"/>
        </w:rPr>
        <w:drawing>
          <wp:anchor distT="0" distB="0" distL="114300" distR="114300" simplePos="0" relativeHeight="251659264" behindDoc="0" locked="0" layoutInCell="1" allowOverlap="1">
            <wp:simplePos x="0" y="0"/>
            <wp:positionH relativeFrom="page">
              <wp:posOffset>12496800</wp:posOffset>
            </wp:positionH>
            <wp:positionV relativeFrom="topMargin">
              <wp:posOffset>10515600</wp:posOffset>
            </wp:positionV>
            <wp:extent cx="342900" cy="457200"/>
            <wp:effectExtent l="0" t="0" r="12700" b="0"/>
            <wp:wrapNone/>
            <wp:docPr id="100206" name="图片 100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6" name="图片 100206"/>
                    <pic:cNvPicPr>
                      <a:picLocks noChangeAspect="1"/>
                    </pic:cNvPicPr>
                  </pic:nvPicPr>
                  <pic:blipFill>
                    <a:blip r:embed="rId8"/>
                    <a:stretch>
                      <a:fillRect/>
                    </a:stretch>
                  </pic:blipFill>
                  <pic:spPr>
                    <a:xfrm>
                      <a:off x="0" y="0"/>
                      <a:ext cx="342900" cy="457200"/>
                    </a:xfrm>
                    <a:prstGeom prst="rect">
                      <a:avLst/>
                    </a:prstGeom>
                  </pic:spPr>
                </pic:pic>
              </a:graphicData>
            </a:graphic>
          </wp:anchor>
        </w:drawing>
      </w:r>
      <w:r>
        <w:rPr>
          <w:rFonts w:hint="eastAsia" w:ascii="微软雅黑" w:hAnsi="微软雅黑" w:eastAsia="微软雅黑" w:cs="微软雅黑"/>
          <w:b/>
          <w:bCs/>
          <w:snapToGrid w:val="0"/>
          <w:color w:val="7030A0"/>
          <w:sz w:val="36"/>
          <w:szCs w:val="36"/>
        </w:rPr>
        <w:t>2025-2026</w:t>
      </w:r>
      <w:r>
        <w:rPr>
          <w:rFonts w:hint="eastAsia" w:ascii="微软雅黑" w:hAnsi="微软雅黑" w:eastAsia="微软雅黑" w:cs="微软雅黑"/>
          <w:b/>
          <w:bCs/>
          <w:color w:val="7030A0"/>
          <w:sz w:val="36"/>
          <w:szCs w:val="36"/>
        </w:rPr>
        <w:t>学年高二数学上学期期末模拟卷</w:t>
      </w:r>
      <w:r>
        <w:rPr>
          <w:rFonts w:hint="eastAsia" w:ascii="微软雅黑" w:hAnsi="微软雅黑" w:eastAsia="微软雅黑" w:cs="微软雅黑"/>
          <w:b/>
          <w:bCs/>
          <w:color w:val="7030A0"/>
          <w:sz w:val="36"/>
          <w:szCs w:val="36"/>
          <w:lang w:val="en-US" w:eastAsia="zh-CN"/>
        </w:rPr>
        <w:t>5</w:t>
      </w:r>
    </w:p>
    <w:p w14:paraId="67E181B8">
      <w:pPr>
        <w:pStyle w:val="155"/>
        <w:spacing w:before="0" w:beforeAutospacing="0" w:after="0" w:afterAutospacing="0" w:line="360" w:lineRule="auto"/>
        <w:ind w:left="315"/>
        <w:jc w:val="center"/>
        <w:rPr>
          <w:rFonts w:ascii="Times New Roman" w:hAnsi="Times New Roman" w:eastAsia="黑体"/>
          <w:color w:val="000000"/>
          <w:highlight w:val="yellow"/>
        </w:rPr>
      </w:pPr>
      <w:r>
        <w:rPr>
          <w:rFonts w:ascii="Times New Roman" w:hAnsi="Times New Roman" w:eastAsia="黑体"/>
          <w:color w:val="000000"/>
        </w:rPr>
        <w:t>（考试时间：</w:t>
      </w:r>
      <w:r>
        <w:rPr>
          <w:rFonts w:hint="eastAsia" w:ascii="Times New Roman" w:hAnsi="Times New Roman" w:eastAsia="黑体"/>
          <w:color w:val="000000"/>
        </w:rPr>
        <w:t>120分钟</w:t>
      </w:r>
      <w:r>
        <w:rPr>
          <w:rFonts w:ascii="Times New Roman" w:hAnsi="Times New Roman" w:eastAsia="黑体"/>
          <w:color w:val="000000"/>
        </w:rPr>
        <w:t>，分值：</w:t>
      </w:r>
      <w:r>
        <w:rPr>
          <w:rFonts w:hint="eastAsia" w:ascii="Times New Roman" w:hAnsi="Times New Roman" w:eastAsia="黑体"/>
          <w:color w:val="000000"/>
        </w:rPr>
        <w:t>150分</w:t>
      </w:r>
      <w:r>
        <w:rPr>
          <w:rFonts w:ascii="Times New Roman" w:hAnsi="Times New Roman" w:eastAsia="黑体"/>
          <w:color w:val="000000"/>
        </w:rPr>
        <w:t>）</w:t>
      </w:r>
    </w:p>
    <w:p w14:paraId="6EAA54C6">
      <w:pPr>
        <w:widowControl/>
        <w:spacing w:line="377" w:lineRule="auto"/>
        <w:jc w:val="left"/>
        <w:textAlignment w:val="center"/>
        <w:rPr>
          <w:rFonts w:hint="eastAsia" w:ascii="楷体" w:hAnsi="楷体" w:eastAsia="楷体" w:cs="楷体"/>
          <w:szCs w:val="21"/>
        </w:rPr>
      </w:pPr>
      <w:r>
        <w:rPr>
          <w:rFonts w:hint="eastAsia" w:ascii="楷体" w:hAnsi="楷体" w:eastAsia="楷体" w:cs="楷体"/>
          <w:szCs w:val="21"/>
        </w:rPr>
        <w:t>注意事项：</w:t>
      </w:r>
    </w:p>
    <w:p w14:paraId="7E9EBAD2">
      <w:pPr>
        <w:widowControl/>
        <w:spacing w:line="377" w:lineRule="auto"/>
        <w:ind w:firstLine="420" w:firstLineChars="200"/>
        <w:jc w:val="left"/>
        <w:textAlignment w:val="center"/>
        <w:rPr>
          <w:rFonts w:hint="eastAsia" w:ascii="楷体" w:hAnsi="楷体" w:eastAsia="楷体" w:cs="楷体"/>
          <w:szCs w:val="21"/>
        </w:rPr>
      </w:pPr>
      <w:r>
        <w:rPr>
          <w:rFonts w:hint="eastAsia" w:ascii="楷体" w:hAnsi="楷体" w:eastAsia="楷体" w:cs="楷体"/>
          <w:szCs w:val="21"/>
        </w:rPr>
        <w:t>1．答卷前，考生务必将自己的姓名、准考证号填写在答题卡上。</w:t>
      </w:r>
    </w:p>
    <w:p w14:paraId="5AA8C6D0">
      <w:pPr>
        <w:widowControl/>
        <w:spacing w:line="377" w:lineRule="auto"/>
        <w:ind w:firstLine="420" w:firstLineChars="200"/>
        <w:jc w:val="left"/>
        <w:textAlignment w:val="center"/>
        <w:rPr>
          <w:rFonts w:hint="eastAsia" w:ascii="楷体" w:hAnsi="楷体" w:eastAsia="楷体" w:cs="楷体"/>
          <w:szCs w:val="21"/>
        </w:rPr>
      </w:pPr>
      <w:r>
        <w:rPr>
          <w:rFonts w:hint="eastAsia" w:ascii="楷体" w:hAnsi="楷体" w:eastAsia="楷体" w:cs="楷体"/>
          <w:szCs w:val="21"/>
        </w:rPr>
        <w:t>2．回答选择题时，选出每小题答案后，用铅笔把答题卡上对应题目的答案标号涂黑。如需改动，用橡皮擦干净后，再选涂其他答案标号。回答非选择题时，将答案写在答题卡上。写在本试卷上无效。</w:t>
      </w:r>
    </w:p>
    <w:p w14:paraId="4F9EB654">
      <w:pPr>
        <w:widowControl/>
        <w:spacing w:line="377" w:lineRule="auto"/>
        <w:ind w:firstLine="420" w:firstLineChars="200"/>
        <w:jc w:val="left"/>
        <w:textAlignment w:val="center"/>
        <w:rPr>
          <w:rFonts w:hint="eastAsia" w:ascii="楷体" w:hAnsi="楷体" w:eastAsia="楷体" w:cs="楷体"/>
          <w:szCs w:val="21"/>
        </w:rPr>
      </w:pPr>
      <w:r>
        <w:rPr>
          <w:rFonts w:hint="eastAsia" w:ascii="楷体" w:hAnsi="楷体" w:eastAsia="楷体" w:cs="楷体"/>
          <w:szCs w:val="21"/>
        </w:rPr>
        <w:t>3．考试结束后，将本试卷和答题卡一并交回。</w:t>
      </w:r>
    </w:p>
    <w:p w14:paraId="7A752F32">
      <w:pPr>
        <w:widowControl/>
        <w:spacing w:line="377" w:lineRule="auto"/>
        <w:ind w:firstLine="420" w:firstLineChars="200"/>
        <w:jc w:val="left"/>
        <w:textAlignment w:val="center"/>
        <w:rPr>
          <w:rFonts w:ascii="楷体" w:hAnsi="楷体" w:eastAsia="楷体" w:cs="楷体"/>
          <w:szCs w:val="21"/>
        </w:rPr>
      </w:pPr>
      <w:r>
        <w:rPr>
          <w:rFonts w:hint="eastAsia" w:ascii="楷体" w:hAnsi="楷体" w:eastAsia="楷体" w:cs="楷体"/>
          <w:szCs w:val="21"/>
        </w:rPr>
        <w:t>4．测试范围：</w:t>
      </w:r>
      <w:r>
        <w:rPr>
          <w:rFonts w:hint="eastAsia" w:ascii="楷体" w:hAnsi="楷体" w:eastAsia="楷体" w:cs="楷体"/>
          <w:color w:val="C00000"/>
          <w:szCs w:val="21"/>
        </w:rPr>
        <w:t>空间向量与立体几何、直线和圆的方程、圆锥曲线的方程、数列</w:t>
      </w:r>
      <w:r>
        <w:rPr>
          <w:rFonts w:ascii="楷体" w:hAnsi="楷体" w:eastAsia="楷体" w:cs="楷体"/>
          <w:szCs w:val="21"/>
        </w:rPr>
        <w:t xml:space="preserve"> </w:t>
      </w:r>
    </w:p>
    <w:p w14:paraId="5B51DE43">
      <w:pPr>
        <w:spacing w:line="360" w:lineRule="auto"/>
        <w:jc w:val="center"/>
        <w:rPr>
          <w:b/>
          <w:sz w:val="30"/>
          <w:szCs w:val="30"/>
        </w:rPr>
      </w:pPr>
      <w:r>
        <w:rPr>
          <w:b/>
          <w:sz w:val="30"/>
          <w:szCs w:val="30"/>
        </w:rPr>
        <w:t>第一部分（选择题 共58分）</w:t>
      </w:r>
    </w:p>
    <w:p w14:paraId="76998081">
      <w:pPr>
        <w:ind w:left="210" w:hanging="210" w:hangingChars="100"/>
        <w:jc w:val="left"/>
        <w:textAlignment w:val="center"/>
        <w:rPr>
          <w:rFonts w:eastAsia="黑体"/>
        </w:rPr>
      </w:pPr>
      <w:r>
        <w:rPr>
          <w:rFonts w:eastAsia="黑体"/>
        </w:rPr>
        <w:t>一、选择题：本题共8小题，每小题5分，共40分。在每小题给出的四个选项中，只有一项是符合题目要求的。</w:t>
      </w:r>
    </w:p>
    <w:p w14:paraId="17601447">
      <w:pPr>
        <w:spacing w:line="360" w:lineRule="auto"/>
        <w:jc w:val="left"/>
        <w:textAlignment w:val="center"/>
      </w:pPr>
      <w:r>
        <w:t>1．抛物线</w:t>
      </w:r>
      <w:r>
        <w:object>
          <v:shape id="_x0000_i1025" o:spt="75" alt="eqIde48f28aeccf369df5980ac787e9e313f" type="#_x0000_t75" style="height:26.9pt;width:36.9pt;" o:ole="t" filled="f" o:preferrelative="t" stroked="f" coordsize="21600,21600">
            <v:path/>
            <v:fill on="f" focussize="0,0"/>
            <v:stroke on="f" joinstyle="miter"/>
            <v:imagedata r:id="rId10" o:title="eqIde48f28aeccf369df5980ac787e9e313f"/>
            <o:lock v:ext="edit" aspectratio="t"/>
            <w10:wrap type="none"/>
            <w10:anchorlock/>
          </v:shape>
          <o:OLEObject Type="Embed" ProgID="Equation.DSMT4" ShapeID="_x0000_i1025" DrawAspect="Content" ObjectID="_1468075725" r:id="rId9">
            <o:LockedField>false</o:LockedField>
          </o:OLEObject>
        </w:object>
      </w:r>
      <w:r>
        <w:t>的焦点坐标是（</w:t>
      </w:r>
      <w:r>
        <w:rPr>
          <w:rFonts w:ascii="Times New Roman" w:hAnsi="Times New Roman" w:eastAsia="Times New Roman"/>
          <w:kern w:val="0"/>
          <w:sz w:val="24"/>
          <w:szCs w:val="24"/>
        </w:rPr>
        <w:t>    </w:t>
      </w:r>
      <w:r>
        <w:t>）</w:t>
      </w:r>
    </w:p>
    <w:p w14:paraId="616B0604">
      <w:pPr>
        <w:tabs>
          <w:tab w:val="left" w:pos="2078"/>
          <w:tab w:val="left" w:pos="4156"/>
          <w:tab w:val="left" w:pos="6234"/>
        </w:tabs>
        <w:spacing w:line="360" w:lineRule="auto"/>
        <w:ind w:left="300" w:firstLine="210" w:firstLineChars="100"/>
        <w:jc w:val="left"/>
        <w:textAlignment w:val="center"/>
      </w:pPr>
      <w:r>
        <w:t>A．</w:t>
      </w:r>
      <w:r>
        <w:object>
          <v:shape id="_x0000_i1026" o:spt="75" alt="eqId6b9f254f71e130b81e5fba34f7a7cfc9" type="#_x0000_t75" style="height:17.8pt;width:23.7pt;" o:ole="t" filled="f" o:preferrelative="t" stroked="f" coordsize="21600,21600">
            <v:path/>
            <v:fill on="f" focussize="0,0"/>
            <v:stroke on="f" joinstyle="miter"/>
            <v:imagedata r:id="rId12" o:title="eqId6b9f254f71e130b81e5fba34f7a7cfc9"/>
            <o:lock v:ext="edit" aspectratio="t"/>
            <w10:wrap type="none"/>
            <w10:anchorlock/>
          </v:shape>
          <o:OLEObject Type="Embed" ProgID="Equation.DSMT4" ShapeID="_x0000_i1026" DrawAspect="Content" ObjectID="_1468075726" r:id="rId11">
            <o:LockedField>false</o:LockedField>
          </o:OLEObject>
        </w:object>
      </w:r>
      <w:r>
        <w:tab/>
      </w:r>
      <w:r>
        <w:t>B．</w:t>
      </w:r>
      <w:r>
        <w:object>
          <v:shape id="_x0000_i1027" o:spt="75" alt="eqId0eb564f4ec5d6eff1b333c128b72a9ea" type="#_x0000_t75" style="height:17.95pt;width:21.95pt;" o:ole="t" filled="f" o:preferrelative="t" stroked="f" coordsize="21600,21600">
            <v:path/>
            <v:fill on="f" focussize="0,0"/>
            <v:stroke on="f" joinstyle="miter"/>
            <v:imagedata r:id="rId14" o:title="eqId0eb564f4ec5d6eff1b333c128b72a9ea"/>
            <o:lock v:ext="edit" aspectratio="t"/>
            <w10:wrap type="none"/>
            <w10:anchorlock/>
          </v:shape>
          <o:OLEObject Type="Embed" ProgID="Equation.DSMT4" ShapeID="_x0000_i1027" DrawAspect="Content" ObjectID="_1468075727" r:id="rId13">
            <o:LockedField>false</o:LockedField>
          </o:OLEObject>
        </w:object>
      </w:r>
      <w:r>
        <w:tab/>
      </w:r>
      <w:r>
        <w:t>C．</w:t>
      </w:r>
      <w:r>
        <w:object>
          <v:shape id="_x0000_i1028" o:spt="75" alt="eqId4d233f0bccdc8b864077bc41ec9e5625" type="#_x0000_t75" style="height:17.8pt;width:23.7pt;" o:ole="t" filled="f" o:preferrelative="t" stroked="f" coordsize="21600,21600">
            <v:path/>
            <v:fill on="f" focussize="0,0"/>
            <v:stroke on="f" joinstyle="miter"/>
            <v:imagedata r:id="rId16" o:title="eqId4d233f0bccdc8b864077bc41ec9e5625"/>
            <o:lock v:ext="edit" aspectratio="t"/>
            <w10:wrap type="none"/>
            <w10:anchorlock/>
          </v:shape>
          <o:OLEObject Type="Embed" ProgID="Equation.DSMT4" ShapeID="_x0000_i1028" DrawAspect="Content" ObjectID="_1468075728" r:id="rId15">
            <o:LockedField>false</o:LockedField>
          </o:OLEObject>
        </w:object>
      </w:r>
      <w:r>
        <w:tab/>
      </w:r>
      <w:r>
        <w:t>D．</w:t>
      </w:r>
      <w:r>
        <w:object>
          <v:shape id="_x0000_i1029" o:spt="75" alt="eqIdf93f3aa09718184a69c48d2f97bc0605" type="#_x0000_t75" style="height:17.95pt;width:24.6pt;" o:ole="t" filled="f" o:preferrelative="t" stroked="f" coordsize="21600,21600">
            <v:path/>
            <v:fill on="f" focussize="0,0"/>
            <v:stroke on="f" joinstyle="miter"/>
            <v:imagedata r:id="rId18" o:title="eqIdf93f3aa09718184a69c48d2f97bc0605"/>
            <o:lock v:ext="edit" aspectratio="t"/>
            <w10:wrap type="none"/>
            <w10:anchorlock/>
          </v:shape>
          <o:OLEObject Type="Embed" ProgID="Equation.DSMT4" ShapeID="_x0000_i1029" DrawAspect="Content" ObjectID="_1468075729" r:id="rId17">
            <o:LockedField>false</o:LockedField>
          </o:OLEObject>
        </w:object>
      </w:r>
    </w:p>
    <w:p w14:paraId="4D9ECDD1">
      <w:pPr>
        <w:spacing w:line="360" w:lineRule="auto"/>
        <w:jc w:val="left"/>
        <w:textAlignment w:val="center"/>
      </w:pPr>
      <w:r>
        <w:t>2．已知</w:t>
      </w:r>
      <w:r>
        <w:object>
          <v:shape id="_x0000_i1030" o:spt="75" alt="eqId530e5817131adf2c05b99ff18eb9060f" type="#_x0000_t75" style="height:17.9pt;width:32.55pt;" o:ole="t" filled="f" o:preferrelative="t" stroked="f" coordsize="21600,21600">
            <v:path/>
            <v:fill on="f" focussize="0,0"/>
            <v:stroke on="f" joinstyle="miter"/>
            <v:imagedata r:id="rId20" o:title="eqId530e5817131adf2c05b99ff18eb9060f"/>
            <o:lock v:ext="edit" aspectratio="t"/>
            <w10:wrap type="none"/>
            <w10:anchorlock/>
          </v:shape>
          <o:OLEObject Type="Embed" ProgID="Equation.DSMT4" ShapeID="_x0000_i1030" DrawAspect="Content" ObjectID="_1468075730" r:id="rId19">
            <o:LockedField>false</o:LockedField>
          </o:OLEObject>
        </w:object>
      </w:r>
      <w:r>
        <w:t>是直线</w:t>
      </w:r>
      <w:r>
        <w:object>
          <v:shape id="_x0000_i1031"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031" DrawAspect="Content" ObjectID="_1468075731" r:id="rId21">
            <o:LockedField>false</o:LockedField>
          </o:OLEObject>
        </w:object>
      </w:r>
      <w:r>
        <w:t>上一点，</w:t>
      </w:r>
      <w:r>
        <w:object>
          <v:shape id="_x0000_i1032" o:spt="75" alt="eqId44e6891a2e15ff388fd81f2edebe6544" type="#_x0000_t75" style="height:17.2pt;width:47.5pt;" o:ole="t" filled="f" o:preferrelative="t" stroked="f" coordsize="21600,21600">
            <v:path/>
            <v:fill on="f" focussize="0,0"/>
            <v:stroke on="f" joinstyle="miter"/>
            <v:imagedata r:id="rId24" o:title="eqId44e6891a2e15ff388fd81f2edebe6544"/>
            <o:lock v:ext="edit" aspectratio="t"/>
            <w10:wrap type="none"/>
            <w10:anchorlock/>
          </v:shape>
          <o:OLEObject Type="Embed" ProgID="Equation.DSMT4" ShapeID="_x0000_i1032" DrawAspect="Content" ObjectID="_1468075732" r:id="rId23">
            <o:LockedField>false</o:LockedField>
          </o:OLEObject>
        </w:object>
      </w:r>
      <w:r>
        <w:t>是直线</w:t>
      </w:r>
      <w:r>
        <w:object>
          <v:shape id="_x0000_i1033"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033" DrawAspect="Content" ObjectID="_1468075733" r:id="rId25">
            <o:LockedField>false</o:LockedField>
          </o:OLEObject>
        </w:object>
      </w:r>
      <w:r>
        <w:t>的一个法向量，则直线</w:t>
      </w:r>
      <w:r>
        <w:object>
          <v:shape id="_x0000_i1034"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034" DrawAspect="Content" ObjectID="_1468075734" r:id="rId26">
            <o:LockedField>false</o:LockedField>
          </o:OLEObject>
        </w:object>
      </w:r>
      <w:r>
        <w:t>的方程为（</w:t>
      </w:r>
      <w:r>
        <w:rPr>
          <w:rFonts w:ascii="Times New Roman" w:hAnsi="Times New Roman" w:eastAsia="Times New Roman"/>
          <w:kern w:val="0"/>
          <w:sz w:val="24"/>
          <w:szCs w:val="24"/>
        </w:rPr>
        <w:t>    </w:t>
      </w:r>
      <w:r>
        <w:t>）</w:t>
      </w:r>
    </w:p>
    <w:p w14:paraId="058A7136">
      <w:pPr>
        <w:tabs>
          <w:tab w:val="left" w:pos="2078"/>
          <w:tab w:val="left" w:pos="4156"/>
          <w:tab w:val="left" w:pos="6234"/>
        </w:tabs>
        <w:spacing w:line="360" w:lineRule="auto"/>
        <w:ind w:left="300" w:firstLine="210" w:firstLineChars="100"/>
        <w:jc w:val="left"/>
        <w:textAlignment w:val="center"/>
      </w:pPr>
      <w:r>
        <w:t>A．</w:t>
      </w:r>
      <w:r>
        <w:object>
          <v:shape id="_x0000_i1035" o:spt="75" alt="eqId06881a0e74142af188fef42beb4e2c40" type="#_x0000_t75" style="height:13.8pt;width:64.2pt;" o:ole="t" filled="f" o:preferrelative="t" stroked="f" coordsize="21600,21600">
            <v:path/>
            <v:fill on="f" focussize="0,0"/>
            <v:stroke on="f" joinstyle="miter"/>
            <v:imagedata r:id="rId28" o:title="eqId06881a0e74142af188fef42beb4e2c40"/>
            <o:lock v:ext="edit" aspectratio="t"/>
            <w10:wrap type="none"/>
            <w10:anchorlock/>
          </v:shape>
          <o:OLEObject Type="Embed" ProgID="Equation.DSMT4" ShapeID="_x0000_i1035" DrawAspect="Content" ObjectID="_1468075735" r:id="rId27">
            <o:LockedField>false</o:LockedField>
          </o:OLEObject>
        </w:object>
      </w:r>
      <w:r>
        <w:tab/>
      </w:r>
      <w:r>
        <w:t>B．</w:t>
      </w:r>
      <w:r>
        <w:object>
          <v:shape id="_x0000_i1036" o:spt="75" alt="eqId1b3412469e573766c556a98550af8a90" type="#_x0000_t75" style="height:13.85pt;width:64.2pt;" o:ole="t" filled="f" o:preferrelative="t" stroked="f" coordsize="21600,21600">
            <v:path/>
            <v:fill on="f" focussize="0,0"/>
            <v:stroke on="f" joinstyle="miter"/>
            <v:imagedata r:id="rId30" o:title="eqId1b3412469e573766c556a98550af8a90"/>
            <o:lock v:ext="edit" aspectratio="t"/>
            <w10:wrap type="none"/>
            <w10:anchorlock/>
          </v:shape>
          <o:OLEObject Type="Embed" ProgID="Equation.DSMT4" ShapeID="_x0000_i1036" DrawAspect="Content" ObjectID="_1468075736" r:id="rId29">
            <o:LockedField>false</o:LockedField>
          </o:OLEObject>
        </w:object>
      </w:r>
      <w:r>
        <w:tab/>
      </w:r>
      <w:r>
        <w:t>C．</w:t>
      </w:r>
      <w:r>
        <w:object>
          <v:shape id="_x0000_i1037" o:spt="75" alt="eqId5d5d58c8c55fc8dac4fcdf3221300316" type="#_x0000_t75" style="height:13.85pt;width:64.2pt;" o:ole="t" filled="f" o:preferrelative="t" stroked="f" coordsize="21600,21600">
            <v:path/>
            <v:fill on="f" focussize="0,0"/>
            <v:stroke on="f" joinstyle="miter"/>
            <v:imagedata r:id="rId32" o:title="eqId5d5d58c8c55fc8dac4fcdf3221300316"/>
            <o:lock v:ext="edit" aspectratio="t"/>
            <w10:wrap type="none"/>
            <w10:anchorlock/>
          </v:shape>
          <o:OLEObject Type="Embed" ProgID="Equation.DSMT4" ShapeID="_x0000_i1037" DrawAspect="Content" ObjectID="_1468075737" r:id="rId31">
            <o:LockedField>false</o:LockedField>
          </o:OLEObject>
        </w:object>
      </w:r>
      <w:r>
        <w:tab/>
      </w:r>
      <w:r>
        <w:t>D．</w:t>
      </w:r>
      <w:r>
        <w:object>
          <v:shape id="_x0000_i1038" o:spt="75" alt="eqIdb3f999bcdcdc1b9d56e0639cadd96dbd" type="#_x0000_t75" style="height:13.85pt;width:64.2pt;" o:ole="t" filled="f" o:preferrelative="t" stroked="f" coordsize="21600,21600">
            <v:path/>
            <v:fill on="f" focussize="0,0"/>
            <v:stroke on="f" joinstyle="miter"/>
            <v:imagedata r:id="rId34" o:title="eqIdb3f999bcdcdc1b9d56e0639cadd96dbd"/>
            <o:lock v:ext="edit" aspectratio="t"/>
            <w10:wrap type="none"/>
            <w10:anchorlock/>
          </v:shape>
          <o:OLEObject Type="Embed" ProgID="Equation.DSMT4" ShapeID="_x0000_i1038" DrawAspect="Content" ObjectID="_1468075738" r:id="rId33">
            <o:LockedField>false</o:LockedField>
          </o:OLEObject>
        </w:object>
      </w:r>
    </w:p>
    <w:p w14:paraId="25710E37">
      <w:pPr>
        <w:spacing w:line="360" w:lineRule="auto"/>
        <w:jc w:val="left"/>
        <w:textAlignment w:val="center"/>
      </w:pPr>
      <w:r>
        <w:t>3．已知数列</w:t>
      </w:r>
      <w:r>
        <w:object>
          <v:shape id="_x0000_i1039" o:spt="75" alt="eqId63d471926f7b27322d90c82b9ce21d3d" type="#_x0000_t75" style="height:15.95pt;width:20.2pt;" o:ole="t" filled="f" o:preferrelative="t" stroked="f" coordsize="21600,21600">
            <v:path/>
            <v:fill on="f" focussize="0,0"/>
            <v:stroke on="f" joinstyle="miter"/>
            <v:imagedata r:id="rId36" o:title="eqId63d471926f7b27322d90c82b9ce21d3d"/>
            <o:lock v:ext="edit" aspectratio="t"/>
            <w10:wrap type="none"/>
            <w10:anchorlock/>
          </v:shape>
          <o:OLEObject Type="Embed" ProgID="Equation.DSMT4" ShapeID="_x0000_i1039" DrawAspect="Content" ObjectID="_1468075739" r:id="rId35">
            <o:LockedField>false</o:LockedField>
          </o:OLEObject>
        </w:object>
      </w:r>
      <w:r>
        <w:t>与</w:t>
      </w:r>
      <w:r>
        <w:object>
          <v:shape id="_x0000_i1040" o:spt="75" alt="eqId5fce83115a50f99e08e9a2db7267aeed" type="#_x0000_t75" style="height:15.7pt;width:19.35pt;" o:ole="t" filled="f" o:preferrelative="t" stroked="f" coordsize="21600,21600">
            <v:path/>
            <v:fill on="f" focussize="0,0"/>
            <v:stroke on="f" joinstyle="miter"/>
            <v:imagedata r:id="rId38" o:title="eqId5fce83115a50f99e08e9a2db7267aeed"/>
            <o:lock v:ext="edit" aspectratio="t"/>
            <w10:wrap type="none"/>
            <w10:anchorlock/>
          </v:shape>
          <o:OLEObject Type="Embed" ProgID="Equation.DSMT4" ShapeID="_x0000_i1040" DrawAspect="Content" ObjectID="_1468075740" r:id="rId37">
            <o:LockedField>false</o:LockedField>
          </o:OLEObject>
        </w:object>
      </w:r>
      <w:r>
        <w:t>均为等差数列，且</w:t>
      </w:r>
      <w:r>
        <w:object>
          <v:shape id="_x0000_i1041" o:spt="75" alt="eqIde0ceb0cd55baed7f1759a3aee302f610" type="#_x0000_t75" style="height:15.9pt;width:46.6pt;" o:ole="t" filled="f" o:preferrelative="t" stroked="f" coordsize="21600,21600">
            <v:path/>
            <v:fill on="f" focussize="0,0"/>
            <v:stroke on="f" joinstyle="miter"/>
            <v:imagedata r:id="rId40" o:title="eqIde0ceb0cd55baed7f1759a3aee302f610"/>
            <o:lock v:ext="edit" aspectratio="t"/>
            <w10:wrap type="none"/>
            <w10:anchorlock/>
          </v:shape>
          <o:OLEObject Type="Embed" ProgID="Equation.DSMT4" ShapeID="_x0000_i1041" DrawAspect="Content" ObjectID="_1468075741" r:id="rId39">
            <o:LockedField>false</o:LockedField>
          </o:OLEObject>
        </w:object>
      </w:r>
      <w:r>
        <w:t>，</w:t>
      </w:r>
      <w:r>
        <w:object>
          <v:shape id="_x0000_i1042" o:spt="75" alt="eqId4c2f655f5f53cc6a6aea378f9fa6fa9d" type="#_x0000_t75" style="height:15.9pt;width:49.2pt;" o:ole="t" filled="f" o:preferrelative="t" stroked="f" coordsize="21600,21600">
            <v:path/>
            <v:fill on="f" focussize="0,0"/>
            <v:stroke on="f" joinstyle="miter"/>
            <v:imagedata r:id="rId42" o:title="eqId4c2f655f5f53cc6a6aea378f9fa6fa9d"/>
            <o:lock v:ext="edit" aspectratio="t"/>
            <w10:wrap type="none"/>
            <w10:anchorlock/>
          </v:shape>
          <o:OLEObject Type="Embed" ProgID="Equation.DSMT4" ShapeID="_x0000_i1042" DrawAspect="Content" ObjectID="_1468075742" r:id="rId41">
            <o:LockedField>false</o:LockedField>
          </o:OLEObject>
        </w:object>
      </w:r>
      <w:r>
        <w:t>，则</w:t>
      </w:r>
      <w:r>
        <w:object>
          <v:shape id="_x0000_i1043" o:spt="75" alt="eqId736ad3e556df6ce14eff1c469789cf1e" type="#_x0000_t75" style="height:15.7pt;width:38.7pt;" o:ole="t" filled="f" o:preferrelative="t" stroked="f" coordsize="21600,21600">
            <v:path/>
            <v:fill on="f" focussize="0,0"/>
            <v:stroke on="f" joinstyle="miter"/>
            <v:imagedata r:id="rId44" o:title="eqId736ad3e556df6ce14eff1c469789cf1e"/>
            <o:lock v:ext="edit" aspectratio="t"/>
            <w10:wrap type="none"/>
            <w10:anchorlock/>
          </v:shape>
          <o:OLEObject Type="Embed" ProgID="Equation.DSMT4" ShapeID="_x0000_i1043" DrawAspect="Content" ObjectID="_1468075743" r:id="rId43">
            <o:LockedField>false</o:LockedField>
          </o:OLEObject>
        </w:object>
      </w:r>
      <w:r>
        <w:t>（</w:t>
      </w:r>
      <w:r>
        <w:rPr>
          <w:rFonts w:ascii="Times New Roman" w:hAnsi="Times New Roman" w:eastAsia="Times New Roman"/>
          <w:kern w:val="0"/>
          <w:sz w:val="24"/>
          <w:szCs w:val="24"/>
        </w:rPr>
        <w:t>    </w:t>
      </w:r>
      <w:r>
        <w:t>）</w:t>
      </w:r>
    </w:p>
    <w:p w14:paraId="6A85FC8A">
      <w:pPr>
        <w:tabs>
          <w:tab w:val="left" w:pos="2078"/>
          <w:tab w:val="left" w:pos="4156"/>
          <w:tab w:val="left" w:pos="6234"/>
        </w:tabs>
        <w:spacing w:line="360" w:lineRule="auto"/>
        <w:ind w:left="300" w:firstLine="210" w:firstLineChars="100"/>
        <w:jc w:val="left"/>
        <w:textAlignment w:val="center"/>
      </w:pPr>
      <w:r>
        <w:t>A．9</w:t>
      </w:r>
      <w:r>
        <w:tab/>
      </w:r>
      <w:r>
        <w:t>B．18</w:t>
      </w:r>
      <w:r>
        <w:tab/>
      </w:r>
      <w:r>
        <w:t>C．16</w:t>
      </w:r>
      <w:r>
        <w:tab/>
      </w:r>
      <w:r>
        <w:t>D．27</w:t>
      </w:r>
    </w:p>
    <w:p w14:paraId="688ECE55">
      <w:pPr>
        <w:spacing w:line="360" w:lineRule="auto"/>
        <w:jc w:val="left"/>
        <w:textAlignment w:val="center"/>
      </w:pPr>
      <w:r>
        <w:rPr>
          <w:rFonts w:ascii="Times New Roman" w:hAnsi="Times New Roman" w:eastAsia="Times New Roman"/>
          <w:kern w:val="0"/>
          <w:sz w:val="24"/>
          <w:szCs w:val="24"/>
        </w:rPr>
        <w:pict>
          <v:shape id="图片 603" o:spid="_x0000_s1026" o:spt="75" alt="@@@fe614706-b56d-47b2-9421-317ee82958dc" type="#_x0000_t75" style="position:absolute;left:0pt;margin-left:383pt;margin-top:26.9pt;height:111.75pt;width:99.75pt;mso-wrap-distance-bottom:0pt;mso-wrap-distance-left:9pt;mso-wrap-distance-right:9pt;mso-wrap-distance-top:0pt;z-index:251660288;mso-width-relative:page;mso-height-relative:page;" filled="f" o:preferrelative="t" stroked="f" coordsize="21600,21600">
            <v:path/>
            <v:fill on="f" focussize="0,0"/>
            <v:stroke on="f"/>
            <v:imagedata r:id="rId45" o:title="@@@fe614706-b56d-47b2-9421-317ee82958dc"/>
            <o:lock v:ext="edit" aspectratio="t"/>
            <w10:wrap type="square"/>
          </v:shape>
        </w:pict>
      </w:r>
      <w:r>
        <w:t>4．如图，在四面体</w:t>
      </w:r>
      <w:r>
        <w:rPr>
          <w:rFonts w:ascii="Times New Roman" w:hAnsi="Times New Roman" w:eastAsia="Times New Roman"/>
          <w:i/>
        </w:rPr>
        <w:t>OABC</w:t>
      </w:r>
      <w:r>
        <w:t>中，</w:t>
      </w:r>
      <w:r>
        <w:object>
          <v:shape id="_x0000_i1044" o:spt="75" alt="eqId14390e9b6b44472bdc7a131133ab39b1" type="#_x0000_t75" style="height:16.9pt;width:32.55pt;" o:ole="t" filled="f" o:preferrelative="t" stroked="f" coordsize="21600,21600">
            <v:path/>
            <v:fill on="f" focussize="0,0"/>
            <v:stroke on="f" joinstyle="miter"/>
            <v:imagedata r:id="rId47" o:title="eqId14390e9b6b44472bdc7a131133ab39b1"/>
            <o:lock v:ext="edit" aspectratio="t"/>
            <w10:wrap type="none"/>
            <w10:anchorlock/>
          </v:shape>
          <o:OLEObject Type="Embed" ProgID="Equation.DSMT4" ShapeID="_x0000_i1044" DrawAspect="Content" ObjectID="_1468075744" r:id="rId46">
            <o:LockedField>false</o:LockedField>
          </o:OLEObject>
        </w:object>
      </w:r>
      <w:r>
        <w:t>，</w:t>
      </w:r>
      <w:r>
        <w:object>
          <v:shape id="_x0000_i1045" o:spt="75" alt="eqId87cd14dfc0024459f9d8e594c95c5106" type="#_x0000_t75" style="height:15.35pt;width:32.55pt;" o:ole="t" filled="f" o:preferrelative="t" stroked="f" coordsize="21600,21600">
            <v:path/>
            <v:fill on="f" focussize="0,0"/>
            <v:stroke on="f" joinstyle="miter"/>
            <v:imagedata r:id="rId49" o:title="eqId87cd14dfc0024459f9d8e594c95c5106"/>
            <o:lock v:ext="edit" aspectratio="t"/>
            <w10:wrap type="none"/>
            <w10:anchorlock/>
          </v:shape>
          <o:OLEObject Type="Embed" ProgID="Equation.DSMT4" ShapeID="_x0000_i1045" DrawAspect="Content" ObjectID="_1468075745" r:id="rId48">
            <o:LockedField>false</o:LockedField>
          </o:OLEObject>
        </w:object>
      </w:r>
      <w:r>
        <w:t>，</w:t>
      </w:r>
      <w:r>
        <w:object>
          <v:shape id="_x0000_i1046" o:spt="75" alt="eqIde07dcf0b16163e0e0e0c0f248466ee7e" type="#_x0000_t75" style="height:17.35pt;width:33.4pt;" o:ole="t" filled="f" o:preferrelative="t" stroked="f" coordsize="21600,21600">
            <v:path/>
            <v:fill on="f" focussize="0,0"/>
            <v:stroke on="f" joinstyle="miter"/>
            <v:imagedata r:id="rId51" o:title="eqIde07dcf0b16163e0e0e0c0f248466ee7e"/>
            <o:lock v:ext="edit" aspectratio="t"/>
            <w10:wrap type="none"/>
            <w10:anchorlock/>
          </v:shape>
          <o:OLEObject Type="Embed" ProgID="Equation.DSMT4" ShapeID="_x0000_i1046" DrawAspect="Content" ObjectID="_1468075746" r:id="rId50">
            <o:LockedField>false</o:LockedField>
          </o:OLEObject>
        </w:object>
      </w:r>
      <w:r>
        <w:t>．点</w:t>
      </w:r>
      <w:r>
        <w:rPr>
          <w:rFonts w:ascii="Times New Roman" w:hAnsi="Times New Roman" w:eastAsia="Times New Roman"/>
          <w:i/>
        </w:rPr>
        <w:t>M</w:t>
      </w:r>
      <w:r>
        <w:t>在</w:t>
      </w:r>
      <w:r>
        <w:rPr>
          <w:rFonts w:ascii="Times New Roman" w:hAnsi="Times New Roman" w:eastAsia="Times New Roman"/>
          <w:i/>
        </w:rPr>
        <w:t>OA</w:t>
      </w:r>
      <w:r>
        <w:t>上，且满足</w:t>
      </w:r>
      <w:r>
        <w:object>
          <v:shape id="_x0000_i1047" o:spt="75" alt="eqIde334fc751575504ea40233c187735580" type="#_x0000_t75" style="height:15pt;width:51.9pt;" o:ole="t" filled="f" o:preferrelative="t" stroked="f" coordsize="21600,21600">
            <v:path/>
            <v:fill on="f" focussize="0,0"/>
            <v:stroke on="f" joinstyle="miter"/>
            <v:imagedata r:id="rId53" o:title="eqIde334fc751575504ea40233c187735580"/>
            <o:lock v:ext="edit" aspectratio="t"/>
            <w10:wrap type="none"/>
            <w10:anchorlock/>
          </v:shape>
          <o:OLEObject Type="Embed" ProgID="Equation.DSMT4" ShapeID="_x0000_i1047" DrawAspect="Content" ObjectID="_1468075747" r:id="rId52">
            <o:LockedField>false</o:LockedField>
          </o:OLEObject>
        </w:object>
      </w:r>
      <w:r>
        <w:t>，</w:t>
      </w:r>
      <w:r>
        <w:rPr>
          <w:rFonts w:ascii="Times New Roman" w:hAnsi="Times New Roman" w:eastAsia="Times New Roman"/>
          <w:i/>
        </w:rPr>
        <w:t>N</w:t>
      </w:r>
      <w:r>
        <w:t>为</w:t>
      </w:r>
      <w:r>
        <w:rPr>
          <w:rFonts w:ascii="Times New Roman" w:hAnsi="Times New Roman" w:eastAsia="Times New Roman"/>
          <w:i/>
        </w:rPr>
        <w:t>BC</w:t>
      </w:r>
      <w:r>
        <w:t>的中点，则</w:t>
      </w:r>
      <w:r>
        <w:object>
          <v:shape id="_x0000_i1048" o:spt="75" alt="eqId8926ddd0b69d714c7310cc5bf23d199d" type="#_x0000_t75" style="height:17.15pt;width:29pt;" o:ole="t" filled="f" o:preferrelative="t" stroked="f" coordsize="21600,21600">
            <v:path/>
            <v:fill on="f" focussize="0,0"/>
            <v:stroke on="f" joinstyle="miter"/>
            <v:imagedata r:id="rId55" o:title="eqId8926ddd0b69d714c7310cc5bf23d199d"/>
            <o:lock v:ext="edit" aspectratio="t"/>
            <w10:wrap type="none"/>
            <w10:anchorlock/>
          </v:shape>
          <o:OLEObject Type="Embed" ProgID="Equation.DSMT4" ShapeID="_x0000_i1048" DrawAspect="Content" ObjectID="_1468075748" r:id="rId54">
            <o:LockedField>false</o:LockedField>
          </o:OLEObject>
        </w:object>
      </w:r>
      <w:r>
        <w:t>（</w:t>
      </w:r>
      <w:r>
        <w:rPr>
          <w:rFonts w:ascii="Times New Roman" w:hAnsi="Times New Roman" w:eastAsia="Times New Roman"/>
          <w:kern w:val="0"/>
          <w:sz w:val="24"/>
          <w:szCs w:val="24"/>
        </w:rPr>
        <w:t>    </w:t>
      </w:r>
      <w:r>
        <w:t>）</w:t>
      </w:r>
    </w:p>
    <w:p w14:paraId="5FBBECB5">
      <w:pPr>
        <w:numPr>
          <w:ilvl w:val="0"/>
          <w:numId w:val="11"/>
        </w:numPr>
        <w:tabs>
          <w:tab w:val="left" w:pos="2078"/>
          <w:tab w:val="left" w:pos="4156"/>
          <w:tab w:val="left" w:pos="6234"/>
        </w:tabs>
        <w:spacing w:line="360" w:lineRule="auto"/>
        <w:ind w:left="300" w:firstLine="210" w:firstLineChars="100"/>
        <w:jc w:val="left"/>
        <w:textAlignment w:val="center"/>
      </w:pPr>
      <w:r>
        <w:object>
          <v:shape id="_x0000_i1050" o:spt="75" alt="eqId94b266e807616848552ef32ab60fea05" type="#_x0000_t75" style="height:26.95pt;width:61.6pt;" o:ole="t" filled="f" o:preferrelative="t" stroked="f" coordsize="21600,21600">
            <v:path/>
            <v:fill on="f" focussize="0,0"/>
            <v:stroke on="f" joinstyle="miter"/>
            <v:imagedata r:id="rId57" o:title="eqId94b266e807616848552ef32ab60fea05"/>
            <o:lock v:ext="edit" aspectratio="t"/>
            <w10:wrap type="none"/>
            <w10:anchorlock/>
          </v:shape>
          <o:OLEObject Type="Embed" ProgID="Equation.DSMT4" ShapeID="_x0000_i1050" DrawAspect="Content" ObjectID="_1468075749" r:id="rId56">
            <o:LockedField>false</o:LockedField>
          </o:OLEObject>
        </w:object>
      </w:r>
      <w:r>
        <w:tab/>
      </w:r>
      <w:r>
        <w:t>B．</w:t>
      </w:r>
      <w:r>
        <w:object>
          <v:shape id="_x0000_i1051" o:spt="75" alt="eqId429b31f2db737924ec878e0871a2e6d5" type="#_x0000_t75" style="height:27.85pt;width:70.4pt;" o:ole="t" filled="f" o:preferrelative="t" stroked="f" coordsize="21600,21600">
            <v:path/>
            <v:fill on="f" focussize="0,0"/>
            <v:stroke on="f" joinstyle="miter"/>
            <v:imagedata r:id="rId59" o:title="eqId429b31f2db737924ec878e0871a2e6d5"/>
            <o:lock v:ext="edit" aspectratio="t"/>
            <w10:wrap type="none"/>
            <w10:anchorlock/>
          </v:shape>
          <o:OLEObject Type="Embed" ProgID="Equation.DSMT4" ShapeID="_x0000_i1051" DrawAspect="Content" ObjectID="_1468075750" r:id="rId58">
            <o:LockedField>false</o:LockedField>
          </o:OLEObject>
        </w:object>
      </w:r>
      <w:r>
        <w:tab/>
      </w:r>
    </w:p>
    <w:p w14:paraId="3DD81CE1">
      <w:pPr>
        <w:numPr>
          <w:numId w:val="0"/>
        </w:numPr>
        <w:tabs>
          <w:tab w:val="left" w:pos="2078"/>
          <w:tab w:val="left" w:pos="4156"/>
          <w:tab w:val="left" w:pos="6234"/>
        </w:tabs>
        <w:spacing w:line="360" w:lineRule="auto"/>
        <w:ind w:firstLine="420" w:firstLineChars="200"/>
        <w:jc w:val="left"/>
        <w:textAlignment w:val="center"/>
      </w:pPr>
      <w:r>
        <w:t>C．</w:t>
      </w:r>
      <w:r>
        <w:object>
          <v:shape id="_x0000_i1052" o:spt="75" alt="eqId8c53a24f4af1fb649221bf3fb94bba18" type="#_x0000_t75" style="height:27.85pt;width:62.4pt;" o:ole="t" filled="f" o:preferrelative="t" stroked="f" coordsize="21600,21600">
            <v:path/>
            <v:fill on="f" focussize="0,0"/>
            <v:stroke on="f" joinstyle="miter"/>
            <v:imagedata r:id="rId61" o:title="eqId8c53a24f4af1fb649221bf3fb94bba18"/>
            <o:lock v:ext="edit" aspectratio="t"/>
            <w10:wrap type="none"/>
            <w10:anchorlock/>
          </v:shape>
          <o:OLEObject Type="Embed" ProgID="Equation.DSMT4" ShapeID="_x0000_i1052" DrawAspect="Content" ObjectID="_1468075751" r:id="rId60">
            <o:LockedField>false</o:LockedField>
          </o:OLEObject>
        </w:object>
      </w:r>
      <w:r>
        <w:tab/>
      </w:r>
      <w:r>
        <w:t>D．</w:t>
      </w:r>
      <w:r>
        <w:object>
          <v:shape id="_x0000_i1053" o:spt="75" alt="eqId9da4287aedf4fff0beb1454849b0f121" type="#_x0000_t75" style="height:27.6pt;width:69.4pt;" o:ole="t" filled="f" o:preferrelative="t" stroked="f" coordsize="21600,21600">
            <v:path/>
            <v:fill on="f" focussize="0,0"/>
            <v:stroke on="f" joinstyle="miter"/>
            <v:imagedata r:id="rId63" o:title="eqId9da4287aedf4fff0beb1454849b0f121"/>
            <o:lock v:ext="edit" aspectratio="t"/>
            <w10:wrap type="none"/>
            <w10:anchorlock/>
          </v:shape>
          <o:OLEObject Type="Embed" ProgID="Equation.DSMT4" ShapeID="_x0000_i1053" DrawAspect="Content" ObjectID="_1468075752" r:id="rId62">
            <o:LockedField>false</o:LockedField>
          </o:OLEObject>
        </w:object>
      </w:r>
    </w:p>
    <w:p w14:paraId="19DB682E">
      <w:pPr>
        <w:spacing w:line="360" w:lineRule="auto"/>
        <w:jc w:val="left"/>
        <w:textAlignment w:val="center"/>
      </w:pPr>
      <w:r>
        <w:t>5．已知双曲线</w:t>
      </w:r>
      <w:r>
        <w:object>
          <v:shape id="_x0000_i1054" o:spt="75" alt="eqId19f3fa0b40fb0d9b8c62e37316ab3b04" type="#_x0000_t75" style="height:29.35pt;width:51pt;" o:ole="t" filled="f" o:preferrelative="t" stroked="f" coordsize="21600,21600">
            <v:path/>
            <v:fill on="f" focussize="0,0"/>
            <v:stroke on="f" joinstyle="miter"/>
            <v:imagedata r:id="rId65" o:title="eqId19f3fa0b40fb0d9b8c62e37316ab3b04"/>
            <o:lock v:ext="edit" aspectratio="t"/>
            <w10:wrap type="none"/>
            <w10:anchorlock/>
          </v:shape>
          <o:OLEObject Type="Embed" ProgID="Equation.DSMT4" ShapeID="_x0000_i1054" DrawAspect="Content" ObjectID="_1468075753" r:id="rId64">
            <o:LockedField>false</o:LockedField>
          </o:OLEObject>
        </w:object>
      </w:r>
      <w:r>
        <w:t>（</w:t>
      </w:r>
      <w:r>
        <w:object>
          <v:shape id="_x0000_i1055" o:spt="75" alt="eqId94440d3e4c073f94f2b266ff99d50e74" type="#_x0000_t75" style="height:12.4pt;width:24.6pt;" o:ole="t" filled="f" o:preferrelative="t" stroked="f" coordsize="21600,21600">
            <v:path/>
            <v:fill on="f" focussize="0,0"/>
            <v:stroke on="f" joinstyle="miter"/>
            <v:imagedata r:id="rId67" o:title="eqId94440d3e4c073f94f2b266ff99d50e74"/>
            <o:lock v:ext="edit" aspectratio="t"/>
            <w10:wrap type="none"/>
            <w10:anchorlock/>
          </v:shape>
          <o:OLEObject Type="Embed" ProgID="Equation.DSMT4" ShapeID="_x0000_i1055" DrawAspect="Content" ObjectID="_1468075754" r:id="rId66">
            <o:LockedField>false</o:LockedField>
          </o:OLEObject>
        </w:object>
      </w:r>
      <w:r>
        <w:t>，</w:t>
      </w:r>
      <w:r>
        <w:object>
          <v:shape id="_x0000_i1056" o:spt="75" alt="eqId67ca5fd57c2c2fcc3c7a574fdd1467d9" type="#_x0000_t75" style="height:12.75pt;width:23.65pt;" o:ole="t" filled="f" o:preferrelative="t" stroked="f" coordsize="21600,21600">
            <v:path/>
            <v:fill on="f" focussize="0,0"/>
            <v:stroke on="f" joinstyle="miter"/>
            <v:imagedata r:id="rId69" o:title="eqId67ca5fd57c2c2fcc3c7a574fdd1467d9"/>
            <o:lock v:ext="edit" aspectratio="t"/>
            <w10:wrap type="none"/>
            <w10:anchorlock/>
          </v:shape>
          <o:OLEObject Type="Embed" ProgID="Equation.DSMT4" ShapeID="_x0000_i1056" DrawAspect="Content" ObjectID="_1468075755" r:id="rId68">
            <o:LockedField>false</o:LockedField>
          </o:OLEObject>
        </w:object>
      </w:r>
      <w:r>
        <w:t>）的离心率为</w:t>
      </w:r>
      <w:r>
        <w:object>
          <v:shape id="_x0000_i1057" o:spt="75" alt="eqIda7ffe8515ff6183c1c7775dc6f94bdb8" type="#_x0000_t75" style="height:14.05pt;width:14.05pt;" o:ole="t" filled="f" o:preferrelative="t" stroked="f" coordsize="21600,21600">
            <v:path/>
            <v:fill on="f" focussize="0,0"/>
            <v:stroke on="f" joinstyle="miter"/>
            <v:imagedata r:id="rId71" o:title="eqIda7ffe8515ff6183c1c7775dc6f94bdb8"/>
            <o:lock v:ext="edit" aspectratio="t"/>
            <w10:wrap type="none"/>
            <w10:anchorlock/>
          </v:shape>
          <o:OLEObject Type="Embed" ProgID="Equation.DSMT4" ShapeID="_x0000_i1057" DrawAspect="Content" ObjectID="_1468075756" r:id="rId70">
            <o:LockedField>false</o:LockedField>
          </o:OLEObject>
        </w:object>
      </w:r>
      <w:r>
        <w:t>，则该双曲线的渐近线方程为（</w:t>
      </w:r>
      <w:r>
        <w:rPr>
          <w:rFonts w:ascii="Times New Roman" w:hAnsi="Times New Roman" w:eastAsia="Times New Roman"/>
          <w:kern w:val="0"/>
          <w:sz w:val="24"/>
          <w:szCs w:val="24"/>
        </w:rPr>
        <w:t>   </w:t>
      </w:r>
      <w:r>
        <w:t>）</w:t>
      </w:r>
    </w:p>
    <w:p w14:paraId="1BAEF290">
      <w:pPr>
        <w:tabs>
          <w:tab w:val="left" w:pos="2078"/>
          <w:tab w:val="left" w:pos="4156"/>
          <w:tab w:val="left" w:pos="6234"/>
        </w:tabs>
        <w:spacing w:line="360" w:lineRule="auto"/>
        <w:ind w:left="300" w:firstLine="210" w:firstLineChars="100"/>
        <w:jc w:val="left"/>
        <w:textAlignment w:val="center"/>
      </w:pPr>
      <w:r>
        <w:t>A．</w:t>
      </w:r>
      <w:r>
        <w:object>
          <v:shape id="_x0000_i1058" o:spt="75" alt="eqIddcc14210af6139173c433a0e7e530fa5" type="#_x0000_t75" style="height:16.85pt;width:52.75pt;" o:ole="t" filled="f" o:preferrelative="t" stroked="f" coordsize="21600,21600">
            <v:path/>
            <v:fill on="f" focussize="0,0"/>
            <v:stroke on="f" joinstyle="miter"/>
            <v:imagedata r:id="rId73" o:title="eqIddcc14210af6139173c433a0e7e530fa5"/>
            <o:lock v:ext="edit" aspectratio="t"/>
            <w10:wrap type="none"/>
            <w10:anchorlock/>
          </v:shape>
          <o:OLEObject Type="Embed" ProgID="Equation.DSMT4" ShapeID="_x0000_i1058" DrawAspect="Content" ObjectID="_1468075757" r:id="rId72">
            <o:LockedField>false</o:LockedField>
          </o:OLEObject>
        </w:object>
      </w:r>
      <w:r>
        <w:tab/>
      </w:r>
      <w:r>
        <w:t>B．</w:t>
      </w:r>
      <w:r>
        <w:object>
          <v:shape id="_x0000_i1059" o:spt="75" alt="eqId2e9fd4d128705933fcd1ad615d333b98" type="#_x0000_t75" style="height:17.15pt;width:52.75pt;" o:ole="t" filled="f" o:preferrelative="t" stroked="f" coordsize="21600,21600">
            <v:path/>
            <v:fill on="f" focussize="0,0"/>
            <v:stroke on="f" joinstyle="miter"/>
            <v:imagedata r:id="rId75" o:title="eqId2e9fd4d128705933fcd1ad615d333b98"/>
            <o:lock v:ext="edit" aspectratio="t"/>
            <w10:wrap type="none"/>
            <w10:anchorlock/>
          </v:shape>
          <o:OLEObject Type="Embed" ProgID="Equation.DSMT4" ShapeID="_x0000_i1059" DrawAspect="Content" ObjectID="_1468075758" r:id="rId74">
            <o:LockedField>false</o:LockedField>
          </o:OLEObject>
        </w:object>
      </w:r>
      <w:r>
        <w:tab/>
      </w:r>
      <w:r>
        <w:t>C．</w:t>
      </w:r>
      <w:r>
        <w:object>
          <v:shape id="_x0000_i1060" o:spt="75" alt="eqId060e229870f126b31e37965bc0c58667" type="#_x0000_t75" style="height:13.85pt;width:45.7pt;" o:ole="t" filled="f" o:preferrelative="t" stroked="f" coordsize="21600,21600">
            <v:path/>
            <v:fill on="f" focussize="0,0"/>
            <v:stroke on="f" joinstyle="miter"/>
            <v:imagedata r:id="rId77" o:title="eqId060e229870f126b31e37965bc0c58667"/>
            <o:lock v:ext="edit" aspectratio="t"/>
            <w10:wrap type="none"/>
            <w10:anchorlock/>
          </v:shape>
          <o:OLEObject Type="Embed" ProgID="Equation.DSMT4" ShapeID="_x0000_i1060" DrawAspect="Content" ObjectID="_1468075759" r:id="rId76">
            <o:LockedField>false</o:LockedField>
          </o:OLEObject>
        </w:object>
      </w:r>
      <w:r>
        <w:tab/>
      </w:r>
      <w:r>
        <w:t>D．</w:t>
      </w:r>
      <w:r>
        <w:object>
          <v:shape id="_x0000_i1061" o:spt="75" alt="eqIde183c9e44a78ce80452fab17a41c0de1" type="#_x0000_t75" style="height:13.85pt;width:45.7pt;" o:ole="t" filled="f" o:preferrelative="t" stroked="f" coordsize="21600,21600">
            <v:path/>
            <v:fill on="f" focussize="0,0"/>
            <v:stroke on="f" joinstyle="miter"/>
            <v:imagedata r:id="rId79" o:title="eqIde183c9e44a78ce80452fab17a41c0de1"/>
            <o:lock v:ext="edit" aspectratio="t"/>
            <w10:wrap type="none"/>
            <w10:anchorlock/>
          </v:shape>
          <o:OLEObject Type="Embed" ProgID="Equation.DSMT4" ShapeID="_x0000_i1061" DrawAspect="Content" ObjectID="_1468075760" r:id="rId78">
            <o:LockedField>false</o:LockedField>
          </o:OLEObject>
        </w:object>
      </w:r>
    </w:p>
    <w:p w14:paraId="470884E5">
      <w:pPr>
        <w:spacing w:line="360" w:lineRule="auto"/>
        <w:jc w:val="left"/>
        <w:textAlignment w:val="center"/>
      </w:pPr>
      <w:r>
        <w:rPr>
          <w:rFonts w:hint="eastAsia"/>
        </w:rPr>
        <w:t>6</w:t>
      </w:r>
      <w:r>
        <w:t>．在三棱锥</w:t>
      </w:r>
      <w:r>
        <w:object>
          <v:shape id="_x0000_i1062" o:spt="75" alt="eqId63397cda22cb1fad59cf966dfb588643" type="#_x0000_t75" style="height:12.3pt;width:41.3pt;" o:ole="t" filled="f" o:preferrelative="t" stroked="f" coordsize="21600,21600">
            <v:path/>
            <v:fill on="f" focussize="0,0"/>
            <v:stroke on="f" joinstyle="miter"/>
            <v:imagedata r:id="rId81" o:title="eqId63397cda22cb1fad59cf966dfb588643"/>
            <o:lock v:ext="edit" aspectratio="t"/>
            <w10:wrap type="none"/>
            <w10:anchorlock/>
          </v:shape>
          <o:OLEObject Type="Embed" ProgID="Equation.DSMT4" ShapeID="_x0000_i1062" DrawAspect="Content" ObjectID="_1468075761" r:id="rId80">
            <o:LockedField>false</o:LockedField>
          </o:OLEObject>
        </w:object>
      </w:r>
      <w:r>
        <w:t>中，</w:t>
      </w:r>
      <w:r>
        <w:object>
          <v:shape id="_x0000_i1063" o:spt="75" alt="eqId9e578788fd57ac2286863515c5857deb" type="#_x0000_t75" style="height:18.45pt;width:60.6pt;" o:ole="t" filled="f" o:preferrelative="t" stroked="f" coordsize="21600,21600">
            <v:path/>
            <v:fill on="f" focussize="0,0"/>
            <v:stroke on="f" joinstyle="miter"/>
            <v:imagedata r:id="rId83" o:title="eqId9e578788fd57ac2286863515c5857deb"/>
            <o:lock v:ext="edit" aspectratio="t"/>
            <w10:wrap type="none"/>
            <w10:anchorlock/>
          </v:shape>
          <o:OLEObject Type="Embed" ProgID="Equation.DSMT4" ShapeID="_x0000_i1063" DrawAspect="Content" ObjectID="_1468075762" r:id="rId82">
            <o:LockedField>false</o:LockedField>
          </o:OLEObject>
        </w:object>
      </w:r>
      <w:r>
        <w:t>，</w:t>
      </w:r>
      <w:r>
        <w:object>
          <v:shape id="_x0000_i1064" o:spt="75" alt="eqId5e0196fd2ae52e1af0b3495067e4a23f" type="#_x0000_t75" style="height:18.45pt;width:64.2pt;" o:ole="t" filled="f" o:preferrelative="t" stroked="f" coordsize="21600,21600">
            <v:path/>
            <v:fill on="f" focussize="0,0"/>
            <v:stroke on="f" joinstyle="miter"/>
            <v:imagedata r:id="rId85" o:title="eqId5e0196fd2ae52e1af0b3495067e4a23f"/>
            <o:lock v:ext="edit" aspectratio="t"/>
            <w10:wrap type="none"/>
            <w10:anchorlock/>
          </v:shape>
          <o:OLEObject Type="Embed" ProgID="Equation.DSMT4" ShapeID="_x0000_i1064" DrawAspect="Content" ObjectID="_1468075763" r:id="rId84">
            <o:LockedField>false</o:LockedField>
          </o:OLEObject>
        </w:object>
      </w:r>
      <w:r>
        <w:t>，</w:t>
      </w:r>
      <w:r>
        <w:object>
          <v:shape id="_x0000_i1065" o:spt="75" alt="eqId3067e43f34153ac6038f5322877b70a7" type="#_x0000_t75" style="height:18.75pt;width:62.4pt;" o:ole="t" filled="f" o:preferrelative="t" stroked="f" coordsize="21600,21600">
            <v:path/>
            <v:fill on="f" focussize="0,0"/>
            <v:stroke on="f" joinstyle="miter"/>
            <v:imagedata r:id="rId87" o:title="eqId3067e43f34153ac6038f5322877b70a7"/>
            <o:lock v:ext="edit" aspectratio="t"/>
            <w10:wrap type="none"/>
            <w10:anchorlock/>
          </v:shape>
          <o:OLEObject Type="Embed" ProgID="Equation.DSMT4" ShapeID="_x0000_i1065" DrawAspect="Content" ObjectID="_1468075764" r:id="rId86">
            <o:LockedField>false</o:LockedField>
          </o:OLEObject>
        </w:object>
      </w:r>
      <w:r>
        <w:t>，则点</w:t>
      </w:r>
      <w:r>
        <w:rPr>
          <w:rFonts w:ascii="Times New Roman" w:hAnsi="Times New Roman" w:eastAsia="Times New Roman"/>
          <w:i/>
        </w:rPr>
        <w:t>P</w:t>
      </w:r>
      <w:r>
        <w:t>到平面</w:t>
      </w:r>
      <w:r>
        <w:object>
          <v:shape id="_x0000_i1066" o:spt="75" alt="eqId7bef5239ddbb0972700ce01daf9ee7cf" type="#_x0000_t75" style="height:12.55pt;width:24.6pt;" o:ole="t" filled="f" o:preferrelative="t" stroked="f" coordsize="21600,21600">
            <v:path/>
            <v:fill on="f" focussize="0,0"/>
            <v:stroke on="f" joinstyle="miter"/>
            <v:imagedata r:id="rId89" o:title="eqId7bef5239ddbb0972700ce01daf9ee7cf"/>
            <o:lock v:ext="edit" aspectratio="t"/>
            <w10:wrap type="none"/>
            <w10:anchorlock/>
          </v:shape>
          <o:OLEObject Type="Embed" ProgID="Equation.DSMT4" ShapeID="_x0000_i1066" DrawAspect="Content" ObjectID="_1468075765" r:id="rId88">
            <o:LockedField>false</o:LockedField>
          </o:OLEObject>
        </w:object>
      </w:r>
      <w:r>
        <w:t>的距离为（</w:t>
      </w:r>
      <w:r>
        <w:rPr>
          <w:rFonts w:ascii="Times New Roman" w:hAnsi="Times New Roman" w:eastAsia="Times New Roman"/>
          <w:kern w:val="0"/>
          <w:sz w:val="24"/>
          <w:szCs w:val="24"/>
        </w:rPr>
        <w:t>    </w:t>
      </w:r>
      <w:r>
        <w:t>）</w:t>
      </w:r>
    </w:p>
    <w:p w14:paraId="76AA0C0F">
      <w:pPr>
        <w:tabs>
          <w:tab w:val="left" w:pos="2078"/>
          <w:tab w:val="left" w:pos="4156"/>
          <w:tab w:val="left" w:pos="6234"/>
        </w:tabs>
        <w:spacing w:line="360" w:lineRule="auto"/>
        <w:ind w:firstLine="420" w:firstLineChars="200"/>
        <w:jc w:val="left"/>
        <w:textAlignment w:val="center"/>
      </w:pPr>
      <w:r>
        <w:t>A．</w:t>
      </w:r>
      <w:r>
        <w:object>
          <v:shape id="_x0000_i1067" o:spt="75" alt="eqIda7ffe8515ff6183c1c7775dc6f94bdb8" type="#_x0000_t75" style="height:14.05pt;width:14.05pt;" o:ole="t" filled="f" o:preferrelative="t" stroked="f" coordsize="21600,21600">
            <v:path/>
            <v:fill on="f" focussize="0,0"/>
            <v:stroke on="f" joinstyle="miter"/>
            <v:imagedata r:id="rId71" o:title="eqIda7ffe8515ff6183c1c7775dc6f94bdb8"/>
            <o:lock v:ext="edit" aspectratio="t"/>
            <w10:wrap type="none"/>
            <w10:anchorlock/>
          </v:shape>
          <o:OLEObject Type="Embed" ProgID="Equation.DSMT4" ShapeID="_x0000_i1067" DrawAspect="Content" ObjectID="_1468075766" r:id="rId90">
            <o:LockedField>false</o:LockedField>
          </o:OLEObject>
        </w:object>
      </w:r>
      <w:r>
        <w:tab/>
      </w:r>
      <w:r>
        <w:t>B．</w:t>
      </w:r>
      <w:r>
        <w:object>
          <v:shape id="_x0000_i1068" o:spt="75" alt="eqId2967337e3fcb228dded64ab0c41a17e0" type="#_x0000_t75" style="height:13.7pt;width:14.95pt;" o:ole="t" filled="f" o:preferrelative="t" stroked="f" coordsize="21600,21600">
            <v:path/>
            <v:fill on="f" focussize="0,0"/>
            <v:stroke on="f" joinstyle="miter"/>
            <v:imagedata r:id="rId92" o:title="eqId2967337e3fcb228dded64ab0c41a17e0"/>
            <o:lock v:ext="edit" aspectratio="t"/>
            <w10:wrap type="none"/>
            <w10:anchorlock/>
          </v:shape>
          <o:OLEObject Type="Embed" ProgID="Equation.DSMT4" ShapeID="_x0000_i1068" DrawAspect="Content" ObjectID="_1468075767" r:id="rId91">
            <o:LockedField>false</o:LockedField>
          </o:OLEObject>
        </w:object>
      </w:r>
      <w:r>
        <w:tab/>
      </w:r>
      <w:r>
        <w:t>C．</w:t>
      </w:r>
      <w:r>
        <w:object>
          <v:shape id="_x0000_i1069" o:spt="75" alt="eqId35361e76a7c85d1886728c8d0200b234" type="#_x0000_t75" style="height:15.7pt;width:16.65pt;" o:ole="t" filled="f" o:preferrelative="t" stroked="f" coordsize="21600,21600">
            <v:path/>
            <v:fill on="f" focussize="0,0"/>
            <v:stroke on="f" joinstyle="miter"/>
            <v:imagedata r:id="rId94" o:title="eqId35361e76a7c85d1886728c8d0200b234"/>
            <o:lock v:ext="edit" aspectratio="t"/>
            <w10:wrap type="none"/>
            <w10:anchorlock/>
          </v:shape>
          <o:OLEObject Type="Embed" ProgID="Equation.DSMT4" ShapeID="_x0000_i1069" DrawAspect="Content" ObjectID="_1468075768" r:id="rId93">
            <o:LockedField>false</o:LockedField>
          </o:OLEObject>
        </w:object>
      </w:r>
      <w:r>
        <w:tab/>
      </w:r>
      <w:r>
        <w:t>D．</w:t>
      </w:r>
      <w:r>
        <w:object>
          <v:shape id="_x0000_i1070" o:spt="75" alt="eqIdd581ff306fe98572d894daaca3fcaa87" type="#_x0000_t75" style="height:15.5pt;width:21.1pt;" o:ole="t" filled="f" o:preferrelative="t" stroked="f" coordsize="21600,21600">
            <v:path/>
            <v:fill on="f" focussize="0,0"/>
            <v:stroke on="f" joinstyle="miter"/>
            <v:imagedata r:id="rId96" o:title="eqIdd581ff306fe98572d894daaca3fcaa87"/>
            <o:lock v:ext="edit" aspectratio="t"/>
            <w10:wrap type="none"/>
            <w10:anchorlock/>
          </v:shape>
          <o:OLEObject Type="Embed" ProgID="Equation.DSMT4" ShapeID="_x0000_i1070" DrawAspect="Content" ObjectID="_1468075769" r:id="rId95">
            <o:LockedField>false</o:LockedField>
          </o:OLEObject>
        </w:object>
      </w:r>
    </w:p>
    <w:p w14:paraId="71AE5212">
      <w:pPr>
        <w:spacing w:line="360" w:lineRule="auto"/>
        <w:jc w:val="left"/>
        <w:textAlignment w:val="center"/>
      </w:pPr>
      <w:r>
        <w:rPr>
          <w:rFonts w:ascii="Times New Roman" w:hAnsi="Times New Roman" w:eastAsia="Times New Roman"/>
          <w:kern w:val="0"/>
          <w:sz w:val="24"/>
          <w:szCs w:val="24"/>
        </w:rPr>
        <w:pict>
          <v:shape id="图片 629" o:spid="_x0000_s1027" o:spt="75" alt="@@@c5e97f57-f54a-4028-8f5a-6c43834e2821" type="#_x0000_t75" style="position:absolute;left:0pt;margin-left:328pt;margin-top:19.7pt;height:123pt;width:147pt;mso-wrap-distance-bottom:0pt;mso-wrap-distance-left:9pt;mso-wrap-distance-right:9pt;mso-wrap-distance-top:0pt;z-index:251661312;mso-width-relative:page;mso-height-relative:page;" filled="f" o:preferrelative="t" stroked="f" coordsize="21600,21600">
            <v:path/>
            <v:fill on="f" focussize="0,0"/>
            <v:stroke on="f"/>
            <v:imagedata r:id="rId97" o:title="@@@c5e97f57-f54a-4028-8f5a-6c43834e2821"/>
            <o:lock v:ext="edit" aspectratio="t"/>
            <w10:wrap type="square"/>
          </v:shape>
        </w:pict>
      </w:r>
      <w:r>
        <w:t>7．2024年10月22日，我国在太原卫星发射中心使用长征六号运载火箭，成功将天平三号</w:t>
      </w:r>
      <w:r>
        <w:object>
          <v:shape id="_x0000_i1071" o:spt="75" alt="eqId7424ec5bff2db01444ef332cc09c6aab" type="#_x0000_t75" style="height:17.75pt;width:104.7pt;" o:ole="t" filled="f" o:preferrelative="t" stroked="f" coordsize="21600,21600">
            <v:path/>
            <v:fill on="f" focussize="0,0"/>
            <v:stroke on="f" joinstyle="miter"/>
            <v:imagedata r:id="rId99" o:title="eqId7424ec5bff2db01444ef332cc09c6aab"/>
            <o:lock v:ext="edit" aspectratio="t"/>
            <w10:wrap type="none"/>
            <w10:anchorlock/>
          </v:shape>
          <o:OLEObject Type="Embed" ProgID="Equation.DSMT4" ShapeID="_x0000_i1071" DrawAspect="Content" ObjectID="_1468075770" r:id="rId98">
            <o:LockedField>false</o:LockedField>
          </o:OLEObject>
        </w:object>
      </w:r>
      <w:r>
        <w:t>卫星发射升空，卫星顺利进入预定轨道，发射任务获得圆满成功.该卫星主要用于地面雷达设备标校和</w:t>
      </w:r>
      <w:r>
        <w:object>
          <v:shape id="_x0000_i1072" o:spt="75" alt="eqId0c91c2b33ca2d2b13ede6bb0002e4490" type="#_x0000_t75" style="height:12.4pt;width:22.85pt;" o:ole="t" filled="f" o:preferrelative="t" stroked="f" coordsize="21600,21600">
            <v:path/>
            <v:fill on="f" focussize="0,0"/>
            <v:stroke on="f" joinstyle="miter"/>
            <v:imagedata r:id="rId101" o:title="eqId0c91c2b33ca2d2b13ede6bb0002e4490"/>
            <o:lock v:ext="edit" aspectratio="t"/>
            <w10:wrap type="none"/>
            <w10:anchorlock/>
          </v:shape>
          <o:OLEObject Type="Embed" ProgID="Equation.DSMT4" ShapeID="_x0000_i1072" DrawAspect="Content" ObjectID="_1468075771" r:id="rId100">
            <o:LockedField>false</o:LockedField>
          </o:OLEObject>
        </w:object>
      </w:r>
      <w:r>
        <w:t>测量，为地面光学设备成像试验和低轨空间环境探测监视试验提供支持，为大气空间环境测量和轨道预报模型修正提供服务.假设天平三号</w:t>
      </w:r>
      <w:r>
        <w:object>
          <v:shape id="_x0000_i1073" o:spt="75" alt="eqId2acc26cec392acd11eb03dd3b3ce6b29" type="#_x0000_t75" style="height:17.9pt;width:29.9pt;" o:ole="t" filled="f" o:preferrelative="t" stroked="f" coordsize="21600,21600">
            <v:path/>
            <v:fill on="f" focussize="0,0"/>
            <v:stroke on="f" joinstyle="miter"/>
            <v:imagedata r:id="rId103" o:title="eqId2acc26cec392acd11eb03dd3b3ce6b29"/>
            <o:lock v:ext="edit" aspectratio="t"/>
            <w10:wrap type="none"/>
            <w10:anchorlock/>
          </v:shape>
          <o:OLEObject Type="Embed" ProgID="Equation.DSMT4" ShapeID="_x0000_i1073" DrawAspect="Content" ObjectID="_1468075772" r:id="rId102">
            <o:LockedField>false</o:LockedField>
          </o:OLEObject>
        </w:object>
      </w:r>
      <w:r>
        <w:t>卫星运动的轨道是以地球的球心为一个焦点的椭圆，已知地球的直径约为1.3万千米，卫星运动至近地点距离地球表面高度约1.35万千米，运动至远地点距离地球表面高度约3.35万千米，求天平三号</w:t>
      </w:r>
      <w:r>
        <w:object>
          <v:shape id="_x0000_i1074" o:spt="75" alt="eqId2acc26cec392acd11eb03dd3b3ce6b29" type="#_x0000_t75" style="height:17.9pt;width:29.9pt;" o:ole="t" filled="f" o:preferrelative="t" stroked="f" coordsize="21600,21600">
            <v:path/>
            <v:fill on="f" focussize="0,0"/>
            <v:stroke on="f" joinstyle="miter"/>
            <v:imagedata r:id="rId103" o:title="eqId2acc26cec392acd11eb03dd3b3ce6b29"/>
            <o:lock v:ext="edit" aspectratio="t"/>
            <w10:wrap type="none"/>
            <w10:anchorlock/>
          </v:shape>
          <o:OLEObject Type="Embed" ProgID="Equation.DSMT4" ShapeID="_x0000_i1074" DrawAspect="Content" ObjectID="_1468075773" r:id="rId104">
            <o:LockedField>false</o:LockedField>
          </o:OLEObject>
        </w:object>
      </w:r>
      <w:r>
        <w:t>卫星运行的轨迹方程可为（</w:t>
      </w:r>
      <w:r>
        <w:rPr>
          <w:rFonts w:ascii="Times New Roman" w:hAnsi="Times New Roman" w:eastAsia="Times New Roman"/>
          <w:kern w:val="0"/>
          <w:sz w:val="24"/>
          <w:szCs w:val="24"/>
        </w:rPr>
        <w:t>  </w:t>
      </w:r>
      <w:r>
        <w:t>）</w:t>
      </w:r>
    </w:p>
    <w:p w14:paraId="77386FB4">
      <w:pPr>
        <w:tabs>
          <w:tab w:val="left" w:pos="4156"/>
        </w:tabs>
        <w:spacing w:line="360" w:lineRule="auto"/>
        <w:ind w:left="300" w:firstLine="210" w:firstLineChars="100"/>
        <w:jc w:val="left"/>
        <w:textAlignment w:val="center"/>
      </w:pPr>
      <w:r>
        <w:t>A．</w:t>
      </w:r>
      <w:r>
        <w:object>
          <v:shape id="_x0000_i1076" o:spt="75" alt="eqId4fdd1989149897babe496145a3812e49" type="#_x0000_t75" style="height:29.05pt;width:50.1pt;" o:ole="t" filled="f" o:preferrelative="t" stroked="f" coordsize="21600,21600">
            <v:path/>
            <v:fill on="f" focussize="0,0"/>
            <v:stroke on="f" joinstyle="miter"/>
            <v:imagedata r:id="rId106" o:title="eqId4fdd1989149897babe496145a3812e49"/>
            <o:lock v:ext="edit" aspectratio="t"/>
            <w10:wrap type="none"/>
            <w10:anchorlock/>
          </v:shape>
          <o:OLEObject Type="Embed" ProgID="Equation.DSMT4" ShapeID="_x0000_i1076" DrawAspect="Content" ObjectID="_1468075774" r:id="rId105">
            <o:LockedField>false</o:LockedField>
          </o:OLEObject>
        </w:object>
      </w:r>
      <w:r>
        <w:tab/>
      </w:r>
      <w:r>
        <w:t>B．</w:t>
      </w:r>
      <w:r>
        <w:object>
          <v:shape id="_x0000_i1077" o:spt="75" alt="eqIdaa966b9eb79620e797a58435755814f7" type="#_x0000_t75" style="height:29pt;width:50.15pt;" o:ole="t" filled="f" o:preferrelative="t" stroked="f" coordsize="21600,21600">
            <v:path/>
            <v:fill on="f" focussize="0,0"/>
            <v:stroke on="f" joinstyle="miter"/>
            <v:imagedata r:id="rId108" o:title="eqIdaa966b9eb79620e797a58435755814f7"/>
            <o:lock v:ext="edit" aspectratio="t"/>
            <w10:wrap type="none"/>
            <w10:anchorlock/>
          </v:shape>
          <o:OLEObject Type="Embed" ProgID="Equation.DSMT4" ShapeID="_x0000_i1077" DrawAspect="Content" ObjectID="_1468075775" r:id="rId107">
            <o:LockedField>false</o:LockedField>
          </o:OLEObject>
        </w:object>
      </w:r>
    </w:p>
    <w:p w14:paraId="671AB671">
      <w:pPr>
        <w:tabs>
          <w:tab w:val="left" w:pos="4156"/>
        </w:tabs>
        <w:spacing w:line="360" w:lineRule="auto"/>
        <w:ind w:left="300" w:firstLine="210" w:firstLineChars="100"/>
        <w:jc w:val="left"/>
        <w:textAlignment w:val="center"/>
      </w:pPr>
      <w:r>
        <w:t>C．</w:t>
      </w:r>
      <w:r>
        <w:object>
          <v:shape id="_x0000_i1078" o:spt="75" alt="eqIdc8346a30656a8389be1bc95c4698e137" type="#_x0000_t75" style="height:28.95pt;width:73.9pt;" o:ole="t" filled="f" o:preferrelative="t" stroked="f" coordsize="21600,21600">
            <v:path/>
            <v:fill on="f" focussize="0,0"/>
            <v:stroke on="f" joinstyle="miter"/>
            <v:imagedata r:id="rId110" o:title="eqIdc8346a30656a8389be1bc95c4698e137"/>
            <o:lock v:ext="edit" aspectratio="t"/>
            <w10:wrap type="none"/>
            <w10:anchorlock/>
          </v:shape>
          <o:OLEObject Type="Embed" ProgID="Equation.DSMT4" ShapeID="_x0000_i1078" DrawAspect="Content" ObjectID="_1468075776" r:id="rId109">
            <o:LockedField>false</o:LockedField>
          </o:OLEObject>
        </w:object>
      </w:r>
      <w:r>
        <w:tab/>
      </w:r>
      <w:r>
        <w:t>D．</w:t>
      </w:r>
      <w:r>
        <w:object>
          <v:shape id="_x0000_i1079" o:spt="75" alt="eqIded1278bd5e61eca4ac1bc0068a35b537" type="#_x0000_t75" style="height:28.95pt;width:64.2pt;" o:ole="t" filled="f" o:preferrelative="t" stroked="f" coordsize="21600,21600">
            <v:path/>
            <v:fill on="f" focussize="0,0"/>
            <v:stroke on="f" joinstyle="miter"/>
            <v:imagedata r:id="rId112" o:title="eqIded1278bd5e61eca4ac1bc0068a35b537"/>
            <o:lock v:ext="edit" aspectratio="t"/>
            <w10:wrap type="none"/>
            <w10:anchorlock/>
          </v:shape>
          <o:OLEObject Type="Embed" ProgID="Equation.DSMT4" ShapeID="_x0000_i1079" DrawAspect="Content" ObjectID="_1468075777" r:id="rId111">
            <o:LockedField>false</o:LockedField>
          </o:OLEObject>
        </w:object>
      </w:r>
    </w:p>
    <w:p w14:paraId="25BE88A7">
      <w:pPr>
        <w:spacing w:line="360" w:lineRule="auto"/>
        <w:jc w:val="left"/>
        <w:textAlignment w:val="center"/>
      </w:pPr>
      <w:r>
        <w:t>8．已知圆的方程为</w:t>
      </w:r>
      <w:r>
        <w:object>
          <v:shape id="_x0000_i1080" o:spt="75" alt="eqIdffd767240a603ca0c0db5567707eb704" type="#_x0000_t75" style="height:15.7pt;width:70.4pt;" o:ole="t" filled="f" o:preferrelative="t" stroked="f" coordsize="21600,21600">
            <v:path/>
            <v:fill on="f" focussize="0,0"/>
            <v:stroke on="f" joinstyle="miter"/>
            <v:imagedata r:id="rId114" o:title="eqIdffd767240a603ca0c0db5567707eb704"/>
            <o:lock v:ext="edit" aspectratio="t"/>
            <w10:wrap type="none"/>
            <w10:anchorlock/>
          </v:shape>
          <o:OLEObject Type="Embed" ProgID="Equation.DSMT4" ShapeID="_x0000_i1080" DrawAspect="Content" ObjectID="_1468075778" r:id="rId113">
            <o:LockedField>false</o:LockedField>
          </o:OLEObject>
        </w:object>
      </w:r>
      <w:r>
        <w:t>，</w:t>
      </w:r>
      <w:r>
        <w:object>
          <v:shape id="_x0000_i1081" o:spt="75" alt="eqIdd259822ab64b8626f3893b8432673358" type="#_x0000_t75" style="height:17.55pt;width:38.7pt;" o:ole="t" filled="f" o:preferrelative="t" stroked="f" coordsize="21600,21600">
            <v:path/>
            <v:fill on="f" focussize="0,0"/>
            <v:stroke on="f" joinstyle="miter"/>
            <v:imagedata r:id="rId116" o:title="eqIdd259822ab64b8626f3893b8432673358"/>
            <o:lock v:ext="edit" aspectratio="t"/>
            <w10:wrap type="none"/>
            <w10:anchorlock/>
          </v:shape>
          <o:OLEObject Type="Embed" ProgID="Equation.DSMT4" ShapeID="_x0000_i1081" DrawAspect="Content" ObjectID="_1468075779" r:id="rId115">
            <o:LockedField>false</o:LockedField>
          </o:OLEObject>
        </w:object>
      </w:r>
      <w:r>
        <w:t>为圆上任意一点，则</w:t>
      </w:r>
      <w:r>
        <w:object>
          <v:shape id="_x0000_i1082" o:spt="75" alt="eqId41215ce7423d2ff5b35e1b0ab070ce28" type="#_x0000_t75" style="height:27.5pt;width:25.5pt;" o:ole="t" filled="f" o:preferrelative="t" stroked="f" coordsize="21600,21600">
            <v:path/>
            <v:fill on="f" focussize="0,0"/>
            <v:stroke on="f" joinstyle="miter"/>
            <v:imagedata r:id="rId118" o:title="eqId41215ce7423d2ff5b35e1b0ab070ce28"/>
            <o:lock v:ext="edit" aspectratio="t"/>
            <w10:wrap type="none"/>
            <w10:anchorlock/>
          </v:shape>
          <o:OLEObject Type="Embed" ProgID="Equation.DSMT4" ShapeID="_x0000_i1082" DrawAspect="Content" ObjectID="_1468075780" r:id="rId117">
            <o:LockedField>false</o:LockedField>
          </o:OLEObject>
        </w:object>
      </w:r>
      <w:r>
        <w:t>的取值范围是（</w:t>
      </w:r>
      <w:r>
        <w:rPr>
          <w:rFonts w:ascii="Times New Roman" w:hAnsi="Times New Roman" w:eastAsia="Times New Roman"/>
          <w:kern w:val="0"/>
          <w:sz w:val="24"/>
          <w:szCs w:val="24"/>
        </w:rPr>
        <w:t>    </w:t>
      </w:r>
      <w:r>
        <w:t>）</w:t>
      </w:r>
    </w:p>
    <w:p w14:paraId="61E762AE">
      <w:pPr>
        <w:tabs>
          <w:tab w:val="left" w:pos="4156"/>
        </w:tabs>
        <w:spacing w:line="360" w:lineRule="auto"/>
        <w:ind w:left="300" w:firstLine="210" w:firstLineChars="100"/>
        <w:jc w:val="left"/>
        <w:textAlignment w:val="center"/>
      </w:pPr>
      <w:r>
        <w:t>A．</w:t>
      </w:r>
      <w:r>
        <w:object>
          <v:shape id="_x0000_i1083" o:spt="75" alt="eqId8b45ee0733fd58b8c499782e713ccf1c" type="#_x0000_t75" style="height:21.2pt;width:48.35pt;" o:ole="t" filled="f" o:preferrelative="t" stroked="f" coordsize="21600,21600">
            <v:path/>
            <v:fill on="f" focussize="0,0"/>
            <v:stroke on="f" joinstyle="miter"/>
            <v:imagedata r:id="rId120" o:title="eqId8b45ee0733fd58b8c499782e713ccf1c"/>
            <o:lock v:ext="edit" aspectratio="t"/>
            <w10:wrap type="none"/>
            <w10:anchorlock/>
          </v:shape>
          <o:OLEObject Type="Embed" ProgID="Equation.DSMT4" ShapeID="_x0000_i1083" DrawAspect="Content" ObjectID="_1468075781" r:id="rId119">
            <o:LockedField>false</o:LockedField>
          </o:OLEObject>
        </w:object>
      </w:r>
      <w:r>
        <w:tab/>
      </w:r>
      <w:r>
        <w:t>B．</w:t>
      </w:r>
      <w:r>
        <w:object>
          <v:shape id="_x0000_i1084" o:spt="75" alt="eqId9d188ec2580e273ce87e51653a2177ee" type="#_x0000_t75" style="height:17.95pt;width:27.2pt;" o:ole="t" filled="f" o:preferrelative="t" stroked="f" coordsize="21600,21600">
            <v:path/>
            <v:fill on="f" focussize="0,0"/>
            <v:stroke on="f" joinstyle="miter"/>
            <v:imagedata r:id="rId122" o:title="eqId9d188ec2580e273ce87e51653a2177ee"/>
            <o:lock v:ext="edit" aspectratio="t"/>
            <w10:wrap type="none"/>
            <w10:anchorlock/>
          </v:shape>
          <o:OLEObject Type="Embed" ProgID="Equation.DSMT4" ShapeID="_x0000_i1084" DrawAspect="Content" ObjectID="_1468075782" r:id="rId121">
            <o:LockedField>false</o:LockedField>
          </o:OLEObject>
        </w:object>
      </w:r>
    </w:p>
    <w:p w14:paraId="634C2D86">
      <w:pPr>
        <w:tabs>
          <w:tab w:val="left" w:pos="4156"/>
        </w:tabs>
        <w:spacing w:line="360" w:lineRule="auto"/>
        <w:ind w:left="300" w:firstLine="210" w:firstLineChars="100"/>
        <w:jc w:val="left"/>
        <w:textAlignment w:val="center"/>
      </w:pPr>
      <w:r>
        <w:t>C．</w:t>
      </w:r>
      <w:r>
        <w:object>
          <v:shape id="_x0000_i1085" o:spt="75" alt="eqId8d0657e36874d8c270d9ca616b8e7f23" type="#_x0000_t75" style="height:21.45pt;width:96.75pt;" o:ole="t" filled="f" o:preferrelative="t" stroked="f" coordsize="21600,21600">
            <v:path/>
            <v:fill on="f" focussize="0,0"/>
            <v:stroke on="f" joinstyle="miter"/>
            <v:imagedata r:id="rId124" o:title="eqId8d0657e36874d8c270d9ca616b8e7f23"/>
            <o:lock v:ext="edit" aspectratio="t"/>
            <w10:wrap type="none"/>
            <w10:anchorlock/>
          </v:shape>
          <o:OLEObject Type="Embed" ProgID="Equation.DSMT4" ShapeID="_x0000_i1085" DrawAspect="Content" ObjectID="_1468075783" r:id="rId123">
            <o:LockedField>false</o:LockedField>
          </o:OLEObject>
        </w:object>
      </w:r>
      <w:r>
        <w:tab/>
      </w:r>
      <w:r>
        <w:t>D．</w:t>
      </w:r>
      <w:r>
        <w:object>
          <v:shape id="_x0000_i1086" o:spt="75" alt="eqId6f6f693a154b09330bad58feb9d7fd54" type="#_x0000_t75" style="height:17.5pt;width:76.55pt;" o:ole="t" filled="f" o:preferrelative="t" stroked="f" coordsize="21600,21600">
            <v:path/>
            <v:fill on="f" focussize="0,0"/>
            <v:stroke on="f" joinstyle="miter"/>
            <v:imagedata r:id="rId126" o:title="eqId6f6f693a154b09330bad58feb9d7fd54"/>
            <o:lock v:ext="edit" aspectratio="t"/>
            <w10:wrap type="none"/>
            <w10:anchorlock/>
          </v:shape>
          <o:OLEObject Type="Embed" ProgID="Equation.DSMT4" ShapeID="_x0000_i1086" DrawAspect="Content" ObjectID="_1468075784" r:id="rId125">
            <o:LockedField>false</o:LockedField>
          </o:OLEObject>
        </w:object>
      </w:r>
    </w:p>
    <w:p w14:paraId="479248B5">
      <w:pPr>
        <w:spacing w:line="360" w:lineRule="auto"/>
        <w:textAlignment w:val="center"/>
        <w:rPr>
          <w:rFonts w:eastAsia="黑体"/>
        </w:rPr>
      </w:pPr>
      <w:r>
        <w:rPr>
          <w:rFonts w:eastAsia="黑体"/>
          <w:color w:val="000000"/>
        </w:rPr>
        <w:t>二、选择题：本题共3小题，每小题6分，共18分．在每小题给出的选项中，有多项符合题目要求．全部选对的得6分，部分选对的得部分分，有选错的得0分．</w:t>
      </w:r>
    </w:p>
    <w:p w14:paraId="18CF20A8">
      <w:pPr>
        <w:spacing w:line="360" w:lineRule="auto"/>
        <w:jc w:val="left"/>
        <w:textAlignment w:val="center"/>
      </w:pPr>
      <w:r>
        <w:rPr>
          <w:rFonts w:hint="eastAsia"/>
        </w:rPr>
        <w:t>9</w:t>
      </w:r>
      <w:r>
        <w:t>．已知等比数列</w:t>
      </w:r>
      <w:r>
        <w:object>
          <v:shape id="_x0000_i1087" o:spt="75" alt="eqId83cf38189d5cbf627d2b82ac0eb76006" type="#_x0000_t75" style="height:17.95pt;width:21.1pt;" o:ole="t" filled="f" o:preferrelative="t" stroked="f" coordsize="21600,21600">
            <v:path/>
            <v:fill on="f" focussize="0,0"/>
            <v:stroke on="f" joinstyle="miter"/>
            <v:imagedata r:id="rId128" o:title="eqId83cf38189d5cbf627d2b82ac0eb76006"/>
            <o:lock v:ext="edit" aspectratio="t"/>
            <w10:wrap type="none"/>
            <w10:anchorlock/>
          </v:shape>
          <o:OLEObject Type="Embed" ProgID="Equation.DSMT4" ShapeID="_x0000_i1087" DrawAspect="Content" ObjectID="_1468075785" r:id="rId127">
            <o:LockedField>false</o:LockedField>
          </o:OLEObject>
        </w:object>
      </w:r>
      <w:r>
        <w:t>的前</w:t>
      </w:r>
      <w:r>
        <w:object>
          <v:shape id="_x0000_i1088" o:spt="75" alt="eqIdb6a24198bd04c29321ae5dc5a28fe421" type="#_x0000_t75" style="height:9.3pt;width:8.75pt;" o:ole="t" filled="f" o:preferrelative="t" stroked="f" coordsize="21600,21600">
            <v:path/>
            <v:fill on="f" focussize="0,0"/>
            <v:stroke on="f" joinstyle="miter"/>
            <v:imagedata r:id="rId130" o:title="eqIdb6a24198bd04c29321ae5dc5a28fe421"/>
            <o:lock v:ext="edit" aspectratio="t"/>
            <w10:wrap type="none"/>
            <w10:anchorlock/>
          </v:shape>
          <o:OLEObject Type="Embed" ProgID="Equation.DSMT4" ShapeID="_x0000_i1088" DrawAspect="Content" ObjectID="_1468075786" r:id="rId129">
            <o:LockedField>false</o:LockedField>
          </o:OLEObject>
        </w:object>
      </w:r>
      <w:r>
        <w:t>项和为</w:t>
      </w:r>
      <w:r>
        <w:object>
          <v:shape id="_x0000_i1089" o:spt="75" alt="eqId08eb71ecf8d733b6932f4680874dbbf3" type="#_x0000_t75" style="height:15.8pt;width:12.3pt;" o:ole="t" filled="f" o:preferrelative="t" stroked="f" coordsize="21600,21600">
            <v:path/>
            <v:fill on="f" focussize="0,0"/>
            <v:stroke on="f" joinstyle="miter"/>
            <v:imagedata r:id="rId132" o:title="eqId08eb71ecf8d733b6932f4680874dbbf3"/>
            <o:lock v:ext="edit" aspectratio="t"/>
            <w10:wrap type="none"/>
            <w10:anchorlock/>
          </v:shape>
          <o:OLEObject Type="Embed" ProgID="Equation.DSMT4" ShapeID="_x0000_i1089" DrawAspect="Content" ObjectID="_1468075787" r:id="rId131">
            <o:LockedField>false</o:LockedField>
          </o:OLEObject>
        </w:object>
      </w:r>
      <w:r>
        <w:t>，且</w:t>
      </w:r>
      <w:r>
        <w:object>
          <v:shape id="_x0000_i1090" o:spt="75" alt="eqIdb13a6e1d671215fc96e4bee3541d1096" type="#_x0000_t75" style="height:15.7pt;width:27.2pt;" o:ole="t" filled="f" o:preferrelative="t" stroked="f" coordsize="21600,21600">
            <v:path/>
            <v:fill on="f" focussize="0,0"/>
            <v:stroke on="f" joinstyle="miter"/>
            <v:imagedata r:id="rId134" o:title="eqIdb13a6e1d671215fc96e4bee3541d1096"/>
            <o:lock v:ext="edit" aspectratio="t"/>
            <w10:wrap type="none"/>
            <w10:anchorlock/>
          </v:shape>
          <o:OLEObject Type="Embed" ProgID="Equation.DSMT4" ShapeID="_x0000_i1090" DrawAspect="Content" ObjectID="_1468075788" r:id="rId133">
            <o:LockedField>false</o:LockedField>
          </o:OLEObject>
        </w:object>
      </w:r>
      <w:r>
        <w:t>，</w:t>
      </w:r>
      <w:r>
        <w:object>
          <v:shape id="_x0000_i1091" o:spt="75" alt="eqId9a70c716838d08710119886c872c25c1" type="#_x0000_t75" style="height:16.05pt;width:34.3pt;" o:ole="t" filled="f" o:preferrelative="t" stroked="f" coordsize="21600,21600">
            <v:path/>
            <v:fill on="f" focussize="0,0"/>
            <v:stroke on="f" joinstyle="miter"/>
            <v:imagedata r:id="rId136" o:title="eqId9a70c716838d08710119886c872c25c1"/>
            <o:lock v:ext="edit" aspectratio="t"/>
            <w10:wrap type="none"/>
            <w10:anchorlock/>
          </v:shape>
          <o:OLEObject Type="Embed" ProgID="Equation.DSMT4" ShapeID="_x0000_i1091" DrawAspect="Content" ObjectID="_1468075789" r:id="rId135">
            <o:LockedField>false</o:LockedField>
          </o:OLEObject>
        </w:object>
      </w:r>
      <w:r>
        <w:t>，则下列结论正确的是（</w:t>
      </w:r>
      <w:r>
        <w:rPr>
          <w:rFonts w:ascii="Times New Roman" w:hAnsi="Times New Roman" w:eastAsia="Times New Roman"/>
          <w:kern w:val="0"/>
          <w:sz w:val="24"/>
          <w:szCs w:val="24"/>
        </w:rPr>
        <w:t>   </w:t>
      </w:r>
      <w:r>
        <w:t>）</w:t>
      </w:r>
    </w:p>
    <w:p w14:paraId="4C2E42BB">
      <w:pPr>
        <w:tabs>
          <w:tab w:val="left" w:pos="4156"/>
        </w:tabs>
        <w:spacing w:line="360" w:lineRule="auto"/>
        <w:ind w:left="380" w:firstLine="210" w:firstLineChars="100"/>
        <w:jc w:val="left"/>
        <w:textAlignment w:val="center"/>
      </w:pPr>
      <w:r>
        <w:t>A．</w:t>
      </w:r>
      <w:r>
        <w:object>
          <v:shape id="_x0000_i1092" o:spt="75" alt="eqId2f0939caf47d751f8c7139bd0b25fe98" type="#_x0000_t75" style="height:15.7pt;width:32.55pt;" o:ole="t" filled="f" o:preferrelative="t" stroked="f" coordsize="21600,21600">
            <v:path/>
            <v:fill on="f" focussize="0,0"/>
            <v:stroke on="f" joinstyle="miter"/>
            <v:imagedata r:id="rId138" o:title="eqId2f0939caf47d751f8c7139bd0b25fe98"/>
            <o:lock v:ext="edit" aspectratio="t"/>
            <w10:wrap type="none"/>
            <w10:anchorlock/>
          </v:shape>
          <o:OLEObject Type="Embed" ProgID="Equation.DSMT4" ShapeID="_x0000_i1092" DrawAspect="Content" ObjectID="_1468075790" r:id="rId137">
            <o:LockedField>false</o:LockedField>
          </o:OLEObject>
        </w:object>
      </w:r>
      <w:r>
        <w:tab/>
      </w:r>
      <w:r>
        <w:t>B．数列</w:t>
      </w:r>
      <w:r>
        <w:object>
          <v:shape id="_x0000_i1093" o:spt="75" alt="eqId51e18eb693f55edd2b9f26d3a7010d25" type="#_x0000_t75" style="height:17.7pt;width:36pt;" o:ole="t" filled="f" o:preferrelative="t" stroked="f" coordsize="21600,21600">
            <v:path/>
            <v:fill on="f" focussize="0,0"/>
            <v:stroke on="f" joinstyle="miter"/>
            <v:imagedata r:id="rId140" o:title="eqId51e18eb693f55edd2b9f26d3a7010d25"/>
            <o:lock v:ext="edit" aspectratio="t"/>
            <w10:wrap type="none"/>
            <w10:anchorlock/>
          </v:shape>
          <o:OLEObject Type="Embed" ProgID="Equation.DSMT4" ShapeID="_x0000_i1093" DrawAspect="Content" ObjectID="_1468075791" r:id="rId139">
            <o:LockedField>false</o:LockedField>
          </o:OLEObject>
        </w:object>
      </w:r>
      <w:r>
        <w:t>为等比数列</w:t>
      </w:r>
    </w:p>
    <w:p w14:paraId="3744C9D8">
      <w:pPr>
        <w:tabs>
          <w:tab w:val="left" w:pos="4156"/>
        </w:tabs>
        <w:spacing w:line="360" w:lineRule="auto"/>
        <w:ind w:left="380" w:firstLine="210" w:firstLineChars="100"/>
        <w:jc w:val="left"/>
        <w:textAlignment w:val="center"/>
      </w:pPr>
      <w:r>
        <w:t>C．</w:t>
      </w:r>
      <w:r>
        <w:object>
          <v:shape id="_x0000_i1094" o:spt="75" alt="eqId2814be664a8e81cdbf87e24c11eb985d" type="#_x0000_t75" style="height:16.1pt;width:52.8pt;" o:ole="t" filled="f" o:preferrelative="t" stroked="f" coordsize="21600,21600">
            <v:path/>
            <v:fill on="f" focussize="0,0"/>
            <v:stroke on="f" joinstyle="miter"/>
            <v:imagedata r:id="rId142" o:title="eqId2814be664a8e81cdbf87e24c11eb985d"/>
            <o:lock v:ext="edit" aspectratio="t"/>
            <w10:wrap type="none"/>
            <w10:anchorlock/>
          </v:shape>
          <o:OLEObject Type="Embed" ProgID="Equation.DSMT4" ShapeID="_x0000_i1094" DrawAspect="Content" ObjectID="_1468075792" r:id="rId141">
            <o:LockedField>false</o:LockedField>
          </o:OLEObject>
        </w:object>
      </w:r>
      <w:r>
        <w:tab/>
      </w:r>
      <w:r>
        <w:t>D．</w:t>
      </w:r>
      <w:r>
        <w:object>
          <v:shape id="_x0000_i1095" o:spt="75" alt="eqId9d71eb5cb4a820da4fc5347db826dc73" type="#_x0000_t75" style="height:29.6pt;width:57.2pt;" o:ole="t" filled="f" o:preferrelative="t" stroked="f" coordsize="21600,21600">
            <v:path/>
            <v:fill on="f" focussize="0,0"/>
            <v:stroke on="f" joinstyle="miter"/>
            <v:imagedata r:id="rId144" o:title="eqId9d71eb5cb4a820da4fc5347db826dc73"/>
            <o:lock v:ext="edit" aspectratio="t"/>
            <w10:wrap type="none"/>
            <w10:anchorlock/>
          </v:shape>
          <o:OLEObject Type="Embed" ProgID="Equation.DSMT4" ShapeID="_x0000_i1095" DrawAspect="Content" ObjectID="_1468075793" r:id="rId143">
            <o:LockedField>false</o:LockedField>
          </o:OLEObject>
        </w:object>
      </w:r>
    </w:p>
    <w:p w14:paraId="7CA423E3">
      <w:pPr>
        <w:spacing w:line="360" w:lineRule="auto"/>
        <w:jc w:val="left"/>
        <w:textAlignment w:val="center"/>
      </w:pPr>
      <w:r>
        <w:rPr>
          <w:rFonts w:hint="eastAsia"/>
        </w:rPr>
        <w:t>10</w:t>
      </w:r>
      <w:r>
        <w:t>．已知直线</w:t>
      </w:r>
      <w:r>
        <w:object>
          <v:shape id="_x0000_i1096" o:spt="75" alt="eqIdd7b18f9907e8df591a8b858cf48f83b9" type="#_x0000_t75" style="height:14.2pt;width:90.6pt;" o:ole="t" filled="f" o:preferrelative="t" stroked="f" coordsize="21600,21600">
            <v:path/>
            <v:fill on="f" focussize="0,0"/>
            <v:stroke on="f" joinstyle="miter"/>
            <v:imagedata r:id="rId146" o:title="eqIdd7b18f9907e8df591a8b858cf48f83b9"/>
            <o:lock v:ext="edit" aspectratio="t"/>
            <w10:wrap type="none"/>
            <w10:anchorlock/>
          </v:shape>
          <o:OLEObject Type="Embed" ProgID="Equation.DSMT4" ShapeID="_x0000_i1096" DrawAspect="Content" ObjectID="_1468075794" r:id="rId145">
            <o:LockedField>false</o:LockedField>
          </o:OLEObject>
        </w:object>
      </w:r>
      <w:r>
        <w:t>，下列说法正确的是（</w:t>
      </w:r>
      <w:r>
        <w:rPr>
          <w:rFonts w:ascii="Times New Roman" w:hAnsi="Times New Roman" w:eastAsia="Times New Roman"/>
          <w:kern w:val="0"/>
          <w:sz w:val="24"/>
          <w:szCs w:val="24"/>
        </w:rPr>
        <w:t>   </w:t>
      </w:r>
      <w:r>
        <w:t>）</w:t>
      </w:r>
    </w:p>
    <w:p w14:paraId="399B2C43">
      <w:pPr>
        <w:spacing w:line="360" w:lineRule="auto"/>
        <w:ind w:left="300" w:firstLine="210" w:firstLineChars="100"/>
        <w:jc w:val="left"/>
        <w:textAlignment w:val="center"/>
      </w:pPr>
      <w:r>
        <w:t>A．直线</w:t>
      </w:r>
      <w:r>
        <w:object>
          <v:shape id="_x0000_i1097"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097" DrawAspect="Content" ObjectID="_1468075795" r:id="rId147">
            <o:LockedField>false</o:LockedField>
          </o:OLEObject>
        </w:object>
      </w:r>
      <w:r>
        <w:t>过定点</w:t>
      </w:r>
      <w:r>
        <w:object>
          <v:shape id="_x0000_i1098" o:spt="75" alt="eqId2157b41548f02a86a438e63238719841" type="#_x0000_t75" style="height:17.4pt;width:29pt;" o:ole="t" filled="f" o:preferrelative="t" stroked="f" coordsize="21600,21600">
            <v:path/>
            <v:fill on="f" focussize="0,0"/>
            <v:stroke on="f" joinstyle="miter"/>
            <v:imagedata r:id="rId149" o:title="eqId2157b41548f02a86a438e63238719841"/>
            <o:lock v:ext="edit" aspectratio="t"/>
            <w10:wrap type="none"/>
            <w10:anchorlock/>
          </v:shape>
          <o:OLEObject Type="Embed" ProgID="Equation.DSMT4" ShapeID="_x0000_i1098" DrawAspect="Content" ObjectID="_1468075796" r:id="rId148">
            <o:LockedField>false</o:LockedField>
          </o:OLEObject>
        </w:object>
      </w:r>
    </w:p>
    <w:p w14:paraId="7460584C">
      <w:pPr>
        <w:spacing w:line="360" w:lineRule="auto"/>
        <w:ind w:left="300" w:firstLine="210" w:firstLineChars="100"/>
        <w:jc w:val="left"/>
        <w:textAlignment w:val="center"/>
      </w:pPr>
      <w:r>
        <w:t>B．点</w:t>
      </w:r>
      <w:r>
        <w:object>
          <v:shape id="_x0000_i1099" o:spt="75" alt="eqIdf047e7ed44a3897ec79c6c6a0c641fcc" type="#_x0000_t75" style="height:17.9pt;width:36.9pt;" o:ole="t" filled="f" o:preferrelative="t" stroked="f" coordsize="21600,21600">
            <v:path/>
            <v:fill on="f" focussize="0,0"/>
            <v:stroke on="f" joinstyle="miter"/>
            <v:imagedata r:id="rId151" o:title="eqIdf047e7ed44a3897ec79c6c6a0c641fcc"/>
            <o:lock v:ext="edit" aspectratio="t"/>
            <w10:wrap type="none"/>
            <w10:anchorlock/>
          </v:shape>
          <o:OLEObject Type="Embed" ProgID="Equation.DSMT4" ShapeID="_x0000_i1099" DrawAspect="Content" ObjectID="_1468075797" r:id="rId150">
            <o:LockedField>false</o:LockedField>
          </o:OLEObject>
        </w:object>
      </w:r>
      <w:r>
        <w:t>到直线</w:t>
      </w:r>
      <w:r>
        <w:object>
          <v:shape id="_x0000_i1100"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100" DrawAspect="Content" ObjectID="_1468075798" r:id="rId152">
            <o:LockedField>false</o:LockedField>
          </o:OLEObject>
        </w:object>
      </w:r>
      <w:r>
        <w:t>的最大距离为</w:t>
      </w:r>
      <w:r>
        <w:object>
          <v:shape id="_x0000_i1101" o:spt="75" alt="eqId9b91d650c2fc1a741fabdb333b09aeb6" type="#_x0000_t75" style="height:14.05pt;width:19.35pt;" o:ole="t" filled="f" o:preferrelative="t" stroked="f" coordsize="21600,21600">
            <v:path/>
            <v:fill on="f" focussize="0,0"/>
            <v:stroke on="f" joinstyle="miter"/>
            <v:imagedata r:id="rId154" o:title="eqId9b91d650c2fc1a741fabdb333b09aeb6"/>
            <o:lock v:ext="edit" aspectratio="t"/>
            <w10:wrap type="none"/>
            <w10:anchorlock/>
          </v:shape>
          <o:OLEObject Type="Embed" ProgID="Equation.DSMT4" ShapeID="_x0000_i1101" DrawAspect="Content" ObjectID="_1468075799" r:id="rId153">
            <o:LockedField>false</o:LockedField>
          </o:OLEObject>
        </w:object>
      </w:r>
    </w:p>
    <w:p w14:paraId="0DE88D35">
      <w:pPr>
        <w:spacing w:line="360" w:lineRule="auto"/>
        <w:ind w:left="300" w:firstLine="210" w:firstLineChars="100"/>
        <w:jc w:val="left"/>
        <w:textAlignment w:val="center"/>
      </w:pPr>
      <w:r>
        <w:t>C．直线</w:t>
      </w:r>
      <w:r>
        <w:object>
          <v:shape id="_x0000_i1102"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102" DrawAspect="Content" ObjectID="_1468075800" r:id="rId155">
            <o:LockedField>false</o:LockedField>
          </o:OLEObject>
        </w:object>
      </w:r>
      <w:r>
        <w:t>一定经过第四象限</w:t>
      </w:r>
    </w:p>
    <w:p w14:paraId="3D86BDEF">
      <w:pPr>
        <w:spacing w:line="360" w:lineRule="auto"/>
        <w:ind w:left="300" w:firstLine="210" w:firstLineChars="100"/>
        <w:jc w:val="left"/>
        <w:textAlignment w:val="center"/>
      </w:pPr>
      <w:r>
        <w:t>D．当</w:t>
      </w:r>
      <w:r>
        <w:object>
          <v:shape id="_x0000_i1103" o:spt="75" alt="eqId7aed39f5aca78934fb383402433fe549" type="#_x0000_t75" style="height:12.15pt;width:31.6pt;" o:ole="t" filled="f" o:preferrelative="t" stroked="f" coordsize="21600,21600">
            <v:path/>
            <v:fill on="f" focussize="0,0"/>
            <v:stroke on="f" joinstyle="miter"/>
            <v:imagedata r:id="rId157" o:title="eqId7aed39f5aca78934fb383402433fe549"/>
            <o:lock v:ext="edit" aspectratio="t"/>
            <w10:wrap type="none"/>
            <w10:anchorlock/>
          </v:shape>
          <o:OLEObject Type="Embed" ProgID="Equation.DSMT4" ShapeID="_x0000_i1103" DrawAspect="Content" ObjectID="_1468075801" r:id="rId156">
            <o:LockedField>false</o:LockedField>
          </o:OLEObject>
        </w:object>
      </w:r>
      <w:r>
        <w:t>时，直线</w:t>
      </w:r>
      <w:r>
        <w:object>
          <v:shape id="_x0000_i1104"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104" DrawAspect="Content" ObjectID="_1468075802" r:id="rId158">
            <o:LockedField>false</o:LockedField>
          </o:OLEObject>
        </w:object>
      </w:r>
      <w:r>
        <w:t>关于直线</w:t>
      </w:r>
      <w:r>
        <w:object>
          <v:shape id="_x0000_i1105" o:spt="75" alt="eqId7b818e1793be8d9213e903e5224987a0" type="#_x0000_t75" style="height:13.85pt;width:58.9pt;" o:ole="t" filled="f" o:preferrelative="t" stroked="f" coordsize="21600,21600">
            <v:path/>
            <v:fill on="f" focussize="0,0"/>
            <v:stroke on="f" joinstyle="miter"/>
            <v:imagedata r:id="rId160" o:title="eqId7b818e1793be8d9213e903e5224987a0"/>
            <o:lock v:ext="edit" aspectratio="t"/>
            <w10:wrap type="none"/>
            <w10:anchorlock/>
          </v:shape>
          <o:OLEObject Type="Embed" ProgID="Equation.DSMT4" ShapeID="_x0000_i1105" DrawAspect="Content" ObjectID="_1468075803" r:id="rId159">
            <o:LockedField>false</o:LockedField>
          </o:OLEObject>
        </w:object>
      </w:r>
      <w:r>
        <w:t>的对称直线为</w:t>
      </w:r>
      <w:r>
        <w:object>
          <v:shape id="_x0000_i1106" o:spt="75" alt="eqIde9c9de5782a86fd7d9f8c2930fb2b884" type="#_x0000_t75" style="height:14.1pt;width:65pt;" o:ole="t" filled="f" o:preferrelative="t" stroked="f" coordsize="21600,21600">
            <v:path/>
            <v:fill on="f" focussize="0,0"/>
            <v:stroke on="f" joinstyle="miter"/>
            <v:imagedata r:id="rId162" o:title="eqIde9c9de5782a86fd7d9f8c2930fb2b884"/>
            <o:lock v:ext="edit" aspectratio="t"/>
            <w10:wrap type="none"/>
            <w10:anchorlock/>
          </v:shape>
          <o:OLEObject Type="Embed" ProgID="Equation.DSMT4" ShapeID="_x0000_i1106" DrawAspect="Content" ObjectID="_1468075804" r:id="rId161">
            <o:LockedField>false</o:LockedField>
          </o:OLEObject>
        </w:object>
      </w:r>
    </w:p>
    <w:p w14:paraId="0B7C7DB4">
      <w:pPr>
        <w:spacing w:line="360" w:lineRule="auto"/>
        <w:jc w:val="left"/>
        <w:textAlignment w:val="center"/>
      </w:pPr>
      <w:r>
        <w:rPr>
          <w:rFonts w:ascii="Times New Roman" w:hAnsi="Times New Roman" w:eastAsia="Times New Roman"/>
          <w:kern w:val="0"/>
          <w:sz w:val="24"/>
          <w:szCs w:val="24"/>
        </w:rPr>
        <w:pict>
          <v:shape id="图片 662" o:spid="_x0000_s1028" o:spt="75" alt="@@@2d215082-e217-4eca-9078-138aee8f6384" type="#_x0000_t75" style="position:absolute;left:0pt;margin-left:365.3pt;margin-top:2pt;height:87pt;width:99.75pt;mso-wrap-distance-bottom:0pt;mso-wrap-distance-left:9pt;mso-wrap-distance-right:9pt;mso-wrap-distance-top:0pt;z-index:251662336;mso-width-relative:page;mso-height-relative:page;" filled="f" o:preferrelative="t" stroked="f" coordsize="21600,21600">
            <v:path/>
            <v:fill on="f" focussize="0,0"/>
            <v:stroke on="f"/>
            <v:imagedata r:id="rId163" o:title="@@@2d215082-e217-4eca-9078-138aee8f6384"/>
            <o:lock v:ext="edit" aspectratio="t"/>
            <w10:wrap type="square"/>
          </v:shape>
        </w:pict>
      </w:r>
      <w:r>
        <w:t>11．数学中有许多形状优美、寓意美好的曲线，例如：四叶草曲线就是其中一种，其方程为</w:t>
      </w:r>
      <w:r>
        <w:object>
          <v:shape id="_x0000_i1107" o:spt="75" alt="eqId034f6fead927c3871d039a344af9dedb" type="#_x0000_t75" style="height:21.15pt;width:74.75pt;" o:ole="t" filled="f" o:preferrelative="t" stroked="f" coordsize="21600,21600">
            <v:path/>
            <v:fill on="f" focussize="0,0"/>
            <v:stroke on="f" joinstyle="miter"/>
            <v:imagedata r:id="rId165" o:title="eqId034f6fead927c3871d039a344af9dedb"/>
            <o:lock v:ext="edit" aspectratio="t"/>
            <w10:wrap type="none"/>
            <w10:anchorlock/>
          </v:shape>
          <o:OLEObject Type="Embed" ProgID="Equation.DSMT4" ShapeID="_x0000_i1107" DrawAspect="Content" ObjectID="_1468075805" r:id="rId164">
            <o:LockedField>false</o:LockedField>
          </o:OLEObject>
        </w:object>
      </w:r>
      <w:r>
        <w:t>，则（</w:t>
      </w:r>
      <w:r>
        <w:rPr>
          <w:rFonts w:ascii="Times New Roman" w:hAnsi="Times New Roman" w:eastAsia="Times New Roman"/>
          <w:kern w:val="0"/>
          <w:sz w:val="24"/>
          <w:szCs w:val="24"/>
        </w:rPr>
        <w:t>    </w:t>
      </w:r>
      <w:r>
        <w:t>）</w:t>
      </w:r>
    </w:p>
    <w:p w14:paraId="11683B0C">
      <w:pPr>
        <w:spacing w:line="360" w:lineRule="auto"/>
        <w:ind w:left="380" w:firstLine="210" w:firstLineChars="100"/>
        <w:jc w:val="left"/>
        <w:textAlignment w:val="center"/>
      </w:pPr>
      <w:r>
        <w:t>A．曲线</w:t>
      </w:r>
      <w:r>
        <w:object>
          <v:shape id="_x0000_i1109" o:spt="75" alt="eqIdc5db41a1f31d6baee7c69990811edb9f" type="#_x0000_t75" style="height:12pt;width:10.55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09" DrawAspect="Content" ObjectID="_1468075806" r:id="rId166">
            <o:LockedField>false</o:LockedField>
          </o:OLEObject>
        </w:object>
      </w:r>
      <w:r>
        <w:t>有两条对称轴</w:t>
      </w:r>
    </w:p>
    <w:p w14:paraId="5DDC85A3">
      <w:pPr>
        <w:spacing w:line="360" w:lineRule="auto"/>
        <w:ind w:left="380" w:firstLine="210" w:firstLineChars="100"/>
        <w:jc w:val="left"/>
        <w:textAlignment w:val="center"/>
      </w:pPr>
      <w:r>
        <w:t>B．曲线</w:t>
      </w:r>
      <w:r>
        <w:object>
          <v:shape id="_x0000_i1110" o:spt="75" alt="eqIdc5db41a1f31d6baee7c69990811edb9f" type="#_x0000_t75" style="height:12pt;width:10.55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10" DrawAspect="Content" ObjectID="_1468075807" r:id="rId168">
            <o:LockedField>false</o:LockedField>
          </o:OLEObject>
        </w:object>
      </w:r>
      <w:r>
        <w:t>上的点到原点的最大距离为</w:t>
      </w:r>
      <w:r>
        <w:object>
          <v:shape id="_x0000_i1111" o:spt="75" alt="eqIdf89eef3148f2d4d09379767b4af69132" type="#_x0000_t75" style="height:21.1pt;width:10.55pt;" o:ole="t" filled="f" o:preferrelative="t" stroked="f" coordsize="21600,21600">
            <v:path/>
            <v:fill on="f" focussize="0,0"/>
            <v:stroke on="f" joinstyle="miter"/>
            <v:imagedata r:id="rId170" o:title="eqIdf89eef3148f2d4d09379767b4af69132"/>
            <o:lock v:ext="edit" aspectratio="t"/>
            <w10:wrap type="none"/>
            <w10:anchorlock/>
          </v:shape>
          <o:OLEObject Type="Embed" ProgID="Equation.DSMT4" ShapeID="_x0000_i1111" DrawAspect="Content" ObjectID="_1468075808" r:id="rId169">
            <o:LockedField>false</o:LockedField>
          </o:OLEObject>
        </w:object>
      </w:r>
    </w:p>
    <w:p w14:paraId="52B71AF5">
      <w:pPr>
        <w:spacing w:line="360" w:lineRule="auto"/>
        <w:ind w:left="380" w:firstLine="210" w:firstLineChars="100"/>
        <w:jc w:val="left"/>
        <w:textAlignment w:val="center"/>
      </w:pPr>
      <w:r>
        <w:t>C．曲线</w:t>
      </w:r>
      <w:r>
        <w:object>
          <v:shape id="_x0000_i1112" o:spt="75" alt="eqIdc5db41a1f31d6baee7c69990811edb9f" type="#_x0000_t75" style="height:12pt;width:10.55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12" DrawAspect="Content" ObjectID="_1468075809" r:id="rId171">
            <o:LockedField>false</o:LockedField>
          </o:OLEObject>
        </w:object>
      </w:r>
      <w:r>
        <w:t>第一象限上任意一点作两坐标轴的垂线与两坐标轴围成的图形面积最大值为</w:t>
      </w:r>
      <w:r>
        <w:object>
          <v:shape id="_x0000_i1113" o:spt="75" alt="eqId6ca8b26c3ad6d892590290a2304126bd" type="#_x0000_t75" style="height:26.05pt;width:9.65pt;" o:ole="t" filled="f" o:preferrelative="t" stroked="f" coordsize="21600,21600">
            <v:path/>
            <v:fill on="f" focussize="0,0"/>
            <v:stroke on="f" joinstyle="miter"/>
            <v:imagedata r:id="rId173" o:title="eqId6ca8b26c3ad6d892590290a2304126bd"/>
            <o:lock v:ext="edit" aspectratio="t"/>
            <w10:wrap type="none"/>
            <w10:anchorlock/>
          </v:shape>
          <o:OLEObject Type="Embed" ProgID="Equation.DSMT4" ShapeID="_x0000_i1113" DrawAspect="Content" ObjectID="_1468075810" r:id="rId172">
            <o:LockedField>false</o:LockedField>
          </o:OLEObject>
        </w:object>
      </w:r>
    </w:p>
    <w:p w14:paraId="0ACCA373">
      <w:pPr>
        <w:spacing w:line="360" w:lineRule="auto"/>
        <w:ind w:left="380" w:firstLine="210" w:firstLineChars="100"/>
        <w:jc w:val="left"/>
        <w:textAlignment w:val="center"/>
      </w:pPr>
      <w:r>
        <w:t>D．四叶草面积小于</w:t>
      </w:r>
      <w:r>
        <w:object>
          <v:shape id="_x0000_i1114" o:spt="75" alt="eqId15615de1a6df206dbd081251f676578e" type="#_x0000_t75" style="height:27.2pt;width:10.55pt;" o:ole="t" filled="f" o:preferrelative="t" stroked="f" coordsize="21600,21600">
            <v:path/>
            <v:fill on="f" focussize="0,0"/>
            <v:stroke on="f" joinstyle="miter"/>
            <v:imagedata r:id="rId175" o:title="eqId15615de1a6df206dbd081251f676578e"/>
            <o:lock v:ext="edit" aspectratio="t"/>
            <w10:wrap type="none"/>
            <w10:anchorlock/>
          </v:shape>
          <o:OLEObject Type="Embed" ProgID="Equation.DSMT4" ShapeID="_x0000_i1114" DrawAspect="Content" ObjectID="_1468075811" r:id="rId174">
            <o:LockedField>false</o:LockedField>
          </o:OLEObject>
        </w:object>
      </w:r>
    </w:p>
    <w:p w14:paraId="4C2E9D92">
      <w:pPr>
        <w:spacing w:line="360" w:lineRule="auto"/>
        <w:jc w:val="center"/>
        <w:textAlignment w:val="center"/>
        <w:rPr>
          <w:b/>
          <w:sz w:val="44"/>
        </w:rPr>
      </w:pPr>
      <w:r>
        <w:rPr>
          <w:b/>
          <w:color w:val="000000"/>
          <w:sz w:val="28"/>
          <w:szCs w:val="28"/>
        </w:rPr>
        <w:t>第二部分（非选择题 共92分）</w:t>
      </w:r>
    </w:p>
    <w:p w14:paraId="3063861E">
      <w:pPr>
        <w:rPr>
          <w:rFonts w:eastAsia="黑体"/>
        </w:rPr>
      </w:pPr>
      <w:r>
        <w:rPr>
          <w:rFonts w:eastAsia="黑体"/>
        </w:rPr>
        <w:t>三、填空题：本题共3小题，每小题5分，共15分。</w:t>
      </w:r>
    </w:p>
    <w:p w14:paraId="59A1351A">
      <w:pPr>
        <w:spacing w:line="360" w:lineRule="auto"/>
        <w:jc w:val="left"/>
        <w:textAlignment w:val="center"/>
      </w:pPr>
      <w:r>
        <w:t>12．直线</w:t>
      </w:r>
      <w:r>
        <w:object>
          <v:shape id="_x0000_i1115"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115" DrawAspect="Content" ObjectID="_1468075812" r:id="rId176">
            <o:LockedField>false</o:LockedField>
          </o:OLEObject>
        </w:object>
      </w:r>
      <w:r>
        <w:t>过点</w:t>
      </w:r>
      <w:r>
        <w:object>
          <v:shape id="_x0000_i1116" o:spt="75" alt="eqIdb1294434b22cb5133043a2270ae1c43f" type="#_x0000_t75" style="height:17.7pt;width:37.8pt;" o:ole="t" filled="f" o:preferrelative="t" stroked="f" coordsize="21600,21600">
            <v:path/>
            <v:fill on="f" focussize="0,0"/>
            <v:stroke on="f" joinstyle="miter"/>
            <v:imagedata r:id="rId178" o:title="eqIdb1294434b22cb5133043a2270ae1c43f"/>
            <o:lock v:ext="edit" aspectratio="t"/>
            <w10:wrap type="none"/>
            <w10:anchorlock/>
          </v:shape>
          <o:OLEObject Type="Embed" ProgID="Equation.DSMT4" ShapeID="_x0000_i1116" DrawAspect="Content" ObjectID="_1468075813" r:id="rId177">
            <o:LockedField>false</o:LockedField>
          </o:OLEObject>
        </w:object>
      </w:r>
      <w:r>
        <w:t>，</w:t>
      </w:r>
      <w:r>
        <w:object>
          <v:shape id="_x0000_i1117" o:spt="75" alt="eqIda8159754fa962579d7dcb79da0ba1908" type="#_x0000_t75" style="height:17.3pt;width:32.55pt;" o:ole="t" filled="f" o:preferrelative="t" stroked="f" coordsize="21600,21600">
            <v:path/>
            <v:fill on="f" focussize="0,0"/>
            <v:stroke on="f" joinstyle="miter"/>
            <v:imagedata r:id="rId180" o:title="eqIda8159754fa962579d7dcb79da0ba1908"/>
            <o:lock v:ext="edit" aspectratio="t"/>
            <w10:wrap type="none"/>
            <w10:anchorlock/>
          </v:shape>
          <o:OLEObject Type="Embed" ProgID="Equation.DSMT4" ShapeID="_x0000_i1117" DrawAspect="Content" ObjectID="_1468075814" r:id="rId179">
            <o:LockedField>false</o:LockedField>
          </o:OLEObject>
        </w:object>
      </w:r>
      <w:r>
        <w:t>，且与直线</w:t>
      </w:r>
      <w:r>
        <w:object>
          <v:shape id="_x0000_i1118" o:spt="75" alt="eqIdd1eea2ca31c4f989e970a18bf8722198" type="#_x0000_t75" style="height:13.85pt;width:58.9pt;" o:ole="t" filled="f" o:preferrelative="t" stroked="f" coordsize="21600,21600">
            <v:path/>
            <v:fill on="f" focussize="0,0"/>
            <v:stroke on="f" joinstyle="miter"/>
            <v:imagedata r:id="rId182" o:title="eqIdd1eea2ca31c4f989e970a18bf8722198"/>
            <o:lock v:ext="edit" aspectratio="t"/>
            <w10:wrap type="none"/>
            <w10:anchorlock/>
          </v:shape>
          <o:OLEObject Type="Embed" ProgID="Equation.DSMT4" ShapeID="_x0000_i1118" DrawAspect="Content" ObjectID="_1468075815" r:id="rId181">
            <o:LockedField>false</o:LockedField>
          </o:OLEObject>
        </w:object>
      </w:r>
      <w:r>
        <w:t>平行，则这两条平行直线之间的距离为</w:t>
      </w:r>
      <w:r>
        <w:rPr>
          <w:rFonts w:ascii="Times New Roman" w:hAnsi="Times New Roman" w:eastAsia="Times New Roman"/>
          <w:u w:val="single"/>
        </w:rPr>
        <w:t xml:space="preserve">       </w:t>
      </w:r>
      <w:r>
        <w:t>．</w:t>
      </w:r>
    </w:p>
    <w:p w14:paraId="69CE0427">
      <w:pPr>
        <w:spacing w:line="360" w:lineRule="auto"/>
        <w:jc w:val="left"/>
        <w:textAlignment w:val="center"/>
      </w:pPr>
      <w:r>
        <w:rPr>
          <w:rFonts w:ascii="Times New Roman" w:hAnsi="Times New Roman" w:eastAsia="Times New Roman"/>
          <w:kern w:val="0"/>
          <w:sz w:val="24"/>
          <w:szCs w:val="24"/>
        </w:rPr>
        <w:pict>
          <v:shape id="图片 693" o:spid="_x0000_s1029" o:spt="75" alt="@@@6cf0726e-9522-43ff-a0f3-e44c9946fbcb" type="#_x0000_t75" style="position:absolute;left:0pt;margin-left:368pt;margin-top:70.4pt;height:108.75pt;width:110.25pt;mso-wrap-distance-bottom:0pt;mso-wrap-distance-left:9pt;mso-wrap-distance-right:9pt;mso-wrap-distance-top:0pt;z-index:251663360;mso-width-relative:page;mso-height-relative:page;" filled="f" o:preferrelative="t" stroked="f" coordsize="21600,21600">
            <v:path/>
            <v:fill on="f" focussize="0,0"/>
            <v:stroke on="f"/>
            <v:imagedata r:id="rId183" o:title="@@@6cf0726e-9522-43ff-a0f3-e44c9946fbcb"/>
            <o:lock v:ext="edit" aspectratio="t"/>
            <w10:wrap type="square"/>
          </v:shape>
        </w:pict>
      </w:r>
      <w:r>
        <w:t>13．若数列</w:t>
      </w:r>
      <w:r>
        <w:object>
          <v:shape id="_x0000_i1119" o:spt="75" alt="eqId83cf38189d5cbf627d2b82ac0eb76006" type="#_x0000_t75" style="height:17.95pt;width:21.1pt;" o:ole="t" filled="f" o:preferrelative="t" stroked="f" coordsize="21600,21600">
            <v:path/>
            <v:fill on="f" focussize="0,0"/>
            <v:stroke on="f" joinstyle="miter"/>
            <v:imagedata r:id="rId128" o:title="eqId83cf38189d5cbf627d2b82ac0eb76006"/>
            <o:lock v:ext="edit" aspectratio="t"/>
            <w10:wrap type="none"/>
            <w10:anchorlock/>
          </v:shape>
          <o:OLEObject Type="Embed" ProgID="Equation.DSMT4" ShapeID="_x0000_i1119" DrawAspect="Content" ObjectID="_1468075816" r:id="rId184">
            <o:LockedField>false</o:LockedField>
          </o:OLEObject>
        </w:object>
      </w:r>
      <w:r>
        <w:t>满足</w:t>
      </w:r>
      <w:r>
        <w:object>
          <v:shape id="_x0000_i1120" o:spt="75" alt="eqIde927ab7a2fa29bfd816bc7d47383008b" type="#_x0000_t75" style="height:16.45pt;width:65.95pt;" o:ole="t" filled="f" o:preferrelative="t" stroked="f" coordsize="21600,21600">
            <v:path/>
            <v:fill on="f" focussize="0,0"/>
            <v:stroke on="f" joinstyle="miter"/>
            <v:imagedata r:id="rId186" o:title="eqIde927ab7a2fa29bfd816bc7d47383008b"/>
            <o:lock v:ext="edit" aspectratio="t"/>
            <w10:wrap type="none"/>
            <w10:anchorlock/>
          </v:shape>
          <o:OLEObject Type="Embed" ProgID="Equation.DSMT4" ShapeID="_x0000_i1120" DrawAspect="Content" ObjectID="_1468075817" r:id="rId185">
            <o:LockedField>false</o:LockedField>
          </o:OLEObject>
        </w:object>
      </w:r>
      <w:r>
        <w:t>（其中</w:t>
      </w:r>
      <w:r>
        <w:object>
          <v:shape id="_x0000_i1121" o:spt="75" alt="eqIdb6a24198bd04c29321ae5dc5a28fe421" type="#_x0000_t75" style="height:9.3pt;width:8.75pt;" o:ole="t" filled="f" o:preferrelative="t" stroked="f" coordsize="21600,21600">
            <v:path/>
            <v:fill on="f" focussize="0,0"/>
            <v:stroke on="f" joinstyle="miter"/>
            <v:imagedata r:id="rId130" o:title="eqIdb6a24198bd04c29321ae5dc5a28fe421"/>
            <o:lock v:ext="edit" aspectratio="t"/>
            <w10:wrap type="none"/>
            <w10:anchorlock/>
          </v:shape>
          <o:OLEObject Type="Embed" ProgID="Equation.DSMT4" ShapeID="_x0000_i1121" DrawAspect="Content" ObjectID="_1468075818" r:id="rId187">
            <o:LockedField>false</o:LockedField>
          </o:OLEObject>
        </w:object>
      </w:r>
      <w:r>
        <w:t>，</w:t>
      </w:r>
      <w:r>
        <w:object>
          <v:shape id="_x0000_i1122" o:spt="75" alt="eqIdc7905fd422e78a1d22ff6f11950bc5cb" type="#_x0000_t75" style="height:13.45pt;width:31.6pt;" o:ole="t" filled="f" o:preferrelative="t" stroked="f" coordsize="21600,21600">
            <v:path/>
            <v:fill on="f" focussize="0,0"/>
            <v:stroke on="f" joinstyle="miter"/>
            <v:imagedata r:id="rId189" o:title="eqIdc7905fd422e78a1d22ff6f11950bc5cb"/>
            <o:lock v:ext="edit" aspectratio="t"/>
            <w10:wrap type="none"/>
            <w10:anchorlock/>
          </v:shape>
          <o:OLEObject Type="Embed" ProgID="Equation.DSMT4" ShapeID="_x0000_i1122" DrawAspect="Content" ObjectID="_1468075819" r:id="rId188">
            <o:LockedField>false</o:LockedField>
          </o:OLEObject>
        </w:object>
      </w:r>
      <w:r>
        <w:t>，</w:t>
      </w:r>
      <w:r>
        <w:object>
          <v:shape id="_x0000_i1123" o:spt="75" alt="eqId5c02bc0c74292b1e8f395f90935d3174" type="#_x0000_t75" style="height:12.3pt;width:9.65pt;" o:ole="t" filled="f" o:preferrelative="t" stroked="f" coordsize="21600,21600">
            <v:path/>
            <v:fill on="f" focussize="0,0"/>
            <v:stroke on="f" joinstyle="miter"/>
            <v:imagedata r:id="rId191" o:title="eqId5c02bc0c74292b1e8f395f90935d3174"/>
            <o:lock v:ext="edit" aspectratio="t"/>
            <w10:wrap type="none"/>
            <w10:anchorlock/>
          </v:shape>
          <o:OLEObject Type="Embed" ProgID="Equation.DSMT4" ShapeID="_x0000_i1123" DrawAspect="Content" ObjectID="_1468075820" r:id="rId190">
            <o:LockedField>false</o:LockedField>
          </o:OLEObject>
        </w:object>
      </w:r>
      <w:r>
        <w:t>为常数，</w:t>
      </w:r>
      <w:r>
        <w:object>
          <v:shape id="_x0000_i1124" o:spt="75" alt="eqId812be9806122241c476ba1db516c4823" type="#_x0000_t75" style="height:12.4pt;width:25.5pt;" o:ole="t" filled="f" o:preferrelative="t" stroked="f" coordsize="21600,21600">
            <v:path/>
            <v:fill on="f" focussize="0,0"/>
            <v:stroke on="f" joinstyle="miter"/>
            <v:imagedata r:id="rId193" o:title="eqId812be9806122241c476ba1db516c4823"/>
            <o:lock v:ext="edit" aspectratio="t"/>
            <w10:wrap type="none"/>
            <w10:anchorlock/>
          </v:shape>
          <o:OLEObject Type="Embed" ProgID="Equation.DSMT4" ShapeID="_x0000_i1124" DrawAspect="Content" ObjectID="_1468075821" r:id="rId192">
            <o:LockedField>false</o:LockedField>
          </o:OLEObject>
        </w:object>
      </w:r>
      <w:r>
        <w:t>），则称</w:t>
      </w:r>
      <w:r>
        <w:object>
          <v:shape id="_x0000_i1125" o:spt="75" alt="eqId83cf38189d5cbf627d2b82ac0eb76006" type="#_x0000_t75" style="height:17.95pt;width:21.1pt;" o:ole="t" filled="f" o:preferrelative="t" stroked="f" coordsize="21600,21600">
            <v:path/>
            <v:fill on="f" focussize="0,0"/>
            <v:stroke on="f" joinstyle="miter"/>
            <v:imagedata r:id="rId128" o:title="eqId83cf38189d5cbf627d2b82ac0eb76006"/>
            <o:lock v:ext="edit" aspectratio="t"/>
            <w10:wrap type="none"/>
            <w10:anchorlock/>
          </v:shape>
          <o:OLEObject Type="Embed" ProgID="Equation.DSMT4" ShapeID="_x0000_i1125" DrawAspect="Content" ObjectID="_1468075822" r:id="rId194">
            <o:LockedField>false</o:LockedField>
          </o:OLEObject>
        </w:object>
      </w:r>
      <w:r>
        <w:t>是以</w:t>
      </w:r>
      <w:r>
        <w:object>
          <v:shape id="_x0000_i1126" o:spt="75" alt="eqId294f5ba74cdf695fc9a8a8e52f421328" type="#_x0000_t75" style="height:9.9pt;width:11.4pt;" o:ole="t" filled="f" o:preferrelative="t" stroked="f" coordsize="21600,21600">
            <v:path/>
            <v:fill on="f" focussize="0,0"/>
            <v:stroke on="f" joinstyle="miter"/>
            <v:imagedata r:id="rId196" o:title="eqId294f5ba74cdf695fc9a8a8e52f421328"/>
            <o:lock v:ext="edit" aspectratio="t"/>
            <w10:wrap type="none"/>
            <w10:anchorlock/>
          </v:shape>
          <o:OLEObject Type="Embed" ProgID="Equation.DSMT4" ShapeID="_x0000_i1126" DrawAspect="Content" ObjectID="_1468075823" r:id="rId195">
            <o:LockedField>false</o:LockedField>
          </o:OLEObject>
        </w:object>
      </w:r>
      <w:r>
        <w:t>为周期，以</w:t>
      </w:r>
      <w:r>
        <w:object>
          <v:shape id="_x0000_i1127" o:spt="75" alt="eqId5c02bc0c74292b1e8f395f90935d3174" type="#_x0000_t75" style="height:12.3pt;width:9.65pt;" o:ole="t" filled="f" o:preferrelative="t" stroked="f" coordsize="21600,21600">
            <v:path/>
            <v:fill on="f" focussize="0,0"/>
            <v:stroke on="f" joinstyle="miter"/>
            <v:imagedata r:id="rId191" o:title="eqId5c02bc0c74292b1e8f395f90935d3174"/>
            <o:lock v:ext="edit" aspectratio="t"/>
            <w10:wrap type="none"/>
            <w10:anchorlock/>
          </v:shape>
          <o:OLEObject Type="Embed" ProgID="Equation.DSMT4" ShapeID="_x0000_i1127" DrawAspect="Content" ObjectID="_1468075824" r:id="rId197">
            <o:LockedField>false</o:LockedField>
          </o:OLEObject>
        </w:object>
      </w:r>
      <w:r>
        <w:t>为周期公差的“类周期性等差数列”.若“类周期性等差数列”</w:t>
      </w:r>
      <w:r>
        <w:object>
          <v:shape id="_x0000_i1128" o:spt="75" alt="eqId83cf38189d5cbf627d2b82ac0eb76006" type="#_x0000_t75" style="height:17.95pt;width:21.1pt;" o:ole="t" filled="f" o:preferrelative="t" stroked="f" coordsize="21600,21600">
            <v:path/>
            <v:fill on="f" focussize="0,0"/>
            <v:stroke on="f" joinstyle="miter"/>
            <v:imagedata r:id="rId128" o:title="eqId83cf38189d5cbf627d2b82ac0eb76006"/>
            <o:lock v:ext="edit" aspectratio="t"/>
            <w10:wrap type="none"/>
            <w10:anchorlock/>
          </v:shape>
          <o:OLEObject Type="Embed" ProgID="Equation.DSMT4" ShapeID="_x0000_i1128" DrawAspect="Content" ObjectID="_1468075825" r:id="rId198">
            <o:LockedField>false</o:LockedField>
          </o:OLEObject>
        </w:object>
      </w:r>
      <w:r>
        <w:t>的前4项为1，1，2，2，周期为4，周期公差为2，则</w:t>
      </w:r>
      <w:r>
        <w:object>
          <v:shape id="_x0000_i1129" o:spt="75" alt="eqId83cf38189d5cbf627d2b82ac0eb76006" type="#_x0000_t75" style="height:17.95pt;width:21.1pt;" o:ole="t" filled="f" o:preferrelative="t" stroked="f" coordsize="21600,21600">
            <v:path/>
            <v:fill on="f" focussize="0,0"/>
            <v:stroke on="f" joinstyle="miter"/>
            <v:imagedata r:id="rId128" o:title="eqId83cf38189d5cbf627d2b82ac0eb76006"/>
            <o:lock v:ext="edit" aspectratio="t"/>
            <w10:wrap type="none"/>
            <w10:anchorlock/>
          </v:shape>
          <o:OLEObject Type="Embed" ProgID="Equation.DSMT4" ShapeID="_x0000_i1129" DrawAspect="Content" ObjectID="_1468075826" r:id="rId199">
            <o:LockedField>false</o:LockedField>
          </o:OLEObject>
        </w:object>
      </w:r>
      <w:r>
        <w:t>的前16项和为</w:t>
      </w:r>
      <w:r>
        <w:rPr>
          <w:rFonts w:ascii="Times New Roman" w:hAnsi="Times New Roman" w:eastAsia="Times New Roman"/>
          <w:u w:val="single"/>
        </w:rPr>
        <w:t xml:space="preserve">     </w:t>
      </w:r>
      <w:r>
        <w:t>.</w:t>
      </w:r>
    </w:p>
    <w:p w14:paraId="5FFF1EEE">
      <w:pPr>
        <w:spacing w:line="360" w:lineRule="auto"/>
        <w:jc w:val="left"/>
        <w:textAlignment w:val="center"/>
      </w:pPr>
      <w:r>
        <w:t>14．如图所示点</w:t>
      </w:r>
      <w:r>
        <w:object>
          <v:shape id="_x0000_i1130" o:spt="75" alt="eqIda0ed1ec316bc54c37c4286c208f55667" type="#_x0000_t75" style="height:11.4pt;width:11.4pt;" o:ole="t" filled="f" o:preferrelative="t" stroked="f" coordsize="21600,21600">
            <v:path/>
            <v:fill on="f" focussize="0,0"/>
            <v:stroke on="f" joinstyle="miter"/>
            <v:imagedata r:id="rId201" o:title="eqIda0ed1ec316bc54c37c4286c208f55667"/>
            <o:lock v:ext="edit" aspectratio="t"/>
            <w10:wrap type="none"/>
            <w10:anchorlock/>
          </v:shape>
          <o:OLEObject Type="Embed" ProgID="Equation.DSMT4" ShapeID="_x0000_i1130" DrawAspect="Content" ObjectID="_1468075827" r:id="rId200">
            <o:LockedField>false</o:LockedField>
          </o:OLEObject>
        </w:object>
      </w:r>
      <w:r>
        <w:t>是抛物线</w:t>
      </w:r>
      <w:r>
        <w:object>
          <v:shape id="_x0000_i1131" o:spt="75" alt="eqId745de5ef1fd897d16e37464172d5e8c9" type="#_x0000_t75" style="height:15.9pt;width:35.2pt;" o:ole="t" filled="f" o:preferrelative="t" stroked="f" coordsize="21600,21600">
            <v:path/>
            <v:fill on="f" focussize="0,0"/>
            <v:stroke on="f" joinstyle="miter"/>
            <v:imagedata r:id="rId203" o:title="eqId745de5ef1fd897d16e37464172d5e8c9"/>
            <o:lock v:ext="edit" aspectratio="t"/>
            <w10:wrap type="none"/>
            <w10:anchorlock/>
          </v:shape>
          <o:OLEObject Type="Embed" ProgID="Equation.DSMT4" ShapeID="_x0000_i1131" DrawAspect="Content" ObjectID="_1468075828" r:id="rId202">
            <o:LockedField>false</o:LockedField>
          </o:OLEObject>
        </w:object>
      </w:r>
      <w:r>
        <w:t>的焦点，点</w:t>
      </w:r>
      <w:r>
        <w:object>
          <v:shape id="_x0000_i1132" o:spt="75" alt="eqId5963abe8f421bd99a2aaa94831a951e9" type="#_x0000_t75" style="height:11.2pt;width:10.55pt;" o:ole="t" filled="f" o:preferrelative="t" stroked="f" coordsize="21600,21600">
            <v:path/>
            <v:fill on="f" focussize="0,0"/>
            <v:stroke on="f" joinstyle="miter"/>
            <v:imagedata r:id="rId205" o:title="eqId5963abe8f421bd99a2aaa94831a951e9"/>
            <o:lock v:ext="edit" aspectratio="t"/>
            <w10:wrap type="none"/>
            <w10:anchorlock/>
          </v:shape>
          <o:OLEObject Type="Embed" ProgID="Equation.DSMT4" ShapeID="_x0000_i1132" DrawAspect="Content" ObjectID="_1468075829" r:id="rId204">
            <o:LockedField>false</o:LockedField>
          </o:OLEObject>
        </w:object>
      </w:r>
      <w:r>
        <w:t>、</w:t>
      </w:r>
      <w:r>
        <w:object>
          <v:shape id="_x0000_i1133" o:spt="75" alt="eqId7f9e8449aad35c5d840a3395ea86df6d" type="#_x0000_t75" style="height:10.4pt;width:9.65pt;" o:ole="t" filled="f" o:preferrelative="t" stroked="f" coordsize="21600,21600">
            <v:path/>
            <v:fill on="f" focussize="0,0"/>
            <v:stroke on="f" joinstyle="miter"/>
            <v:imagedata r:id="rId207" o:title="eqId7f9e8449aad35c5d840a3395ea86df6d"/>
            <o:lock v:ext="edit" aspectratio="t"/>
            <w10:wrap type="none"/>
            <w10:anchorlock/>
          </v:shape>
          <o:OLEObject Type="Embed" ProgID="Equation.DSMT4" ShapeID="_x0000_i1133" DrawAspect="Content" ObjectID="_1468075830" r:id="rId206">
            <o:LockedField>false</o:LockedField>
          </o:OLEObject>
        </w:object>
      </w:r>
      <w:r>
        <w:t>分别在抛物线</w:t>
      </w:r>
      <w:r>
        <w:object>
          <v:shape id="_x0000_i1134" o:spt="75" alt="eqId745de5ef1fd897d16e37464172d5e8c9" type="#_x0000_t75" style="height:15.9pt;width:35.2pt;" o:ole="t" filled="f" o:preferrelative="t" stroked="f" coordsize="21600,21600">
            <v:path/>
            <v:fill on="f" focussize="0,0"/>
            <v:stroke on="f" joinstyle="miter"/>
            <v:imagedata r:id="rId203" o:title="eqId745de5ef1fd897d16e37464172d5e8c9"/>
            <o:lock v:ext="edit" aspectratio="t"/>
            <w10:wrap type="none"/>
            <w10:anchorlock/>
          </v:shape>
          <o:OLEObject Type="Embed" ProgID="Equation.DSMT4" ShapeID="_x0000_i1134" DrawAspect="Content" ObjectID="_1468075831" r:id="rId208">
            <o:LockedField>false</o:LockedField>
          </o:OLEObject>
        </w:object>
      </w:r>
      <w:r>
        <w:t>及圆</w:t>
      </w:r>
      <w:r>
        <w:object>
          <v:shape id="_x0000_i1135" o:spt="75" alt="eqId12f394b3d74684e4f6e05e6c7e298e8a" type="#_x0000_t75" style="height:19.1pt;width:69.4pt;" o:ole="t" filled="f" o:preferrelative="t" stroked="f" coordsize="21600,21600">
            <v:path/>
            <v:fill on="f" focussize="0,0"/>
            <v:stroke on="f" joinstyle="miter"/>
            <v:imagedata r:id="rId210" o:title="eqId12f394b3d74684e4f6e05e6c7e298e8a"/>
            <o:lock v:ext="edit" aspectratio="t"/>
            <w10:wrap type="none"/>
            <w10:anchorlock/>
          </v:shape>
          <o:OLEObject Type="Embed" ProgID="Equation.DSMT4" ShapeID="_x0000_i1135" DrawAspect="Content" ObjectID="_1468075832" r:id="rId209">
            <o:LockedField>false</o:LockedField>
          </o:OLEObject>
        </w:object>
      </w:r>
      <w:r>
        <w:t>的实线部分上运动，且</w:t>
      </w:r>
      <w:r>
        <w:object>
          <v:shape id="_x0000_i1136" o:spt="75" alt="eqIdf52a58fbaf4fea03567e88a9f0f6e37e" type="#_x0000_t75" style="height:11.45pt;width:17.55pt;" o:ole="t" filled="f" o:preferrelative="t" stroked="f" coordsize="21600,21600">
            <v:path/>
            <v:fill on="f" focussize="0,0"/>
            <v:stroke on="f" joinstyle="miter"/>
            <v:imagedata r:id="rId212" o:title="eqIdf52a58fbaf4fea03567e88a9f0f6e37e"/>
            <o:lock v:ext="edit" aspectratio="t"/>
            <w10:wrap type="none"/>
            <w10:anchorlock/>
          </v:shape>
          <o:OLEObject Type="Embed" ProgID="Equation.DSMT4" ShapeID="_x0000_i1136" DrawAspect="Content" ObjectID="_1468075833" r:id="rId211">
            <o:LockedField>false</o:LockedField>
          </o:OLEObject>
        </w:object>
      </w:r>
      <w:r>
        <w:t>总是平行于</w:t>
      </w:r>
      <w:r>
        <w:object>
          <v:shape id="_x0000_i1137" o:spt="75" alt="eqId81dea63b8ce3e51adf66cf7b9982a248" type="#_x0000_t75" style="height:9.5pt;width:8.75pt;" o:ole="t" filled="f" o:preferrelative="t" stroked="f" coordsize="21600,21600">
            <v:path/>
            <v:fill on="f" focussize="0,0"/>
            <v:stroke on="f" joinstyle="miter"/>
            <v:imagedata r:id="rId214" o:title="eqId81dea63b8ce3e51adf66cf7b9982a248"/>
            <o:lock v:ext="edit" aspectratio="t"/>
            <w10:wrap type="none"/>
            <w10:anchorlock/>
          </v:shape>
          <o:OLEObject Type="Embed" ProgID="Equation.DSMT4" ShapeID="_x0000_i1137" DrawAspect="Content" ObjectID="_1468075834" r:id="rId213">
            <o:LockedField>false</o:LockedField>
          </o:OLEObject>
        </w:object>
      </w:r>
      <w:r>
        <w:t>轴，则</w:t>
      </w:r>
      <w:r>
        <w:object>
          <v:shape id="_x0000_i1138" o:spt="75" alt="eqId2eaceb8d6c6927e14d9ac7a557a2b11d" type="#_x0000_t75" style="height:11.6pt;width:29pt;" o:ole="t" filled="f" o:preferrelative="t" stroked="f" coordsize="21600,21600">
            <v:path/>
            <v:fill on="f" focussize="0,0"/>
            <v:stroke on="f" joinstyle="miter"/>
            <v:imagedata r:id="rId216" o:title="eqId2eaceb8d6c6927e14d9ac7a557a2b11d"/>
            <o:lock v:ext="edit" aspectratio="t"/>
            <w10:wrap type="none"/>
            <w10:anchorlock/>
          </v:shape>
          <o:OLEObject Type="Embed" ProgID="Equation.DSMT4" ShapeID="_x0000_i1138" DrawAspect="Content" ObjectID="_1468075835" r:id="rId215">
            <o:LockedField>false</o:LockedField>
          </o:OLEObject>
        </w:object>
      </w:r>
      <w:r>
        <w:t>的周长的取值范围是</w:t>
      </w:r>
      <w:r>
        <w:rPr>
          <w:rFonts w:ascii="Times New Roman" w:hAnsi="Times New Roman" w:eastAsia="Times New Roman"/>
          <w:u w:val="single"/>
        </w:rPr>
        <w:t xml:space="preserve">     </w:t>
      </w:r>
      <w:r>
        <w:t>．</w:t>
      </w:r>
    </w:p>
    <w:p w14:paraId="5EF2E7A4">
      <w:pPr>
        <w:jc w:val="left"/>
        <w:textAlignment w:val="center"/>
        <w:rPr>
          <w:rFonts w:eastAsia="黑体"/>
        </w:rPr>
      </w:pPr>
      <w:r>
        <w:rPr>
          <w:rFonts w:eastAsia="黑体"/>
        </w:rPr>
        <w:t>四、解答题：本题共5小题，共77分。解答应写出文字说明、证明过程或演算</w:t>
      </w:r>
      <w:r>
        <w:rPr>
          <w:rFonts w:hint="eastAsia" w:eastAsia="黑体"/>
        </w:rPr>
        <w:t>步骤</w:t>
      </w:r>
      <w:r>
        <w:rPr>
          <w:rFonts w:eastAsia="黑体"/>
        </w:rPr>
        <w:t>。</w:t>
      </w:r>
    </w:p>
    <w:p w14:paraId="4B136864">
      <w:pPr>
        <w:spacing w:line="360" w:lineRule="auto"/>
        <w:jc w:val="left"/>
        <w:textAlignment w:val="center"/>
      </w:pPr>
      <w:r>
        <w:t>15．</w:t>
      </w:r>
      <w:r>
        <w:rPr>
          <w:rFonts w:hint="eastAsia"/>
        </w:rPr>
        <w:t>（本小题满分13分）</w:t>
      </w:r>
      <w:r>
        <w:t>已知圆</w:t>
      </w:r>
      <w:r>
        <w:object>
          <v:shape id="_x0000_i1140" o:spt="75" alt="eqIdc5db41a1f31d6baee7c69990811edb9f" type="#_x0000_t75" style="height:12pt;width:10.55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40" DrawAspect="Content" ObjectID="_1468075836" r:id="rId217">
            <o:LockedField>false</o:LockedField>
          </o:OLEObject>
        </w:object>
      </w:r>
      <w:r>
        <w:t>经过点</w:t>
      </w:r>
      <w:r>
        <w:object>
          <v:shape id="_x0000_i1141" o:spt="75" alt="eqIda16a46f03535c5af872fa8fa9f21a431" type="#_x0000_t75" style="height:17.3pt;width:36.9pt;" o:ole="t" filled="f" o:preferrelative="t" stroked="f" coordsize="21600,21600">
            <v:path/>
            <v:fill on="f" focussize="0,0"/>
            <v:stroke on="f" joinstyle="miter"/>
            <v:imagedata r:id="rId219" o:title="eqIda16a46f03535c5af872fa8fa9f21a431"/>
            <o:lock v:ext="edit" aspectratio="t"/>
            <w10:wrap type="none"/>
            <w10:anchorlock/>
          </v:shape>
          <o:OLEObject Type="Embed" ProgID="Equation.DSMT4" ShapeID="_x0000_i1141" DrawAspect="Content" ObjectID="_1468075837" r:id="rId218">
            <o:LockedField>false</o:LockedField>
          </o:OLEObject>
        </w:object>
      </w:r>
      <w:r>
        <w:t>和</w:t>
      </w:r>
      <w:r>
        <w:object>
          <v:shape id="_x0000_i1142" o:spt="75" alt="eqId367ce219d167e682207d54ed32f4823e" type="#_x0000_t75" style="height:18.05pt;width:45.7pt;" o:ole="t" filled="f" o:preferrelative="t" stroked="f" coordsize="21600,21600">
            <v:path/>
            <v:fill on="f" focussize="0,0"/>
            <v:stroke on="f" joinstyle="miter"/>
            <v:imagedata r:id="rId221" o:title="eqId367ce219d167e682207d54ed32f4823e"/>
            <o:lock v:ext="edit" aspectratio="t"/>
            <w10:wrap type="none"/>
            <w10:anchorlock/>
          </v:shape>
          <o:OLEObject Type="Embed" ProgID="Equation.DSMT4" ShapeID="_x0000_i1142" DrawAspect="Content" ObjectID="_1468075838" r:id="rId220">
            <o:LockedField>false</o:LockedField>
          </o:OLEObject>
        </w:object>
      </w:r>
      <w:r>
        <w:t>，且圆心在直线</w:t>
      </w:r>
      <w:r>
        <w:object>
          <v:shape id="_x0000_i1143"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143" DrawAspect="Content" ObjectID="_1468075839" r:id="rId222">
            <o:LockedField>false</o:LockedField>
          </o:OLEObject>
        </w:object>
      </w:r>
      <w:r>
        <w:t>：</w:t>
      </w:r>
      <w:r>
        <w:object>
          <v:shape id="_x0000_i1144" o:spt="75" alt="eqId0985b973395bcd371cd1e26d3fcd1c36" type="#_x0000_t75" style="height:14.2pt;width:52.75pt;" o:ole="t" filled="f" o:preferrelative="t" stroked="f" coordsize="21600,21600">
            <v:path/>
            <v:fill on="f" focussize="0,0"/>
            <v:stroke on="f" joinstyle="miter"/>
            <v:imagedata r:id="rId224" o:title="eqId0985b973395bcd371cd1e26d3fcd1c36"/>
            <o:lock v:ext="edit" aspectratio="t"/>
            <w10:wrap type="none"/>
            <w10:anchorlock/>
          </v:shape>
          <o:OLEObject Type="Embed" ProgID="Equation.DSMT4" ShapeID="_x0000_i1144" DrawAspect="Content" ObjectID="_1468075840" r:id="rId223">
            <o:LockedField>false</o:LockedField>
          </o:OLEObject>
        </w:object>
      </w:r>
      <w:r>
        <w:t>上.</w:t>
      </w:r>
    </w:p>
    <w:p w14:paraId="6A8A2A7A">
      <w:pPr>
        <w:spacing w:line="360" w:lineRule="auto"/>
        <w:jc w:val="left"/>
        <w:textAlignment w:val="center"/>
      </w:pPr>
      <w:r>
        <w:t>(1)求圆</w:t>
      </w:r>
      <w:r>
        <w:object>
          <v:shape id="_x0000_i1145" o:spt="75" alt="eqIdc5db41a1f31d6baee7c69990811edb9f" type="#_x0000_t75" style="height:12pt;width:10.55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45" DrawAspect="Content" ObjectID="_1468075841" r:id="rId225">
            <o:LockedField>false</o:LockedField>
          </o:OLEObject>
        </w:object>
      </w:r>
      <w:r>
        <w:t>的标准方程；</w:t>
      </w:r>
    </w:p>
    <w:p w14:paraId="2C207E8D">
      <w:pPr>
        <w:spacing w:line="360" w:lineRule="auto"/>
        <w:jc w:val="left"/>
        <w:textAlignment w:val="center"/>
      </w:pPr>
      <w:r>
        <w:t>(2)若过点</w:t>
      </w:r>
      <w:r>
        <w:object>
          <v:shape id="_x0000_i1146" o:spt="75" alt="eqId29f48e1c656aace41360467f254e359d" type="#_x0000_t75" style="height:17.9pt;width:29.9pt;" o:ole="t" filled="f" o:preferrelative="t" stroked="f" coordsize="21600,21600">
            <v:path/>
            <v:fill on="f" focussize="0,0"/>
            <v:stroke on="f" joinstyle="miter"/>
            <v:imagedata r:id="rId227" o:title="eqId29f48e1c656aace41360467f254e359d"/>
            <o:lock v:ext="edit" aspectratio="t"/>
            <w10:wrap type="none"/>
            <w10:anchorlock/>
          </v:shape>
          <o:OLEObject Type="Embed" ProgID="Equation.DSMT4" ShapeID="_x0000_i1146" DrawAspect="Content" ObjectID="_1468075842" r:id="rId226">
            <o:LockedField>false</o:LockedField>
          </o:OLEObject>
        </w:object>
      </w:r>
      <w:r>
        <w:t>作圆</w:t>
      </w:r>
      <w:r>
        <w:object>
          <v:shape id="_x0000_i1147" o:spt="75" alt="eqIdc5db41a1f31d6baee7c69990811edb9f" type="#_x0000_t75" style="height:12pt;width:10.55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47" DrawAspect="Content" ObjectID="_1468075843" r:id="rId228">
            <o:LockedField>false</o:LockedField>
          </o:OLEObject>
        </w:object>
      </w:r>
      <w:r>
        <w:t>的切线，求该切线方程.</w:t>
      </w:r>
    </w:p>
    <w:p w14:paraId="003B1828">
      <w:pPr>
        <w:spacing w:line="360" w:lineRule="auto"/>
        <w:jc w:val="left"/>
        <w:textAlignment w:val="center"/>
      </w:pPr>
    </w:p>
    <w:p w14:paraId="62B62DE3">
      <w:pPr>
        <w:spacing w:line="360" w:lineRule="auto"/>
        <w:jc w:val="left"/>
        <w:textAlignment w:val="center"/>
      </w:pPr>
    </w:p>
    <w:p w14:paraId="7D05D6DD">
      <w:pPr>
        <w:spacing w:line="360" w:lineRule="auto"/>
        <w:jc w:val="left"/>
        <w:textAlignment w:val="center"/>
      </w:pPr>
      <w:r>
        <w:t>16．</w:t>
      </w:r>
      <w:r>
        <w:rPr>
          <w:rFonts w:hint="eastAsia"/>
        </w:rPr>
        <w:t>（本小题满分15分）</w:t>
      </w:r>
      <w:r>
        <w:t>双曲线</w:t>
      </w:r>
      <w:r>
        <w:object>
          <v:shape id="_x0000_i1148" o:spt="75" alt="eqId2a30f3a8b673cc28bd90c50cf1a35281" type="#_x0000_t75" style="height:11.4pt;width:10.55pt;" o:ole="t" filled="f" o:preferrelative="t" stroked="f" coordsize="21600,21600">
            <v:path/>
            <v:fill on="f" focussize="0,0"/>
            <v:stroke on="f" joinstyle="miter"/>
            <v:imagedata r:id="rId230" o:title="eqId2a30f3a8b673cc28bd90c50cf1a35281"/>
            <o:lock v:ext="edit" aspectratio="t"/>
            <w10:wrap type="none"/>
            <w10:anchorlock/>
          </v:shape>
          <o:OLEObject Type="Embed" ProgID="Equation.DSMT4" ShapeID="_x0000_i1148" DrawAspect="Content" ObjectID="_1468075844" r:id="rId229">
            <o:LockedField>false</o:LockedField>
          </o:OLEObject>
        </w:object>
      </w:r>
      <w:r>
        <w:t>：</w:t>
      </w:r>
      <w:r>
        <w:object>
          <v:shape id="_x0000_i1149" o:spt="75" alt="eqId3040b6c904477030ecf8ba20b2b18759" type="#_x0000_t75" style="height:28.9pt;width:105.6pt;" o:ole="t" filled="f" o:preferrelative="t" stroked="f" coordsize="21600,21600">
            <v:path/>
            <v:fill on="f" focussize="0,0"/>
            <v:stroke on="f" joinstyle="miter"/>
            <v:imagedata r:id="rId232" o:title="eqId3040b6c904477030ecf8ba20b2b18759"/>
            <o:lock v:ext="edit" aspectratio="t"/>
            <w10:wrap type="none"/>
            <w10:anchorlock/>
          </v:shape>
          <o:OLEObject Type="Embed" ProgID="Equation.DSMT4" ShapeID="_x0000_i1149" DrawAspect="Content" ObjectID="_1468075845" r:id="rId231">
            <o:LockedField>false</o:LockedField>
          </o:OLEObject>
        </w:object>
      </w:r>
      <w:r>
        <w:t>，已知</w:t>
      </w:r>
      <w:r>
        <w:object>
          <v:shape id="_x0000_i1150" o:spt="75" alt="eqId90f2684b2a18c449edcb1e1deaa43c32" type="#_x0000_t75" style="height:17.65pt;width:84.35pt;" o:ole="t" filled="f" o:preferrelative="t" stroked="f" coordsize="21600,21600">
            <v:path/>
            <v:fill on="f" focussize="0,0"/>
            <v:stroke on="f" joinstyle="miter"/>
            <v:imagedata r:id="rId234" o:title="eqId90f2684b2a18c449edcb1e1deaa43c32"/>
            <o:lock v:ext="edit" aspectratio="t"/>
            <w10:wrap type="none"/>
            <w10:anchorlock/>
          </v:shape>
          <o:OLEObject Type="Embed" ProgID="Equation.DSMT4" ShapeID="_x0000_i1150" DrawAspect="Content" ObjectID="_1468075846" r:id="rId233">
            <o:LockedField>false</o:LockedField>
          </o:OLEObject>
        </w:object>
      </w:r>
      <w:r>
        <w:t>是双曲线</w:t>
      </w:r>
      <w:r>
        <w:object>
          <v:shape id="_x0000_i1151" o:spt="75" alt="eqId2a30f3a8b673cc28bd90c50cf1a35281" type="#_x0000_t75" style="height:11.4pt;width:10.55pt;" o:ole="t" filled="f" o:preferrelative="t" stroked="f" coordsize="21600,21600">
            <v:path/>
            <v:fill on="f" focussize="0,0"/>
            <v:stroke on="f" joinstyle="miter"/>
            <v:imagedata r:id="rId230" o:title="eqId2a30f3a8b673cc28bd90c50cf1a35281"/>
            <o:lock v:ext="edit" aspectratio="t"/>
            <w10:wrap type="none"/>
            <w10:anchorlock/>
          </v:shape>
          <o:OLEObject Type="Embed" ProgID="Equation.DSMT4" ShapeID="_x0000_i1151" DrawAspect="Content" ObjectID="_1468075847" r:id="rId235">
            <o:LockedField>false</o:LockedField>
          </o:OLEObject>
        </w:object>
      </w:r>
      <w:r>
        <w:t>上一点，</w:t>
      </w:r>
      <w:r>
        <w:object>
          <v:shape id="_x0000_i1152" o:spt="75" alt="eqId5963abe8f421bd99a2aaa94831a951e9" type="#_x0000_t75" style="height:11.2pt;width:10.55pt;" o:ole="t" filled="f" o:preferrelative="t" stroked="f" coordsize="21600,21600">
            <v:path/>
            <v:fill on="f" focussize="0,0"/>
            <v:stroke on="f" joinstyle="miter"/>
            <v:imagedata r:id="rId205" o:title="eqId5963abe8f421bd99a2aaa94831a951e9"/>
            <o:lock v:ext="edit" aspectratio="t"/>
            <w10:wrap type="none"/>
            <w10:anchorlock/>
          </v:shape>
          <o:OLEObject Type="Embed" ProgID="Equation.DSMT4" ShapeID="_x0000_i1152" DrawAspect="Content" ObjectID="_1468075848" r:id="rId236">
            <o:LockedField>false</o:LockedField>
          </o:OLEObject>
        </w:object>
      </w:r>
      <w:r>
        <w:t>，</w:t>
      </w:r>
      <w:r>
        <w:object>
          <v:shape id="_x0000_i1153" o:spt="75" alt="eqId7f9e8449aad35c5d840a3395ea86df6d" type="#_x0000_t75" style="height:10.4pt;width:9.65pt;" o:ole="t" filled="f" o:preferrelative="t" stroked="f" coordsize="21600,21600">
            <v:path/>
            <v:fill on="f" focussize="0,0"/>
            <v:stroke on="f" joinstyle="miter"/>
            <v:imagedata r:id="rId207" o:title="eqId7f9e8449aad35c5d840a3395ea86df6d"/>
            <o:lock v:ext="edit" aspectratio="t"/>
            <w10:wrap type="none"/>
            <w10:anchorlock/>
          </v:shape>
          <o:OLEObject Type="Embed" ProgID="Equation.DSMT4" ShapeID="_x0000_i1153" DrawAspect="Content" ObjectID="_1468075849" r:id="rId237">
            <o:LockedField>false</o:LockedField>
          </o:OLEObject>
        </w:object>
      </w:r>
      <w:r>
        <w:t>分别是双曲线</w:t>
      </w:r>
      <w:r>
        <w:object>
          <v:shape id="_x0000_i1154" o:spt="75" alt="eqId2a30f3a8b673cc28bd90c50cf1a35281" type="#_x0000_t75" style="height:11.4pt;width:10.55pt;" o:ole="t" filled="f" o:preferrelative="t" stroked="f" coordsize="21600,21600">
            <v:path/>
            <v:fill on="f" focussize="0,0"/>
            <v:stroke on="f" joinstyle="miter"/>
            <v:imagedata r:id="rId230" o:title="eqId2a30f3a8b673cc28bd90c50cf1a35281"/>
            <o:lock v:ext="edit" aspectratio="t"/>
            <w10:wrap type="none"/>
            <w10:anchorlock/>
          </v:shape>
          <o:OLEObject Type="Embed" ProgID="Equation.DSMT4" ShapeID="_x0000_i1154" DrawAspect="Content" ObjectID="_1468075850" r:id="rId238">
            <o:LockedField>false</o:LockedField>
          </o:OLEObject>
        </w:object>
      </w:r>
      <w:r>
        <w:t>的左右顶点，直线</w:t>
      </w:r>
      <w:r>
        <w:object>
          <v:shape id="_x0000_i1155" o:spt="75" alt="eqId0bf25e032b5599ac49383de06e776365" type="#_x0000_t75" style="height:14pt;width:16.65pt;" o:ole="t" filled="f" o:preferrelative="t" stroked="f" coordsize="21600,21600">
            <v:path/>
            <v:fill on="f" focussize="0,0"/>
            <v:stroke on="f" joinstyle="miter"/>
            <v:imagedata r:id="rId240" o:title="eqId0bf25e032b5599ac49383de06e776365"/>
            <o:lock v:ext="edit" aspectratio="t"/>
            <w10:wrap type="none"/>
            <w10:anchorlock/>
          </v:shape>
          <o:OLEObject Type="Embed" ProgID="Equation.DSMT4" ShapeID="_x0000_i1155" DrawAspect="Content" ObjectID="_1468075851" r:id="rId239">
            <o:LockedField>false</o:LockedField>
          </o:OLEObject>
        </w:object>
      </w:r>
      <w:r>
        <w:t>，</w:t>
      </w:r>
      <w:r>
        <w:object>
          <v:shape id="_x0000_i1156" o:spt="75" alt="eqIdcf702adb116c1e46569eb7050d029f49" type="#_x0000_t75" style="height:13.65pt;width:17.55pt;" o:ole="t" filled="f" o:preferrelative="t" stroked="f" coordsize="21600,21600">
            <v:path/>
            <v:fill on="f" focussize="0,0"/>
            <v:stroke on="f" joinstyle="miter"/>
            <v:imagedata r:id="rId242" o:title="eqIdcf702adb116c1e46569eb7050d029f49"/>
            <o:lock v:ext="edit" aspectratio="t"/>
            <w10:wrap type="none"/>
            <w10:anchorlock/>
          </v:shape>
          <o:OLEObject Type="Embed" ProgID="Equation.DSMT4" ShapeID="_x0000_i1156" DrawAspect="Content" ObjectID="_1468075852" r:id="rId241">
            <o:LockedField>false</o:LockedField>
          </o:OLEObject>
        </w:object>
      </w:r>
      <w:r>
        <w:t>的斜率之积为1.</w:t>
      </w:r>
    </w:p>
    <w:p w14:paraId="32DD7D89">
      <w:pPr>
        <w:spacing w:line="360" w:lineRule="auto"/>
        <w:jc w:val="left"/>
        <w:textAlignment w:val="center"/>
      </w:pPr>
      <w:r>
        <w:t>(1)求双曲线的离心率；</w:t>
      </w:r>
    </w:p>
    <w:p w14:paraId="19EC25BC">
      <w:pPr>
        <w:spacing w:line="360" w:lineRule="auto"/>
        <w:jc w:val="left"/>
        <w:textAlignment w:val="center"/>
      </w:pPr>
      <w:r>
        <w:t>(2)若双曲线</w:t>
      </w:r>
      <w:r>
        <w:object>
          <v:shape id="_x0000_i1157" o:spt="75" alt="eqId2a30f3a8b673cc28bd90c50cf1a35281" type="#_x0000_t75" style="height:11.4pt;width:10.55pt;" o:ole="t" filled="f" o:preferrelative="t" stroked="f" coordsize="21600,21600">
            <v:path/>
            <v:fill on="f" focussize="0,0"/>
            <v:stroke on="f" joinstyle="miter"/>
            <v:imagedata r:id="rId230" o:title="eqId2a30f3a8b673cc28bd90c50cf1a35281"/>
            <o:lock v:ext="edit" aspectratio="t"/>
            <w10:wrap type="none"/>
            <w10:anchorlock/>
          </v:shape>
          <o:OLEObject Type="Embed" ProgID="Equation.DSMT4" ShapeID="_x0000_i1157" DrawAspect="Content" ObjectID="_1468075853" r:id="rId243">
            <o:LockedField>false</o:LockedField>
          </o:OLEObject>
        </w:object>
      </w:r>
      <w:r>
        <w:t>的焦距为</w:t>
      </w:r>
      <w:r>
        <w:object>
          <v:shape id="_x0000_i1158" o:spt="75" alt="eqId95bacae35b6e16a0a33c2bdc6bc07df7" type="#_x0000_t75" style="height:14.85pt;width:21.95pt;" o:ole="t" filled="f" o:preferrelative="t" stroked="f" coordsize="21600,21600">
            <v:path/>
            <v:fill on="f" focussize="0,0"/>
            <v:stroke on="f" joinstyle="miter"/>
            <v:imagedata r:id="rId245" o:title="eqId95bacae35b6e16a0a33c2bdc6bc07df7"/>
            <o:lock v:ext="edit" aspectratio="t"/>
            <w10:wrap type="none"/>
            <w10:anchorlock/>
          </v:shape>
          <o:OLEObject Type="Embed" ProgID="Equation.DSMT4" ShapeID="_x0000_i1158" DrawAspect="Content" ObjectID="_1468075854" r:id="rId244">
            <o:LockedField>false</o:LockedField>
          </o:OLEObject>
        </w:object>
      </w:r>
      <w:r>
        <w:t>，直线</w:t>
      </w:r>
      <w:r>
        <w:object>
          <v:shape id="_x0000_i1159"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159" DrawAspect="Content" ObjectID="_1468075855" r:id="rId246">
            <o:LockedField>false</o:LockedField>
          </o:OLEObject>
        </w:object>
      </w:r>
      <w:r>
        <w:t>过点</w:t>
      </w:r>
      <w:r>
        <w:object>
          <v:shape id="_x0000_i1160" o:spt="75" alt="eqIdd56ab70e602f2e2e291df643ab209162" type="#_x0000_t75" style="height:17.9pt;width:34.2pt;" o:ole="t" filled="f" o:preferrelative="t" stroked="f" coordsize="21600,21600">
            <v:path/>
            <v:fill on="f" focussize="0,0"/>
            <v:stroke on="f" joinstyle="miter"/>
            <v:imagedata r:id="rId248" o:title="eqIdd56ab70e602f2e2e291df643ab209162"/>
            <o:lock v:ext="edit" aspectratio="t"/>
            <w10:wrap type="none"/>
            <w10:anchorlock/>
          </v:shape>
          <o:OLEObject Type="Embed" ProgID="Equation.DSMT4" ShapeID="_x0000_i1160" DrawAspect="Content" ObjectID="_1468075856" r:id="rId247">
            <o:LockedField>false</o:LockedField>
          </o:OLEObject>
        </w:object>
      </w:r>
      <w:r>
        <w:t>且与双曲线</w:t>
      </w:r>
      <w:r>
        <w:object>
          <v:shape id="_x0000_i1161" o:spt="75" alt="eqId2a30f3a8b673cc28bd90c50cf1a35281" type="#_x0000_t75" style="height:11.4pt;width:10.55pt;" o:ole="t" filled="f" o:preferrelative="t" stroked="f" coordsize="21600,21600">
            <v:path/>
            <v:fill on="f" focussize="0,0"/>
            <v:stroke on="f" joinstyle="miter"/>
            <v:imagedata r:id="rId230" o:title="eqId2a30f3a8b673cc28bd90c50cf1a35281"/>
            <o:lock v:ext="edit" aspectratio="t"/>
            <w10:wrap type="none"/>
            <w10:anchorlock/>
          </v:shape>
          <o:OLEObject Type="Embed" ProgID="Equation.DSMT4" ShapeID="_x0000_i1161" DrawAspect="Content" ObjectID="_1468075857" r:id="rId249">
            <o:LockedField>false</o:LockedField>
          </o:OLEObject>
        </w:object>
      </w:r>
      <w:r>
        <w:t>交于</w:t>
      </w:r>
      <w:r>
        <w:object>
          <v:shape id="_x0000_i1162" o:spt="75" alt="eqIdac047e91852b91af639feec23a9598b2" type="#_x0000_t75" style="height:11.4pt;width:14.05pt;" o:ole="t" filled="f" o:preferrelative="t" stroked="f" coordsize="21600,21600">
            <v:path/>
            <v:fill on="f" focussize="0,0"/>
            <v:stroke on="f" joinstyle="miter"/>
            <v:imagedata r:id="rId251" o:title="eqIdac047e91852b91af639feec23a9598b2"/>
            <o:lock v:ext="edit" aspectratio="t"/>
            <w10:wrap type="none"/>
            <w10:anchorlock/>
          </v:shape>
          <o:OLEObject Type="Embed" ProgID="Equation.DSMT4" ShapeID="_x0000_i1162" DrawAspect="Content" ObjectID="_1468075858" r:id="rId250">
            <o:LockedField>false</o:LockedField>
          </o:OLEObject>
        </w:object>
      </w:r>
      <w:r>
        <w:t>、</w:t>
      </w:r>
      <w:r>
        <w:object>
          <v:shape id="_x0000_i1163" o:spt="75" alt="eqId54a5d7d3b6b63fe5c24c3907b7a8eaa3" type="#_x0000_t75" style="height:12.3pt;width:12.3pt;" o:ole="t" filled="f" o:preferrelative="t" stroked="f" coordsize="21600,21600">
            <v:path/>
            <v:fill on="f" focussize="0,0"/>
            <v:stroke on="f" joinstyle="miter"/>
            <v:imagedata r:id="rId253" o:title="eqId54a5d7d3b6b63fe5c24c3907b7a8eaa3"/>
            <o:lock v:ext="edit" aspectratio="t"/>
            <w10:wrap type="none"/>
            <w10:anchorlock/>
          </v:shape>
          <o:OLEObject Type="Embed" ProgID="Equation.DSMT4" ShapeID="_x0000_i1163" DrawAspect="Content" ObjectID="_1468075859" r:id="rId252">
            <o:LockedField>false</o:LockedField>
          </o:OLEObject>
        </w:object>
      </w:r>
      <w:r>
        <w:t>两点，若</w:t>
      </w:r>
      <w:r>
        <w:object>
          <v:shape id="_x0000_i1164" o:spt="75" alt="eqId4b3c41a173939be7bca7148d8232e22c" type="#_x0000_t75" style="height:14.8pt;width:49.2pt;" o:ole="t" filled="f" o:preferrelative="t" stroked="f" coordsize="21600,21600">
            <v:path/>
            <v:fill on="f" focussize="0,0"/>
            <v:stroke on="f" joinstyle="miter"/>
            <v:imagedata r:id="rId255" o:title="eqId4b3c41a173939be7bca7148d8232e22c"/>
            <o:lock v:ext="edit" aspectratio="t"/>
            <w10:wrap type="none"/>
            <w10:anchorlock/>
          </v:shape>
          <o:OLEObject Type="Embed" ProgID="Equation.DSMT4" ShapeID="_x0000_i1164" DrawAspect="Content" ObjectID="_1468075860" r:id="rId254">
            <o:LockedField>false</o:LockedField>
          </o:OLEObject>
        </w:object>
      </w:r>
      <w:r>
        <w:t>，求直线</w:t>
      </w:r>
      <w:r>
        <w:object>
          <v:shape id="_x0000_i1165" o:spt="75" alt="eqId0f85fca60a11e1af2bf50138d0e3fe62" type="#_x0000_t75" style="height:12.3pt;width:6.1pt;" o:ole="t" filled="f" o:preferrelative="t" stroked="f" coordsize="21600,21600">
            <v:path/>
            <v:fill on="f" focussize="0,0"/>
            <v:stroke on="f" joinstyle="miter"/>
            <v:imagedata r:id="rId22" o:title="eqId0f85fca60a11e1af2bf50138d0e3fe62"/>
            <o:lock v:ext="edit" aspectratio="t"/>
            <w10:wrap type="none"/>
            <w10:anchorlock/>
          </v:shape>
          <o:OLEObject Type="Embed" ProgID="Equation.DSMT4" ShapeID="_x0000_i1165" DrawAspect="Content" ObjectID="_1468075861" r:id="rId256">
            <o:LockedField>false</o:LockedField>
          </o:OLEObject>
        </w:object>
      </w:r>
      <w:r>
        <w:t>的方程.</w:t>
      </w:r>
    </w:p>
    <w:p w14:paraId="18C54DB0">
      <w:pPr>
        <w:spacing w:line="360" w:lineRule="auto"/>
        <w:jc w:val="left"/>
        <w:textAlignment w:val="center"/>
      </w:pPr>
    </w:p>
    <w:p w14:paraId="22C83538">
      <w:pPr>
        <w:spacing w:line="360" w:lineRule="auto"/>
        <w:jc w:val="left"/>
        <w:textAlignment w:val="center"/>
      </w:pPr>
    </w:p>
    <w:p w14:paraId="5AA8AC5D">
      <w:pPr>
        <w:spacing w:line="360" w:lineRule="auto"/>
        <w:jc w:val="left"/>
        <w:textAlignment w:val="center"/>
      </w:pPr>
      <w:r>
        <w:t>17．</w:t>
      </w:r>
      <w:r>
        <w:rPr>
          <w:rFonts w:hint="eastAsia"/>
        </w:rPr>
        <w:t>（本小题满分15分）</w:t>
      </w:r>
      <w:r>
        <w:t>已知数列</w:t>
      </w:r>
      <w:r>
        <w:object>
          <v:shape id="_x0000_i1166" o:spt="75" alt="eqId83cf38189d5cbf627d2b82ac0eb76006" type="#_x0000_t75" style="height:17.95pt;width:21.1pt;" o:ole="t" filled="f" o:preferrelative="t" stroked="f" coordsize="21600,21600">
            <v:path/>
            <v:fill on="f" focussize="0,0"/>
            <v:stroke on="f" joinstyle="miter"/>
            <v:imagedata r:id="rId128" o:title="eqId83cf38189d5cbf627d2b82ac0eb76006"/>
            <o:lock v:ext="edit" aspectratio="t"/>
            <w10:wrap type="none"/>
            <w10:anchorlock/>
          </v:shape>
          <o:OLEObject Type="Embed" ProgID="Equation.DSMT4" ShapeID="_x0000_i1166" DrawAspect="Content" ObjectID="_1468075862" r:id="rId257">
            <o:LockedField>false</o:LockedField>
          </o:OLEObject>
        </w:object>
      </w:r>
      <w:r>
        <w:t>的前</w:t>
      </w:r>
      <w:r>
        <w:object>
          <v:shape id="_x0000_i1167" o:spt="75" alt="eqIdb6a24198bd04c29321ae5dc5a28fe421" type="#_x0000_t75" style="height:9.3pt;width:8.75pt;" o:ole="t" filled="f" o:preferrelative="t" stroked="f" coordsize="21600,21600">
            <v:path/>
            <v:fill on="f" focussize="0,0"/>
            <v:stroke on="f" joinstyle="miter"/>
            <v:imagedata r:id="rId130" o:title="eqIdb6a24198bd04c29321ae5dc5a28fe421"/>
            <o:lock v:ext="edit" aspectratio="t"/>
            <w10:wrap type="none"/>
            <w10:anchorlock/>
          </v:shape>
          <o:OLEObject Type="Embed" ProgID="Equation.DSMT4" ShapeID="_x0000_i1167" DrawAspect="Content" ObjectID="_1468075863" r:id="rId258">
            <o:LockedField>false</o:LockedField>
          </o:OLEObject>
        </w:object>
      </w:r>
      <w:r>
        <w:t>项和</w:t>
      </w:r>
      <w:r>
        <w:object>
          <v:shape id="_x0000_i1168" o:spt="75" alt="eqId5b75dbb20178da2eec9ff11a9c74e841" type="#_x0000_t75" style="height:15.15pt;width:42.2pt;" o:ole="t" filled="f" o:preferrelative="t" stroked="f" coordsize="21600,21600">
            <v:path/>
            <v:fill on="f" focussize="0,0"/>
            <v:stroke on="f" joinstyle="miter"/>
            <v:imagedata r:id="rId260" o:title="eqId5b75dbb20178da2eec9ff11a9c74e841"/>
            <o:lock v:ext="edit" aspectratio="t"/>
            <w10:wrap type="none"/>
            <w10:anchorlock/>
          </v:shape>
          <o:OLEObject Type="Embed" ProgID="Equation.DSMT4" ShapeID="_x0000_i1168" DrawAspect="Content" ObjectID="_1468075864" r:id="rId259">
            <o:LockedField>false</o:LockedField>
          </o:OLEObject>
        </w:object>
      </w:r>
      <w:r>
        <w:t>，设</w:t>
      </w:r>
      <w:r>
        <w:object>
          <v:shape id="_x0000_i1169" o:spt="75" alt="eqIdc0f6000421c5370e4b89f23be199f388" type="#_x0000_t75" style="height:15.8pt;width:50.15pt;" o:ole="t" filled="f" o:preferrelative="t" stroked="f" coordsize="21600,21600">
            <v:path/>
            <v:fill on="f" focussize="0,0"/>
            <v:stroke on="f" joinstyle="miter"/>
            <v:imagedata r:id="rId262" o:title="eqIdc0f6000421c5370e4b89f23be199f388"/>
            <o:lock v:ext="edit" aspectratio="t"/>
            <w10:wrap type="none"/>
            <w10:anchorlock/>
          </v:shape>
          <o:OLEObject Type="Embed" ProgID="Equation.DSMT4" ShapeID="_x0000_i1169" DrawAspect="Content" ObjectID="_1468075865" r:id="rId261">
            <o:LockedField>false</o:LockedField>
          </o:OLEObject>
        </w:object>
      </w:r>
      <w:r>
        <w:t>．</w:t>
      </w:r>
    </w:p>
    <w:p w14:paraId="056135E2">
      <w:pPr>
        <w:spacing w:line="360" w:lineRule="auto"/>
        <w:jc w:val="left"/>
        <w:textAlignment w:val="center"/>
      </w:pPr>
      <w:r>
        <w:t>(1)求数列</w:t>
      </w:r>
      <w:r>
        <w:object>
          <v:shape id="_x0000_i1170" o:spt="75" alt="eqId034ba25825c13725931c483aa47c9363" type="#_x0000_t75" style="height:17.55pt;width:20.2pt;" o:ole="t" filled="f" o:preferrelative="t" stroked="f" coordsize="21600,21600">
            <v:path/>
            <v:fill on="f" focussize="0,0"/>
            <v:stroke on="f" joinstyle="miter"/>
            <v:imagedata r:id="rId264" o:title="eqId034ba25825c13725931c483aa47c9363"/>
            <o:lock v:ext="edit" aspectratio="t"/>
            <w10:wrap type="none"/>
            <w10:anchorlock/>
          </v:shape>
          <o:OLEObject Type="Embed" ProgID="Equation.DSMT4" ShapeID="_x0000_i1170" DrawAspect="Content" ObjectID="_1468075866" r:id="rId263">
            <o:LockedField>false</o:LockedField>
          </o:OLEObject>
        </w:object>
      </w:r>
      <w:r>
        <w:t>的通项公式；</w:t>
      </w:r>
    </w:p>
    <w:p w14:paraId="54D55227">
      <w:pPr>
        <w:spacing w:line="360" w:lineRule="auto"/>
        <w:jc w:val="left"/>
        <w:textAlignment w:val="center"/>
      </w:pPr>
      <w:r>
        <w:t>(2)求数列</w:t>
      </w:r>
      <w:r>
        <w:object>
          <v:shape id="_x0000_i1171" o:spt="75" alt="eqIdd98f661e23c0b2fadf08dfe953b7d398" type="#_x0000_t75" style="height:17.9pt;width:35.15pt;" o:ole="t" filled="f" o:preferrelative="t" stroked="f" coordsize="21600,21600">
            <v:path/>
            <v:fill on="f" focussize="0,0"/>
            <v:stroke on="f" joinstyle="miter"/>
            <v:imagedata r:id="rId266" o:title="eqIdd98f661e23c0b2fadf08dfe953b7d398"/>
            <o:lock v:ext="edit" aspectratio="t"/>
            <w10:wrap type="none"/>
            <w10:anchorlock/>
          </v:shape>
          <o:OLEObject Type="Embed" ProgID="Equation.DSMT4" ShapeID="_x0000_i1171" DrawAspect="Content" ObjectID="_1468075867" r:id="rId265">
            <o:LockedField>false</o:LockedField>
          </o:OLEObject>
        </w:object>
      </w:r>
      <w:r>
        <w:t>的前</w:t>
      </w:r>
      <w:r>
        <w:object>
          <v:shape id="_x0000_i1172" o:spt="75" alt="eqIdb6a24198bd04c29321ae5dc5a28fe421" type="#_x0000_t75" style="height:9.3pt;width:8.75pt;" o:ole="t" filled="f" o:preferrelative="t" stroked="f" coordsize="21600,21600">
            <v:path/>
            <v:fill on="f" focussize="0,0"/>
            <v:stroke on="f" joinstyle="miter"/>
            <v:imagedata r:id="rId130" o:title="eqIdb6a24198bd04c29321ae5dc5a28fe421"/>
            <o:lock v:ext="edit" aspectratio="t"/>
            <w10:wrap type="none"/>
            <w10:anchorlock/>
          </v:shape>
          <o:OLEObject Type="Embed" ProgID="Equation.DSMT4" ShapeID="_x0000_i1172" DrawAspect="Content" ObjectID="_1468075868" r:id="rId267">
            <o:LockedField>false</o:LockedField>
          </o:OLEObject>
        </w:object>
      </w:r>
      <w:r>
        <w:t>项和</w:t>
      </w:r>
      <w:r>
        <w:object>
          <v:shape id="_x0000_i1173" o:spt="75" alt="eqIdf1ae9a3b0b7aeb1545b65d91aa371b3c" type="#_x0000_t75" style="height:14.3pt;width:10.55pt;" o:ole="t" filled="f" o:preferrelative="t" stroked="f" coordsize="21600,21600">
            <v:path/>
            <v:fill on="f" focussize="0,0"/>
            <v:stroke on="f" joinstyle="miter"/>
            <v:imagedata r:id="rId269" o:title="eqIdf1ae9a3b0b7aeb1545b65d91aa371b3c"/>
            <o:lock v:ext="edit" aspectratio="t"/>
            <w10:wrap type="none"/>
            <w10:anchorlock/>
          </v:shape>
          <o:OLEObject Type="Embed" ProgID="Equation.DSMT4" ShapeID="_x0000_i1173" DrawAspect="Content" ObjectID="_1468075869" r:id="rId268">
            <o:LockedField>false</o:LockedField>
          </o:OLEObject>
        </w:object>
      </w:r>
      <w:r>
        <w:t>．</w:t>
      </w:r>
    </w:p>
    <w:p w14:paraId="56854449">
      <w:pPr>
        <w:spacing w:line="360" w:lineRule="auto"/>
        <w:jc w:val="left"/>
        <w:textAlignment w:val="center"/>
      </w:pPr>
    </w:p>
    <w:p w14:paraId="691A6615">
      <w:pPr>
        <w:spacing w:line="360" w:lineRule="auto"/>
        <w:jc w:val="left"/>
        <w:textAlignment w:val="center"/>
      </w:pPr>
    </w:p>
    <w:p w14:paraId="2280D7EC">
      <w:pPr>
        <w:spacing w:line="360" w:lineRule="auto"/>
        <w:jc w:val="left"/>
        <w:textAlignment w:val="center"/>
      </w:pPr>
      <w:r>
        <w:rPr>
          <w:rFonts w:ascii="Times New Roman" w:hAnsi="Times New Roman" w:eastAsia="Times New Roman"/>
          <w:kern w:val="0"/>
          <w:sz w:val="24"/>
          <w:szCs w:val="24"/>
        </w:rPr>
        <w:pict>
          <v:shape id="图片 734" o:spid="_x0000_s1030" o:spt="75" alt="@@@8e50ecd8-0f90-49a0-b56f-de6dafdea29c" type="#_x0000_t75" style="position:absolute;left:0pt;margin-left:408pt;margin-top:10.6pt;height:150pt;width:97.5pt;mso-wrap-distance-bottom:0pt;mso-wrap-distance-left:9pt;mso-wrap-distance-right:9pt;mso-wrap-distance-top:0pt;z-index:251664384;mso-width-relative:page;mso-height-relative:page;" filled="f" o:preferrelative="t" stroked="f" coordsize="21600,21600">
            <v:path/>
            <v:fill on="f" focussize="0,0"/>
            <v:stroke on="f"/>
            <v:imagedata r:id="rId270" o:title="@@@8e50ecd8-0f90-49a0-b56f-de6dafdea29c"/>
            <o:lock v:ext="edit" aspectratio="t"/>
            <w10:wrap type="square"/>
          </v:shape>
        </w:pict>
      </w:r>
    </w:p>
    <w:p w14:paraId="5E69ADA5">
      <w:pPr>
        <w:spacing w:line="360" w:lineRule="auto"/>
        <w:jc w:val="left"/>
        <w:textAlignment w:val="center"/>
      </w:pPr>
      <w:r>
        <w:t>18．</w:t>
      </w:r>
      <w:r>
        <w:rPr>
          <w:rFonts w:hint="eastAsia"/>
        </w:rPr>
        <w:t>（本小题满分17分）</w:t>
      </w:r>
      <w:r>
        <w:t>在如图所示的多面体</w:t>
      </w:r>
      <w:r>
        <w:rPr>
          <w:rFonts w:ascii="Times New Roman" w:hAnsi="Times New Roman" w:eastAsia="Times New Roman"/>
          <w:i/>
        </w:rPr>
        <w:t>AFDCBE</w:t>
      </w:r>
      <w:r>
        <w:t>中，</w:t>
      </w:r>
      <w:r>
        <w:object>
          <v:shape id="_x0000_i1174" o:spt="75" alt="eqId21f9157fce2a8339d281178c7c0bccbe" type="#_x0000_t75" style="height:11.3pt;width:26.35pt;" o:ole="t" filled="f" o:preferrelative="t" stroked="f" coordsize="21600,21600">
            <v:path/>
            <v:fill on="f" focussize="0,0"/>
            <v:stroke on="f" joinstyle="miter"/>
            <v:imagedata r:id="rId272" o:title="eqId21f9157fce2a8339d281178c7c0bccbe"/>
            <o:lock v:ext="edit" aspectratio="t"/>
            <w10:wrap type="none"/>
            <w10:anchorlock/>
          </v:shape>
          <o:OLEObject Type="Embed" ProgID="Equation.DSMT4" ShapeID="_x0000_i1174" DrawAspect="Content" ObjectID="_1468075870" r:id="rId271">
            <o:LockedField>false</o:LockedField>
          </o:OLEObject>
        </w:object>
      </w:r>
      <w:r>
        <w:t>平面</w:t>
      </w:r>
      <w:r>
        <w:rPr>
          <w:rFonts w:ascii="Times New Roman" w:hAnsi="Times New Roman" w:eastAsia="Times New Roman"/>
          <w:i/>
        </w:rPr>
        <w:t>BCE</w:t>
      </w:r>
      <w:r>
        <w:t>，</w:t>
      </w:r>
      <w:r>
        <w:object>
          <v:shape id="_x0000_i1175" o:spt="75" alt="eqId9518d0a9119d9416b5198086dd724dfb" type="#_x0000_t75" style="height:12.8pt;width:58.9pt;" o:ole="t" filled="f" o:preferrelative="t" stroked="f" coordsize="21600,21600">
            <v:path/>
            <v:fill on="f" focussize="0,0"/>
            <v:stroke on="f" joinstyle="miter"/>
            <v:imagedata r:id="rId274" o:title="eqId9518d0a9119d9416b5198086dd724dfb"/>
            <o:lock v:ext="edit" aspectratio="t"/>
            <w10:wrap type="none"/>
            <w10:anchorlock/>
          </v:shape>
          <o:OLEObject Type="Embed" ProgID="Equation.DSMT4" ShapeID="_x0000_i1175" DrawAspect="Content" ObjectID="_1468075871" r:id="rId273">
            <o:LockedField>false</o:LockedField>
          </o:OLEObject>
        </w:object>
      </w:r>
      <w:r>
        <w:t>，</w:t>
      </w:r>
      <w:r>
        <w:object>
          <v:shape id="_x0000_i1176" o:spt="75" alt="eqIdc4fb90434b6da93bdc6590f769ef118b" type="#_x0000_t75" style="height:12pt;width:38.7pt;" o:ole="t" filled="f" o:preferrelative="t" stroked="f" coordsize="21600,21600">
            <v:path/>
            <v:fill on="f" focussize="0,0"/>
            <v:stroke on="f" joinstyle="miter"/>
            <v:imagedata r:id="rId276" o:title="eqIdc4fb90434b6da93bdc6590f769ef118b"/>
            <o:lock v:ext="edit" aspectratio="t"/>
            <w10:wrap type="none"/>
            <w10:anchorlock/>
          </v:shape>
          <o:OLEObject Type="Embed" ProgID="Equation.DSMT4" ShapeID="_x0000_i1176" DrawAspect="Content" ObjectID="_1468075872" r:id="rId275">
            <o:LockedField>false</o:LockedField>
          </o:OLEObject>
        </w:object>
      </w:r>
      <w:r>
        <w:t>，</w:t>
      </w:r>
      <w:r>
        <w:object>
          <v:shape id="_x0000_i1177" o:spt="75" alt="eqId3d2c15801fee2405573677484f5dcfa4" type="#_x0000_t75" style="height:11.4pt;width:33.4pt;" o:ole="t" filled="f" o:preferrelative="t" stroked="f" coordsize="21600,21600">
            <v:path/>
            <v:fill on="f" focussize="0,0"/>
            <v:stroke on="f" joinstyle="miter"/>
            <v:imagedata r:id="rId278" o:title="eqId3d2c15801fee2405573677484f5dcfa4"/>
            <o:lock v:ext="edit" aspectratio="t"/>
            <w10:wrap type="none"/>
            <w10:anchorlock/>
          </v:shape>
          <o:OLEObject Type="Embed" ProgID="Equation.DSMT4" ShapeID="_x0000_i1177" DrawAspect="Content" ObjectID="_1468075873" r:id="rId277">
            <o:LockedField>false</o:LockedField>
          </o:OLEObject>
        </w:object>
      </w:r>
      <w:r>
        <w:t>，</w:t>
      </w:r>
      <w:r>
        <w:object>
          <v:shape id="_x0000_i1178" o:spt="75" alt="eqIdaeedb5f361a1baff6338436fff6c471d" type="#_x0000_t75" style="height:11.4pt;width:33.4pt;" o:ole="t" filled="f" o:preferrelative="t" stroked="f" coordsize="21600,21600">
            <v:path/>
            <v:fill on="f" focussize="0,0"/>
            <v:stroke on="f" joinstyle="miter"/>
            <v:imagedata r:id="rId280" o:title="eqIdaeedb5f361a1baff6338436fff6c471d"/>
            <o:lock v:ext="edit" aspectratio="t"/>
            <w10:wrap type="none"/>
            <w10:anchorlock/>
          </v:shape>
          <o:OLEObject Type="Embed" ProgID="Equation.DSMT4" ShapeID="_x0000_i1178" DrawAspect="Content" ObjectID="_1468075874" r:id="rId279">
            <o:LockedField>false</o:LockedField>
          </o:OLEObject>
        </w:object>
      </w:r>
      <w:r>
        <w:t>，</w:t>
      </w:r>
      <w:r>
        <w:object>
          <v:shape id="_x0000_i1179" o:spt="75" alt="eqId60c75db43b9f0ac678fdc00372eb763a" type="#_x0000_t75" style="height:12.4pt;width:63.35pt;" o:ole="t" filled="f" o:preferrelative="t" stroked="f" coordsize="21600,21600">
            <v:path/>
            <v:fill on="f" focussize="0,0"/>
            <v:stroke on="f" joinstyle="miter"/>
            <v:imagedata r:id="rId282" o:title="eqId60c75db43b9f0ac678fdc00372eb763a"/>
            <o:lock v:ext="edit" aspectratio="t"/>
            <w10:wrap type="none"/>
            <w10:anchorlock/>
          </v:shape>
          <o:OLEObject Type="Embed" ProgID="Equation.DSMT4" ShapeID="_x0000_i1179" DrawAspect="Content" ObjectID="_1468075875" r:id="rId281">
            <o:LockedField>false</o:LockedField>
          </o:OLEObject>
        </w:object>
      </w:r>
      <w:r>
        <w:t>．</w:t>
      </w:r>
    </w:p>
    <w:p w14:paraId="3FFEDDCB">
      <w:pPr>
        <w:spacing w:line="360" w:lineRule="auto"/>
        <w:jc w:val="left"/>
        <w:textAlignment w:val="center"/>
      </w:pPr>
      <w:r>
        <w:t>(1)在线段</w:t>
      </w:r>
      <w:r>
        <w:rPr>
          <w:rFonts w:ascii="Times New Roman" w:hAnsi="Times New Roman" w:eastAsia="Times New Roman"/>
          <w:i/>
        </w:rPr>
        <w:t>BC</w:t>
      </w:r>
      <w:r>
        <w:t>上是否存在一点</w:t>
      </w:r>
      <w:r>
        <w:rPr>
          <w:rFonts w:ascii="Times New Roman" w:hAnsi="Times New Roman" w:eastAsia="Times New Roman"/>
          <w:i/>
        </w:rPr>
        <w:t>G</w:t>
      </w:r>
      <w:r>
        <w:t>，使得</w:t>
      </w:r>
      <w:r>
        <w:object>
          <v:shape id="_x0000_i1181" o:spt="75" alt="eqId0b8badfeb9e7556486e02ab60df4dd32" type="#_x0000_t75" style="height:11.6pt;width:21.95pt;" o:ole="t" filled="f" o:preferrelative="t" stroked="f" coordsize="21600,21600">
            <v:path/>
            <v:fill on="f" focussize="0,0"/>
            <v:stroke on="f" joinstyle="miter"/>
            <v:imagedata r:id="rId284" o:title="eqId0b8badfeb9e7556486e02ab60df4dd32"/>
            <o:lock v:ext="edit" aspectratio="t"/>
            <w10:wrap type="none"/>
            <w10:anchorlock/>
          </v:shape>
          <o:OLEObject Type="Embed" ProgID="Equation.DSMT4" ShapeID="_x0000_i1181" DrawAspect="Content" ObjectID="_1468075876" r:id="rId283">
            <o:LockedField>false</o:LockedField>
          </o:OLEObject>
        </w:object>
      </w:r>
      <w:r>
        <w:t>平面</w:t>
      </w:r>
      <w:r>
        <w:rPr>
          <w:rFonts w:ascii="Times New Roman" w:hAnsi="Times New Roman" w:eastAsia="Times New Roman"/>
          <w:i/>
        </w:rPr>
        <w:t>AFC</w:t>
      </w:r>
      <w:r>
        <w:t>？如果存在，请指出</w:t>
      </w:r>
      <w:r>
        <w:rPr>
          <w:rFonts w:ascii="Times New Roman" w:hAnsi="Times New Roman" w:eastAsia="Times New Roman"/>
          <w:i/>
        </w:rPr>
        <w:t>G</w:t>
      </w:r>
      <w:r>
        <w:t>点位置并证明；如果不存在，请说明理由；</w:t>
      </w:r>
    </w:p>
    <w:p w14:paraId="49FD6041">
      <w:pPr>
        <w:spacing w:line="360" w:lineRule="auto"/>
        <w:jc w:val="left"/>
        <w:textAlignment w:val="center"/>
      </w:pPr>
      <w:r>
        <w:t>(2)当三棱锥</w:t>
      </w:r>
      <w:r>
        <w:object>
          <v:shape id="_x0000_i1182" o:spt="75" alt="eqId27e024a87e5b48bfa241169def613104" type="#_x0000_t75" style="height:12.4pt;width:42.2pt;" o:ole="t" filled="f" o:preferrelative="t" stroked="f" coordsize="21600,21600">
            <v:path/>
            <v:fill on="f" focussize="0,0"/>
            <v:stroke on="f" joinstyle="miter"/>
            <v:imagedata r:id="rId286" o:title="eqId27e024a87e5b48bfa241169def613104"/>
            <o:lock v:ext="edit" aspectratio="t"/>
            <w10:wrap type="none"/>
            <w10:anchorlock/>
          </v:shape>
          <o:OLEObject Type="Embed" ProgID="Equation.DSMT4" ShapeID="_x0000_i1182" DrawAspect="Content" ObjectID="_1468075877" r:id="rId285">
            <o:LockedField>false</o:LockedField>
          </o:OLEObject>
        </w:object>
      </w:r>
      <w:r>
        <w:t>的体积为8时，求二面角</w:t>
      </w:r>
      <w:r>
        <w:object>
          <v:shape id="_x0000_i1183" o:spt="75" alt="eqId5680c88274fe3de009b76721b1128e0d" type="#_x0000_t75" style="height:12.15pt;width:51.9pt;" o:ole="t" filled="f" o:preferrelative="t" stroked="f" coordsize="21600,21600">
            <v:path/>
            <v:fill on="f" focussize="0,0"/>
            <v:stroke on="f" joinstyle="miter"/>
            <v:imagedata r:id="rId288" o:title="eqId5680c88274fe3de009b76721b1128e0d"/>
            <o:lock v:ext="edit" aspectratio="t"/>
            <w10:wrap type="none"/>
            <w10:anchorlock/>
          </v:shape>
          <o:OLEObject Type="Embed" ProgID="Equation.DSMT4" ShapeID="_x0000_i1183" DrawAspect="Content" ObjectID="_1468075878" r:id="rId287">
            <o:LockedField>false</o:LockedField>
          </o:OLEObject>
        </w:object>
      </w:r>
      <w:r>
        <w:t>的余弦值．</w:t>
      </w:r>
    </w:p>
    <w:p w14:paraId="511D48EE">
      <w:pPr>
        <w:spacing w:line="360" w:lineRule="auto"/>
        <w:jc w:val="left"/>
        <w:textAlignment w:val="center"/>
      </w:pPr>
      <w:bookmarkStart w:id="0" w:name="_GoBack"/>
      <w:bookmarkEnd w:id="0"/>
    </w:p>
    <w:p w14:paraId="25C18090">
      <w:pPr>
        <w:spacing w:line="360" w:lineRule="auto"/>
        <w:jc w:val="left"/>
        <w:textAlignment w:val="center"/>
      </w:pPr>
    </w:p>
    <w:p w14:paraId="482F442C">
      <w:pPr>
        <w:spacing w:line="360" w:lineRule="auto"/>
        <w:jc w:val="left"/>
        <w:textAlignment w:val="center"/>
      </w:pPr>
    </w:p>
    <w:p w14:paraId="7B80DEE9">
      <w:pPr>
        <w:spacing w:line="360" w:lineRule="auto"/>
        <w:jc w:val="left"/>
        <w:textAlignment w:val="center"/>
      </w:pPr>
    </w:p>
    <w:p w14:paraId="2027236A">
      <w:pPr>
        <w:spacing w:line="360" w:lineRule="auto"/>
        <w:jc w:val="left"/>
        <w:textAlignment w:val="center"/>
      </w:pPr>
    </w:p>
    <w:p w14:paraId="43E1F558">
      <w:pPr>
        <w:spacing w:line="360" w:lineRule="auto"/>
        <w:jc w:val="left"/>
        <w:textAlignment w:val="center"/>
      </w:pPr>
      <w:r>
        <w:t>19．</w:t>
      </w:r>
      <w:r>
        <w:rPr>
          <w:rFonts w:hint="eastAsia"/>
        </w:rPr>
        <w:t>（本小题满分17分）</w:t>
      </w:r>
      <w:r>
        <w:t>设</w:t>
      </w:r>
      <w:r>
        <w:object>
          <v:shape id="_x0000_i1184" o:spt="75" alt="eqIdf5076289823db419f94e9c0c8f4aafd9" type="#_x0000_t75" style="height:15.35pt;width:11.4pt;" o:ole="t" filled="f" o:preferrelative="t" stroked="f" coordsize="21600,21600">
            <v:path/>
            <v:fill on="f" focussize="0,0"/>
            <v:stroke on="f" joinstyle="miter"/>
            <v:imagedata r:id="rId290" o:title="eqIdf5076289823db419f94e9c0c8f4aafd9"/>
            <o:lock v:ext="edit" aspectratio="t"/>
            <w10:wrap type="none"/>
            <w10:anchorlock/>
          </v:shape>
          <o:OLEObject Type="Embed" ProgID="Equation.DSMT4" ShapeID="_x0000_i1184" DrawAspect="Content" ObjectID="_1468075879" r:id="rId289">
            <o:LockedField>false</o:LockedField>
          </o:OLEObject>
        </w:object>
      </w:r>
      <w:r>
        <w:t>，</w:t>
      </w:r>
      <w:r>
        <w:object>
          <v:shape id="_x0000_i1185" o:spt="75" alt="eqIda3fb78c5f885034612c0e030b920143d" type="#_x0000_t75" style="height:16.5pt;width:12.3pt;" o:ole="t" filled="f" o:preferrelative="t" stroked="f" coordsize="21600,21600">
            <v:path/>
            <v:fill on="f" focussize="0,0"/>
            <v:stroke on="f" joinstyle="miter"/>
            <v:imagedata r:id="rId292" o:title="eqIda3fb78c5f885034612c0e030b920143d"/>
            <o:lock v:ext="edit" aspectratio="t"/>
            <w10:wrap type="none"/>
            <w10:anchorlock/>
          </v:shape>
          <o:OLEObject Type="Embed" ProgID="Equation.DSMT4" ShapeID="_x0000_i1185" DrawAspect="Content" ObjectID="_1468075880" r:id="rId291">
            <o:LockedField>false</o:LockedField>
          </o:OLEObject>
        </w:object>
      </w:r>
      <w:r>
        <w:t>两个点的坐标分别为</w:t>
      </w:r>
      <w:r>
        <w:object>
          <v:shape id="_x0000_i1186" o:spt="75" alt="eqIdbc6554ac3dff4a59833e407db887f6e6" type="#_x0000_t75" style="height:13.95pt;width:29.9pt;" o:ole="t" filled="f" o:preferrelative="t" stroked="f" coordsize="21600,21600">
            <v:path/>
            <v:fill on="f" focussize="0,0"/>
            <v:stroke on="f" joinstyle="miter"/>
            <v:imagedata r:id="rId294" o:title="eqIdbc6554ac3dff4a59833e407db887f6e6"/>
            <o:lock v:ext="edit" aspectratio="t"/>
            <w10:wrap type="none"/>
            <w10:anchorlock/>
          </v:shape>
          <o:OLEObject Type="Embed" ProgID="Equation.DSMT4" ShapeID="_x0000_i1186" DrawAspect="Content" ObjectID="_1468075881" r:id="rId293">
            <o:LockedField>false</o:LockedField>
          </o:OLEObject>
        </w:object>
      </w:r>
      <w:r>
        <w:t>，</w:t>
      </w:r>
      <w:r>
        <w:object>
          <v:shape id="_x0000_i1187" o:spt="75" alt="eqId53a948d2f7732d7f03e986c63712089b" type="#_x0000_t75" style="height:14.35pt;width:22.85pt;" o:ole="t" filled="f" o:preferrelative="t" stroked="f" coordsize="21600,21600">
            <v:path/>
            <v:fill on="f" focussize="0,0"/>
            <v:stroke on="f" joinstyle="miter"/>
            <v:imagedata r:id="rId296" o:title="eqId53a948d2f7732d7f03e986c63712089b"/>
            <o:lock v:ext="edit" aspectratio="t"/>
            <w10:wrap type="none"/>
            <w10:anchorlock/>
          </v:shape>
          <o:OLEObject Type="Embed" ProgID="Equation.DSMT4" ShapeID="_x0000_i1187" DrawAspect="Content" ObjectID="_1468075882" r:id="rId295">
            <o:LockedField>false</o:LockedField>
          </o:OLEObject>
        </w:object>
      </w:r>
      <w:r>
        <w:t>．动点</w:t>
      </w:r>
      <w:r>
        <w:rPr>
          <w:rFonts w:ascii="Times New Roman" w:hAnsi="Times New Roman" w:eastAsia="Times New Roman"/>
          <w:i/>
        </w:rPr>
        <w:t>P</w:t>
      </w:r>
      <w:r>
        <w:t>满足</w:t>
      </w:r>
      <w:r>
        <w:object>
          <v:shape id="_x0000_i1188" o:spt="75" alt="eqIdf595683f69d5d6b5ca76408b0ff6ff17" type="#_x0000_t75" style="height:17.75pt;width:67.75pt;" o:ole="t" filled="f" o:preferrelative="t" stroked="f" coordsize="21600,21600">
            <v:path/>
            <v:fill on="f" focussize="0,0"/>
            <v:stroke on="f" joinstyle="miter"/>
            <v:imagedata r:id="rId298" o:title="eqIdf595683f69d5d6b5ca76408b0ff6ff17"/>
            <o:lock v:ext="edit" aspectratio="t"/>
            <w10:wrap type="none"/>
            <w10:anchorlock/>
          </v:shape>
          <o:OLEObject Type="Embed" ProgID="Equation.DSMT4" ShapeID="_x0000_i1188" DrawAspect="Content" ObjectID="_1468075883" r:id="rId297">
            <o:LockedField>false</o:LockedField>
          </o:OLEObject>
        </w:object>
      </w:r>
      <w:r>
        <w:t>，其中</w:t>
      </w:r>
      <w:r>
        <w:rPr>
          <w:rFonts w:ascii="Times New Roman" w:hAnsi="Times New Roman" w:eastAsia="Times New Roman"/>
          <w:i/>
        </w:rPr>
        <w:t>O</w:t>
      </w:r>
      <w:r>
        <w:t>为坐标原点．记动点</w:t>
      </w:r>
      <w:r>
        <w:rPr>
          <w:rFonts w:ascii="Times New Roman" w:hAnsi="Times New Roman" w:eastAsia="Times New Roman"/>
          <w:i/>
        </w:rPr>
        <w:t>P</w:t>
      </w:r>
      <w:r>
        <w:t>的轨迹为曲线</w:t>
      </w:r>
      <w:r>
        <w:rPr>
          <w:rFonts w:ascii="Times New Roman" w:hAnsi="Times New Roman" w:eastAsia="Times New Roman"/>
          <w:i/>
        </w:rPr>
        <w:t>C</w:t>
      </w:r>
      <w:r>
        <w:t>．</w:t>
      </w:r>
    </w:p>
    <w:p w14:paraId="746382C1">
      <w:pPr>
        <w:spacing w:line="360" w:lineRule="auto"/>
        <w:jc w:val="left"/>
        <w:textAlignment w:val="center"/>
      </w:pPr>
      <w:r>
        <w:t>(1)求</w:t>
      </w:r>
      <w:r>
        <w:rPr>
          <w:rFonts w:ascii="Times New Roman" w:hAnsi="Times New Roman" w:eastAsia="Times New Roman"/>
          <w:i/>
        </w:rPr>
        <w:t>C</w:t>
      </w:r>
      <w:r>
        <w:t>的方程，并说明</w:t>
      </w:r>
      <w:r>
        <w:rPr>
          <w:rFonts w:ascii="Times New Roman" w:hAnsi="Times New Roman" w:eastAsia="Times New Roman"/>
          <w:i/>
        </w:rPr>
        <w:t>C</w:t>
      </w:r>
      <w:r>
        <w:t>是什么曲线；</w:t>
      </w:r>
    </w:p>
    <w:p w14:paraId="507B255A">
      <w:pPr>
        <w:spacing w:line="360" w:lineRule="auto"/>
        <w:jc w:val="left"/>
        <w:textAlignment w:val="center"/>
      </w:pPr>
      <w:r>
        <w:t>(2)设点</w:t>
      </w:r>
      <w:r>
        <w:object>
          <v:shape id="_x0000_i1189" o:spt="75" alt="eqId6e67baac84cf5c95d06d50c36cab7c68" type="#_x0000_t75" style="height:27.1pt;width:34.3pt;" o:ole="t" filled="f" o:preferrelative="t" stroked="f" coordsize="21600,21600">
            <v:path/>
            <v:fill on="f" focussize="0,0"/>
            <v:stroke on="f" joinstyle="miter"/>
            <v:imagedata r:id="rId300" o:title="eqId6e67baac84cf5c95d06d50c36cab7c68"/>
            <o:lock v:ext="edit" aspectratio="t"/>
            <w10:wrap type="none"/>
            <w10:anchorlock/>
          </v:shape>
          <o:OLEObject Type="Embed" ProgID="Equation.DSMT4" ShapeID="_x0000_i1189" DrawAspect="Content" ObjectID="_1468075884" r:id="rId299">
            <o:LockedField>false</o:LockedField>
          </o:OLEObject>
        </w:object>
      </w:r>
      <w:r>
        <w:t>，过点</w:t>
      </w:r>
      <w:r>
        <w:object>
          <v:shape id="_x0000_i1190" o:spt="75" alt="eqIda3fb78c5f885034612c0e030b920143d" type="#_x0000_t75" style="height:16.5pt;width:12.3pt;" o:ole="t" filled="f" o:preferrelative="t" stroked="f" coordsize="21600,21600">
            <v:path/>
            <v:fill on="f" focussize="0,0"/>
            <v:stroke on="f" joinstyle="miter"/>
            <v:imagedata r:id="rId292" o:title="eqIda3fb78c5f885034612c0e030b920143d"/>
            <o:lock v:ext="edit" aspectratio="t"/>
            <w10:wrap type="none"/>
            <w10:anchorlock/>
          </v:shape>
          <o:OLEObject Type="Embed" ProgID="Equation.DSMT4" ShapeID="_x0000_i1190" DrawAspect="Content" ObjectID="_1468075885" r:id="rId301">
            <o:LockedField>false</o:LockedField>
          </o:OLEObject>
        </w:object>
      </w:r>
      <w:r>
        <w:t>的直线</w:t>
      </w:r>
      <w:r>
        <w:object>
          <v:shape id="_x0000_i1191" o:spt="75" alt="eqIdecb47b4c1a084e7cb9a7768982089907" type="#_x0000_t75" style="height:14.2pt;width:65pt;" o:ole="t" filled="f" o:preferrelative="t" stroked="f" coordsize="21600,21600">
            <v:path/>
            <v:fill on="f" focussize="0,0"/>
            <v:stroke on="f" joinstyle="miter"/>
            <v:imagedata r:id="rId303" o:title="eqIdecb47b4c1a084e7cb9a7768982089907"/>
            <o:lock v:ext="edit" aspectratio="t"/>
            <w10:wrap type="none"/>
            <w10:anchorlock/>
          </v:shape>
          <o:OLEObject Type="Embed" ProgID="Equation.DSMT4" ShapeID="_x0000_i1191" DrawAspect="Content" ObjectID="_1468075886" r:id="rId302">
            <o:LockedField>false</o:LockedField>
          </o:OLEObject>
        </w:object>
      </w:r>
      <w:r>
        <w:t>与曲线</w:t>
      </w:r>
      <w:r>
        <w:rPr>
          <w:rFonts w:ascii="Times New Roman" w:hAnsi="Times New Roman" w:eastAsia="Times New Roman"/>
          <w:i/>
        </w:rPr>
        <w:t>C</w:t>
      </w:r>
      <w:r>
        <w:t>交于</w:t>
      </w:r>
      <w:r>
        <w:rPr>
          <w:rFonts w:ascii="Times New Roman" w:hAnsi="Times New Roman" w:eastAsia="Times New Roman"/>
          <w:i/>
        </w:rPr>
        <w:t>A</w:t>
      </w:r>
      <w:r>
        <w:t>，</w:t>
      </w:r>
      <w:r>
        <w:rPr>
          <w:rFonts w:ascii="Times New Roman" w:hAnsi="Times New Roman" w:eastAsia="Times New Roman"/>
          <w:i/>
        </w:rPr>
        <w:t>B</w:t>
      </w:r>
      <w:r>
        <w:t>两点．</w:t>
      </w:r>
    </w:p>
    <w:p w14:paraId="702B84D0">
      <w:pPr>
        <w:spacing w:line="360" w:lineRule="auto"/>
        <w:jc w:val="left"/>
        <w:textAlignment w:val="center"/>
      </w:pPr>
      <w:r>
        <w:t>（ⅰ）若直线</w:t>
      </w:r>
      <w:r>
        <w:rPr>
          <w:rFonts w:ascii="Times New Roman" w:hAnsi="Times New Roman" w:eastAsia="Times New Roman"/>
          <w:i/>
        </w:rPr>
        <w:t>m</w:t>
      </w:r>
      <w:r>
        <w:t>的斜率为</w:t>
      </w:r>
      <w:r>
        <w:object>
          <v:shape id="_x0000_i1192" o:spt="75" alt="eqId5095a28bb1b91bf6bed9e2cfbd76bb18" type="#_x0000_t75" style="height:12.3pt;width:22.85pt;" o:ole="t" filled="f" o:preferrelative="t" stroked="f" coordsize="21600,21600">
            <v:path/>
            <v:fill on="f" focussize="0,0"/>
            <v:stroke on="f" joinstyle="miter"/>
            <v:imagedata r:id="rId305" o:title="eqId5095a28bb1b91bf6bed9e2cfbd76bb18"/>
            <o:lock v:ext="edit" aspectratio="t"/>
            <w10:wrap type="none"/>
            <w10:anchorlock/>
          </v:shape>
          <o:OLEObject Type="Embed" ProgID="Equation.DSMT4" ShapeID="_x0000_i1192" DrawAspect="Content" ObjectID="_1468075887" r:id="rId304">
            <o:LockedField>false</o:LockedField>
          </o:OLEObject>
        </w:object>
      </w:r>
      <w:r>
        <w:t>，设线段</w:t>
      </w:r>
      <w:r>
        <w:rPr>
          <w:rFonts w:ascii="Times New Roman" w:hAnsi="Times New Roman" w:eastAsia="Times New Roman"/>
          <w:i/>
        </w:rPr>
        <w:t>AB</w:t>
      </w:r>
      <w:r>
        <w:t>的中点为</w:t>
      </w:r>
      <w:r>
        <w:rPr>
          <w:rFonts w:ascii="Times New Roman" w:hAnsi="Times New Roman" w:eastAsia="Times New Roman"/>
          <w:i/>
        </w:rPr>
        <w:t>D</w:t>
      </w:r>
      <w:r>
        <w:t>，求直线</w:t>
      </w:r>
      <w:r>
        <w:rPr>
          <w:rFonts w:ascii="Times New Roman" w:hAnsi="Times New Roman" w:eastAsia="Times New Roman"/>
          <w:i/>
        </w:rPr>
        <w:t>OD</w:t>
      </w:r>
      <w:r>
        <w:t>的方程；</w:t>
      </w:r>
    </w:p>
    <w:p w14:paraId="2699BA98">
      <w:pPr>
        <w:spacing w:line="360" w:lineRule="auto"/>
        <w:jc w:val="left"/>
        <w:textAlignment w:val="center"/>
      </w:pPr>
      <w:r>
        <w:t>（ⅱ）设直线</w:t>
      </w:r>
      <w:r>
        <w:rPr>
          <w:rFonts w:ascii="Times New Roman" w:hAnsi="Times New Roman" w:eastAsia="Times New Roman"/>
          <w:i/>
        </w:rPr>
        <w:t>l</w:t>
      </w:r>
      <w:r>
        <w:t>的方程为</w:t>
      </w:r>
      <w:r>
        <w:object>
          <v:shape id="_x0000_i1193" o:spt="75" alt="eqIdf23d29646155e27b172ecdf263e2d702" type="#_x0000_t75" style="height:11.45pt;width:21.95pt;" o:ole="t" filled="f" o:preferrelative="t" stroked="f" coordsize="21600,21600">
            <v:path/>
            <v:fill on="f" focussize="0,0"/>
            <v:stroke on="f" joinstyle="miter"/>
            <v:imagedata r:id="rId307" o:title="eqIdf23d29646155e27b172ecdf263e2d702"/>
            <o:lock v:ext="edit" aspectratio="t"/>
            <w10:wrap type="none"/>
            <w10:anchorlock/>
          </v:shape>
          <o:OLEObject Type="Embed" ProgID="Equation.DSMT4" ShapeID="_x0000_i1193" DrawAspect="Content" ObjectID="_1468075888" r:id="rId306">
            <o:LockedField>false</o:LockedField>
          </o:OLEObject>
        </w:object>
      </w:r>
      <w:r>
        <w:t>，且直线</w:t>
      </w:r>
      <w:r>
        <w:rPr>
          <w:rFonts w:ascii="Times New Roman" w:hAnsi="Times New Roman" w:eastAsia="Times New Roman"/>
          <w:i/>
        </w:rPr>
        <w:t>m</w:t>
      </w:r>
      <w:r>
        <w:t>与直线</w:t>
      </w:r>
      <w:r>
        <w:rPr>
          <w:rFonts w:ascii="Times New Roman" w:hAnsi="Times New Roman" w:eastAsia="Times New Roman"/>
          <w:i/>
        </w:rPr>
        <w:t>l</w:t>
      </w:r>
      <w:r>
        <w:t>相交于点</w:t>
      </w:r>
      <w:r>
        <w:rPr>
          <w:rFonts w:ascii="Times New Roman" w:hAnsi="Times New Roman" w:eastAsia="Times New Roman"/>
          <w:i/>
        </w:rPr>
        <w:t>N</w:t>
      </w:r>
      <w:r>
        <w:t>，记</w:t>
      </w:r>
      <w:r>
        <w:rPr>
          <w:rFonts w:ascii="Times New Roman" w:hAnsi="Times New Roman" w:eastAsia="Times New Roman"/>
          <w:i/>
        </w:rPr>
        <w:t>MA</w:t>
      </w:r>
      <w:r>
        <w:t>，</w:t>
      </w:r>
      <w:r>
        <w:rPr>
          <w:rFonts w:ascii="Times New Roman" w:hAnsi="Times New Roman" w:eastAsia="Times New Roman"/>
          <w:i/>
        </w:rPr>
        <w:t>MN</w:t>
      </w:r>
      <w:r>
        <w:t>，</w:t>
      </w:r>
      <w:r>
        <w:rPr>
          <w:rFonts w:ascii="Times New Roman" w:hAnsi="Times New Roman" w:eastAsia="Times New Roman"/>
          <w:i/>
        </w:rPr>
        <w:t>MB</w:t>
      </w:r>
      <w:r>
        <w:t>的斜率分别为</w:t>
      </w:r>
      <w:r>
        <w:object>
          <v:shape id="_x0000_i1194" o:spt="75" alt="eqId6defc43285a40f7ccb74c1cc04265eba" type="#_x0000_t75" style="height:15.8pt;width:10.55pt;" o:ole="t" filled="f" o:preferrelative="t" stroked="f" coordsize="21600,21600">
            <v:path/>
            <v:fill on="f" focussize="0,0"/>
            <v:stroke on="f" joinstyle="miter"/>
            <v:imagedata r:id="rId309" o:title="eqId6defc43285a40f7ccb74c1cc04265eba"/>
            <o:lock v:ext="edit" aspectratio="t"/>
            <w10:wrap type="none"/>
            <w10:anchorlock/>
          </v:shape>
          <o:OLEObject Type="Embed" ProgID="Equation.DSMT4" ShapeID="_x0000_i1194" DrawAspect="Content" ObjectID="_1468075889" r:id="rId308">
            <o:LockedField>false</o:LockedField>
          </o:OLEObject>
        </w:object>
      </w:r>
      <w:r>
        <w:t>，</w:t>
      </w:r>
      <w:r>
        <w:object>
          <v:shape id="_x0000_i1195" o:spt="75" alt="eqId423b7ae39db552e60ee8b1d27312306f" type="#_x0000_t75" style="height:15.8pt;width:11.4pt;" o:ole="t" filled="f" o:preferrelative="t" stroked="f" coordsize="21600,21600">
            <v:path/>
            <v:fill on="f" focussize="0,0"/>
            <v:stroke on="f" joinstyle="miter"/>
            <v:imagedata r:id="rId311" o:title="eqId423b7ae39db552e60ee8b1d27312306f"/>
            <o:lock v:ext="edit" aspectratio="t"/>
            <w10:wrap type="none"/>
            <w10:anchorlock/>
          </v:shape>
          <o:OLEObject Type="Embed" ProgID="Equation.DSMT4" ShapeID="_x0000_i1195" DrawAspect="Content" ObjectID="_1468075890" r:id="rId310">
            <o:LockedField>false</o:LockedField>
          </o:OLEObject>
        </w:object>
      </w:r>
      <w:r>
        <w:t>，</w:t>
      </w:r>
      <w:r>
        <w:object>
          <v:shape id="_x0000_i1196" o:spt="75" alt="eqIddbf434334b09cc0fdd4e86e84e6ceb00" type="#_x0000_t75" style="height:16.15pt;width:11.4pt;" o:ole="t" filled="f" o:preferrelative="t" stroked="f" coordsize="21600,21600">
            <v:path/>
            <v:fill on="f" focussize="0,0"/>
            <v:stroke on="f" joinstyle="miter"/>
            <v:imagedata r:id="rId313" o:title="eqIddbf434334b09cc0fdd4e86e84e6ceb00"/>
            <o:lock v:ext="edit" aspectratio="t"/>
            <w10:wrap type="none"/>
            <w10:anchorlock/>
          </v:shape>
          <o:OLEObject Type="Embed" ProgID="Equation.DSMT4" ShapeID="_x0000_i1196" DrawAspect="Content" ObjectID="_1468075891" r:id="rId312">
            <o:LockedField>false</o:LockedField>
          </o:OLEObject>
        </w:object>
      </w:r>
      <w:r>
        <w:t>，证明：</w:t>
      </w:r>
      <w:r>
        <w:object>
          <v:shape id="_x0000_i1197" o:spt="75" alt="eqId6defc43285a40f7ccb74c1cc04265eba" type="#_x0000_t75" style="height:15.8pt;width:10.55pt;" o:ole="t" filled="f" o:preferrelative="t" stroked="f" coordsize="21600,21600">
            <v:path/>
            <v:fill on="f" focussize="0,0"/>
            <v:stroke on="f" joinstyle="miter"/>
            <v:imagedata r:id="rId309" o:title="eqId6defc43285a40f7ccb74c1cc04265eba"/>
            <o:lock v:ext="edit" aspectratio="t"/>
            <w10:wrap type="none"/>
            <w10:anchorlock/>
          </v:shape>
          <o:OLEObject Type="Embed" ProgID="Equation.DSMT4" ShapeID="_x0000_i1197" DrawAspect="Content" ObjectID="_1468075892" r:id="rId314">
            <o:LockedField>false</o:LockedField>
          </o:OLEObject>
        </w:object>
      </w:r>
      <w:r>
        <w:t>，</w:t>
      </w:r>
      <w:r>
        <w:object>
          <v:shape id="_x0000_i1198" o:spt="75" alt="eqId423b7ae39db552e60ee8b1d27312306f" type="#_x0000_t75" style="height:15.8pt;width:11.4pt;" o:ole="t" filled="f" o:preferrelative="t" stroked="f" coordsize="21600,21600">
            <v:path/>
            <v:fill on="f" focussize="0,0"/>
            <v:stroke on="f" joinstyle="miter"/>
            <v:imagedata r:id="rId311" o:title="eqId423b7ae39db552e60ee8b1d27312306f"/>
            <o:lock v:ext="edit" aspectratio="t"/>
            <w10:wrap type="none"/>
            <w10:anchorlock/>
          </v:shape>
          <o:OLEObject Type="Embed" ProgID="Equation.DSMT4" ShapeID="_x0000_i1198" DrawAspect="Content" ObjectID="_1468075893" r:id="rId315">
            <o:LockedField>false</o:LockedField>
          </o:OLEObject>
        </w:object>
      </w:r>
      <w:r>
        <w:t>，</w:t>
      </w:r>
      <w:r>
        <w:object>
          <v:shape id="_x0000_i1199" o:spt="75" alt="eqIddbf434334b09cc0fdd4e86e84e6ceb00" type="#_x0000_t75" style="height:16.15pt;width:11.4pt;" o:ole="t" filled="f" o:preferrelative="t" stroked="f" coordsize="21600,21600">
            <v:path/>
            <v:fill on="f" focussize="0,0"/>
            <v:stroke on="f" joinstyle="miter"/>
            <v:imagedata r:id="rId313" o:title="eqIddbf434334b09cc0fdd4e86e84e6ceb00"/>
            <o:lock v:ext="edit" aspectratio="t"/>
            <w10:wrap type="none"/>
            <w10:anchorlock/>
          </v:shape>
          <o:OLEObject Type="Embed" ProgID="Equation.DSMT4" ShapeID="_x0000_i1199" DrawAspect="Content" ObjectID="_1468075894" r:id="rId316">
            <o:LockedField>false</o:LockedField>
          </o:OLEObject>
        </w:object>
      </w:r>
      <w:r>
        <w:t>成等差数列．</w:t>
      </w:r>
    </w:p>
    <w:p w14:paraId="62D474F5">
      <w:pPr>
        <w:spacing w:line="360" w:lineRule="auto"/>
        <w:jc w:val="left"/>
        <w:textAlignment w:val="center"/>
      </w:pPr>
    </w:p>
    <w:p w14:paraId="39C91EBC">
      <w:pPr>
        <w:widowControl/>
        <w:spacing w:line="377" w:lineRule="auto"/>
        <w:ind w:firstLine="420" w:firstLineChars="200"/>
        <w:jc w:val="left"/>
        <w:textAlignment w:val="center"/>
        <w:rPr>
          <w:szCs w:val="21"/>
        </w:rPr>
      </w:pPr>
    </w:p>
    <w:p w14:paraId="093FA2D6">
      <w:pPr>
        <w:rPr>
          <w:rFonts w:ascii="Times New Roman" w:hAnsi="Times New Roman"/>
        </w:rPr>
      </w:pPr>
    </w:p>
    <w:sectPr>
      <w:headerReference r:id="rId3" w:type="default"/>
      <w:footerReference r:id="rId5" w:type="default"/>
      <w:headerReference r:id="rId4" w:type="even"/>
      <w:footerReference r:id="rId6" w:type="even"/>
      <w:pgSz w:w="23814" w:h="16839" w:orient="landscape"/>
      <w:pgMar w:top="1134" w:right="1134" w:bottom="1134" w:left="1134" w:header="851" w:footer="992" w:gutter="1418"/>
      <w:cols w:space="425" w:num="2" w:sep="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Cambria">
    <w:panose1 w:val="02040803050406030204"/>
    <w:charset w:val="00"/>
    <w:family w:val="roman"/>
    <w:pitch w:val="default"/>
    <w:sig w:usb0="A00002EF" w:usb1="4000004B" w:usb2="00000000" w:usb3="00000000" w:csb0="2000019F" w:csb1="00000000"/>
  </w:font>
  <w:font w:name="Courier New">
    <w:panose1 w:val="02070409020205090404"/>
    <w:charset w:val="00"/>
    <w:family w:val="modern"/>
    <w:pitch w:val="default"/>
    <w:sig w:usb0="00000A87" w:usb1="00000000" w:usb2="00000000"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微软雅黑">
    <w:panose1 w:val="020B0703020204020201"/>
    <w:charset w:val="86"/>
    <w:family w:val="swiss"/>
    <w:pitch w:val="default"/>
    <w:sig w:usb0="80000287" w:usb1="0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C16B8">
    <w:pPr>
      <w:jc w:val="center"/>
      <w:textAlignment w:val="center"/>
      <w:rPr>
        <w:color w:val="000000"/>
        <w:szCs w:val="21"/>
      </w:rPr>
    </w:pPr>
  </w:p>
  <w:p w14:paraId="49DB613D">
    <w:pPr>
      <w:pStyle w:val="55"/>
      <w:ind w:firstLine="3780" w:firstLineChars="2100"/>
      <w:rPr>
        <w:rFonts w:ascii="Times New Roman" w:hAnsi="Times New Roman"/>
      </w:rPr>
    </w:pPr>
    <w:r>
      <w:rPr>
        <w:rFonts w:ascii="Times New Roman" w:hAnsi="Times New Roman"/>
      </w:rPr>
      <w:t>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页）</w:t>
    </w:r>
  </w:p>
  <w:p w14:paraId="5BF9AE31">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6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6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7E148">
    <w:pPr>
      <w:jc w:val="center"/>
      <w:textAlignment w:val="center"/>
      <w:rPr>
        <w:color w:val="000000"/>
        <w:szCs w:val="21"/>
      </w:rPr>
    </w:pPr>
  </w:p>
  <w:p w14:paraId="4DA4AA1E">
    <w:pPr>
      <w:pStyle w:val="55"/>
      <w:ind w:firstLine="4140" w:firstLineChars="2300"/>
      <w:rPr>
        <w:rFonts w:ascii="Times New Roman" w:hAnsi="Times New Roman"/>
      </w:rPr>
    </w:pPr>
    <w:r>
      <w:rPr>
        <w:rFonts w:ascii="Times New Roman" w:hAnsi="Times New Roman"/>
      </w:rPr>
      <w:pict>
        <v:shape id="文本框 77" o:spid="_x0000_s2067" o:spt="202" type="#_x0000_t202" style="position:absolute;left:0pt;margin-left:1066.6pt;margin-top:-0.45pt;height:60.75pt;width:32.25pt;z-index:251659264;mso-width-relative:page;mso-height-relative:page;" fillcolor="#5A5A5A" filled="t" coordsize="21600,21600">
          <v:path/>
          <v:fill on="t" focussize="0,0"/>
          <v:stroke joinstyle="miter"/>
          <v:imagedata o:title=""/>
          <o:lock v:ext="edit"/>
          <v:textbox>
            <w:txbxContent>
              <w:p w14:paraId="3F926A5F"/>
            </w:txbxContent>
          </v:textbox>
        </v:shape>
      </w:pict>
    </w:r>
    <w:r>
      <w:rPr>
        <w:rFonts w:hint="eastAsia" w:ascii="Times New Roman" w:hAnsi="Times New Roman"/>
      </w:rPr>
      <w:t>试题</w:t>
    </w:r>
    <w:r>
      <w:rPr>
        <w:rFonts w:ascii="Times New Roman" w:hAnsi="Times New Roman"/>
      </w:rPr>
      <w:t xml:space="preserve">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2</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 xml:space="preserve">页）                                                                                    </w:t>
    </w:r>
    <w:r>
      <w:rPr>
        <w:rFonts w:hint="eastAsia" w:ascii="Times New Roman" w:hAnsi="Times New Roman"/>
      </w:rPr>
      <w:t xml:space="preserve">  </w:t>
    </w:r>
    <w:r>
      <w:rPr>
        <w:rFonts w:ascii="Times New Roman" w:hAnsi="Times New Roman"/>
      </w:rPr>
      <w:t xml:space="preserve"> 试题 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instrText xml:space="preserve">2</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Pr>
        <w:rFonts w:ascii="Times New Roman" w:hAnsi="Times New Roman"/>
      </w:rPr>
      <w:instrText xml:space="preserve">3</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r>
      <w:rPr>
        <w:rFonts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BCDCF">
    <w:pPr>
      <w:jc w:val="right"/>
    </w:pPr>
    <w:r>
      <w:pict>
        <v:group id="组合 70" o:spid="_x0000_s2057" o:spt="203" style="position:absolute;left:0pt;margin-left:-124.6pt;margin-top:-16.3pt;height:840.75pt;width:96.75pt;z-index:251659264;mso-width-relative:page;mso-height-relative:page;" coordorigin="60,30" coordsize="1935,16815">
          <o:lock v:ext="edit"/>
          <v:group id="组合 69" o:spid="_x0000_s2058" o:spt="203" style="position:absolute;left:60;top:30;height:16815;width:1935;" coordorigin="60,30" coordsize="1935,16815">
            <o:lock v:ext="edit"/>
            <v:shape id="文本框 63" o:spid="_x0000_s2059" o:spt="202" type="#_x0000_t202" style="position:absolute;left:1350;top:30;height:16815;width:645;" coordsize="21600,21600">
              <v:path/>
              <v:fill focussize="0,0"/>
              <v:stroke joinstyle="miter"/>
              <v:imagedata o:title=""/>
              <o:lock v:ext="edit"/>
              <v:textbox style="layout-flow:vertical;mso-layout-flow-alt:bottom-to-top;">
                <w:txbxContent>
                  <w:p w14:paraId="18F9160E">
                    <w:pPr>
                      <w:rPr>
                        <w:spacing w:val="13"/>
                      </w:rPr>
                    </w:pPr>
                    <w:r>
                      <w:rPr>
                        <w:rFonts w:hint="eastAsia"/>
                        <w:spacing w:val="13"/>
                      </w:rPr>
                      <w:t>………………○………………</w:t>
                    </w:r>
                    <w:r>
                      <w:rPr>
                        <w:spacing w:val="13"/>
                      </w:rPr>
                      <w:t>内</w:t>
                    </w:r>
                    <w:r>
                      <w:rPr>
                        <w:rFonts w:hint="eastAsia"/>
                        <w:spacing w:val="13"/>
                      </w:rPr>
                      <w:t>………………○………………装………………○………………订………………○………………</w:t>
                    </w:r>
                    <w:r>
                      <w:rPr>
                        <w:spacing w:val="13"/>
                      </w:rPr>
                      <w:t>线</w:t>
                    </w:r>
                    <w:r>
                      <w:rPr>
                        <w:rFonts w:hint="eastAsia"/>
                        <w:spacing w:val="13"/>
                      </w:rPr>
                      <w:t>………………○………………</w:t>
                    </w:r>
                  </w:p>
                </w:txbxContent>
              </v:textbox>
            </v:shape>
            <v:shape id="文本框 64" o:spid="_x0000_s2060" o:spt="202" type="#_x0000_t202" style="position:absolute;left:60;top:30;height:16815;width:645;" coordsize="21600,21600">
              <v:path/>
              <v:fill focussize="0,0"/>
              <v:stroke joinstyle="miter"/>
              <v:imagedata o:title=""/>
              <o:lock v:ext="edit"/>
              <v:textbox style="layout-flow:vertical;mso-layout-flow-alt:bottom-to-top;">
                <w:txbxContent>
                  <w:p w14:paraId="4F670895">
                    <w:pPr>
                      <w:rPr>
                        <w:spacing w:val="13"/>
                      </w:rPr>
                    </w:pPr>
                    <w:r>
                      <w:rPr>
                        <w:rFonts w:hint="eastAsia"/>
                        <w:spacing w:val="13"/>
                      </w:rPr>
                      <w:t>………………○………………外………………○………………装………………○………………订………………○………………</w:t>
                    </w:r>
                    <w:r>
                      <w:rPr>
                        <w:spacing w:val="13"/>
                      </w:rPr>
                      <w:t>线</w:t>
                    </w:r>
                    <w:r>
                      <w:rPr>
                        <w:rFonts w:hint="eastAsia"/>
                        <w:spacing w:val="13"/>
                      </w:rPr>
                      <w:t>………………○………………</w:t>
                    </w:r>
                  </w:p>
                </w:txbxContent>
              </v:textbox>
            </v:shape>
            <v:shape id="文本框 65" o:spid="_x0000_s2061" o:spt="202" type="#_x0000_t202" style="position:absolute;left:705;top:1140;height:14475;width:645;" fillcolor="#D8D8D8" filled="t" coordsize="21600,21600">
              <v:path/>
              <v:fill on="t" focussize="0,0"/>
              <v:stroke joinstyle="miter"/>
              <v:imagedata o:title=""/>
              <o:lock v:ext="edit"/>
              <v:textbox style="layout-flow:vertical;mso-layout-flow-alt:bottom-to-top;">
                <w:txbxContent>
                  <w:p w14:paraId="64904B96">
                    <w:pPr>
                      <w:rPr>
                        <w:rFonts w:ascii="Times New Roman" w:hAnsi="Times New Roman"/>
                        <w:spacing w:val="13"/>
                      </w:rPr>
                    </w:pPr>
                    <w:r>
                      <w:rPr>
                        <w:rFonts w:ascii="Times New Roman" w:hAnsi="Times New Roman"/>
                        <w:spacing w:val="13"/>
                      </w:rPr>
                      <w:t>…             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hint="eastAsia" w:ascii="Times New Roman" w:hAnsi="Times New Roman"/>
                        <w:spacing w:val="13"/>
                        <w:u w:val="single"/>
                      </w:rPr>
                      <w:t>______________________</w:t>
                    </w:r>
                  </w:p>
                </w:txbxContent>
              </v:textbox>
            </v:shape>
            <v:shape id="文本框 67" o:spid="_x0000_s2062" o:spt="202" type="#_x0000_t202" style="position:absolute;left:705;top:30;height:1110;width:645;" fillcolor="#5A5A5A" filled="t" coordsize="21600,21600">
              <v:path/>
              <v:fill on="t" focussize="0,0"/>
              <v:stroke joinstyle="miter"/>
              <v:imagedata o:title=""/>
              <o:lock v:ext="edit"/>
              <v:textbox>
                <w:txbxContent>
                  <w:p w14:paraId="4F7B1C77"/>
                </w:txbxContent>
              </v:textbox>
            </v:shape>
          </v:group>
          <v:shape id="文本框 68" o:spid="_x0000_s2063" o:spt="202" type="#_x0000_t202" style="position:absolute;left:705;top:15630;height:1215;width:645;" fillcolor="#5A5A5A" filled="t" coordsize="21600,21600">
            <v:path/>
            <v:fill on="t" focussize="0,0"/>
            <v:stroke joinstyle="miter"/>
            <v:imagedata o:title=""/>
            <o:lock v:ext="edit"/>
            <v:textbox>
              <w:txbxContent>
                <w:p w14:paraId="488B86CC"/>
              </w:txbxContent>
            </v:textbox>
          </v:shape>
        </v:group>
      </w:pict>
    </w:r>
    <w:r>
      <w:tab/>
    </w:r>
    <w:r>
      <w:tab/>
    </w:r>
    <w:r>
      <w:tab/>
    </w:r>
    <w:r>
      <w:tab/>
    </w:r>
  </w:p>
  <w:p w14:paraId="5D54E7DA">
    <w:pPr>
      <w:pBdr>
        <w:bottom w:val="none" w:color="auto" w:sz="0" w:space="1"/>
      </w:pBdr>
      <w:snapToGrid w:val="0"/>
      <w:rPr>
        <w:rFonts w:ascii="Times New Roman" w:hAnsi="Times New Roman"/>
        <w:kern w:val="0"/>
        <w:sz w:val="2"/>
        <w:szCs w:val="2"/>
      </w:rPr>
    </w:pPr>
    <w:r>
      <w:pict>
        <v:shape id="图片 4" o:spid="_x0000_s2065"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02"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8FA31">
    <w:r>
      <w:pict>
        <v:group id="组合 78" o:spid="_x0000_s2049" o:spt="203" style="position:absolute;left:0pt;margin-left:1066.6pt;margin-top:-16.8pt;height:840.75pt;width:64.5pt;z-index:251662336;mso-width-relative:page;mso-height-relative:page;" coordorigin="22466,5" coordsize="1290,16815">
          <o:lock v:ext="edit"/>
          <v:shape id="文本框 73" o:spid="_x0000_s2051" o:spt="202" type="#_x0000_t202" style="position:absolute;left:23111;top:5;height:16815;width:645;" coordsize="21600,21600">
            <v:path/>
            <v:fill focussize="0,0"/>
            <v:stroke joinstyle="miter"/>
            <v:imagedata o:title=""/>
            <o:lock v:ext="edit"/>
            <v:textbox style="layout-flow:vertical;">
              <w:txbxContent>
                <w:p w14:paraId="55A402B1">
                  <w:pPr>
                    <w:rPr>
                      <w:spacing w:val="13"/>
                    </w:rPr>
                  </w:pPr>
                  <w:r>
                    <w:rPr>
                      <w:rFonts w:hint="eastAsia"/>
                      <w:spacing w:val="13"/>
                    </w:rPr>
                    <w:t>………………○………………外………………○………………装………………○………………订………………○………………</w:t>
                  </w:r>
                  <w:r>
                    <w:rPr>
                      <w:spacing w:val="13"/>
                    </w:rPr>
                    <w:t>线</w:t>
                  </w:r>
                  <w:r>
                    <w:rPr>
                      <w:rFonts w:hint="eastAsia"/>
                      <w:spacing w:val="13"/>
                    </w:rPr>
                    <w:t>………………○………………</w:t>
                  </w:r>
                </w:p>
              </w:txbxContent>
            </v:textbox>
          </v:shape>
          <v:shape id="文本框 76" o:spid="_x0000_s2052" o:spt="202" type="#_x0000_t202" style="position:absolute;left:22466;top:5;height:1110;width:645;" fillcolor="#5A5A5A" filled="t" coordsize="21600,21600">
            <v:path/>
            <v:fill on="t" focussize="0,0"/>
            <v:stroke joinstyle="miter"/>
            <v:imagedata o:title=""/>
            <o:lock v:ext="edit"/>
            <v:textbox>
              <w:txbxContent>
                <w:p w14:paraId="4469A4E7"/>
              </w:txbxContent>
            </v:textbox>
          </v:shape>
        </v:group>
      </w:pict>
    </w:r>
    <w:r>
      <w:pict>
        <v:group id="组合 79" o:spid="_x0000_s2053" o:spt="203" style="position:absolute;left:0pt;margin-left:1034.35pt;margin-top:-16.05pt;height:840.75pt;width:32.25pt;z-index:251660288;mso-width-relative:page;mso-height-relative:page;" coordorigin="21821,5" coordsize="645,16815">
          <o:lock v:ext="edit"/>
          <v:shape id="文本框 74" o:spid="_x0000_s2054" o:spt="202" type="#_x0000_t202" style="position:absolute;left:21821;top:5;height:16815;width:645;" coordsize="21600,21600">
            <v:path/>
            <v:fill focussize="0,0"/>
            <v:stroke joinstyle="miter"/>
            <v:imagedata o:title=""/>
            <o:lock v:ext="edit"/>
            <v:textbox style="layout-flow:vertical;">
              <w:txbxContent>
                <w:p w14:paraId="0EF2C050">
                  <w:pPr>
                    <w:rPr>
                      <w:spacing w:val="13"/>
                    </w:rPr>
                  </w:pPr>
                  <w:r>
                    <w:rPr>
                      <w:rFonts w:hint="eastAsia"/>
                      <w:spacing w:val="13"/>
                    </w:rPr>
                    <w:t>………………○………………内………………○………………装………………○………………订………………○………………</w:t>
                  </w:r>
                  <w:r>
                    <w:rPr>
                      <w:spacing w:val="13"/>
                    </w:rPr>
                    <w:t>线</w:t>
                  </w:r>
                  <w:r>
                    <w:rPr>
                      <w:rFonts w:hint="eastAsia"/>
                      <w:spacing w:val="13"/>
                    </w:rPr>
                    <w:t>………………○………………</w:t>
                  </w:r>
                </w:p>
              </w:txbxContent>
            </v:textbox>
          </v:shape>
        </v:group>
      </w:pict>
    </w:r>
    <w:r>
      <w:pict>
        <v:group id="组合 80" o:spid="_x0000_s2055" o:spt="203" style="position:absolute;left:0pt;margin-left:1066.6pt;margin-top:39.45pt;height:723.75pt;width:32.25pt;z-index:251661312;mso-width-relative:page;mso-height-relative:page;" coordorigin="22466,1115" coordsize="645,14475">
          <o:lock v:ext="edit"/>
          <v:shape id="文本框 75" o:spid="_x0000_s2056" o:spt="202" type="#_x0000_t202" style="position:absolute;left:22466;top:1115;height:14475;width:645;" fillcolor="#D8D8D8" filled="t" coordsize="21600,21600">
            <v:path/>
            <v:fill on="t" focussize="0,0"/>
            <v:stroke joinstyle="miter"/>
            <v:imagedata o:title=""/>
            <o:lock v:ext="edit"/>
            <v:textbox style="layout-flow:vertical;">
              <w:txbxContent>
                <w:p w14:paraId="0E5E7C6B">
                  <w:pPr>
                    <w:ind w:firstLine="944" w:firstLineChars="400"/>
                    <w:rPr>
                      <w:rFonts w:ascii="Times New Roman" w:hAnsi="Times New Roman"/>
                      <w:spacing w:val="13"/>
                    </w:rPr>
                  </w:pPr>
                  <w:r>
                    <w:rPr>
                      <w:rFonts w:ascii="Times New Roman" w:hAnsi="Times New Roman"/>
                      <w:spacing w:val="13"/>
                    </w:rPr>
                    <w:t xml:space="preserve">             </w:t>
                  </w:r>
                  <w:r>
                    <w:rPr>
                      <w:rFonts w:hint="eastAsia" w:ascii="Times New Roman" w:hAnsi="Times New Roman"/>
                      <w:spacing w:val="400"/>
                    </w:rPr>
                    <w:t>此卷只装订</w:t>
                  </w:r>
                  <w:r>
                    <w:rPr>
                      <w:rFonts w:ascii="Times New Roman" w:hAnsi="Times New Roman"/>
                      <w:spacing w:val="400"/>
                    </w:rPr>
                    <w:t>不密封</w:t>
                  </w:r>
                </w:p>
              </w:txbxContent>
            </v:textbox>
          </v:shape>
        </v:group>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CA5D4"/>
    <w:multiLevelType w:val="singleLevel"/>
    <w:tmpl w:val="BEFCA5D4"/>
    <w:lvl w:ilvl="0" w:tentative="0">
      <w:start w:val="1"/>
      <w:numFmt w:val="upperLetter"/>
      <w:suff w:val="nothing"/>
      <w:lvlText w:val="%1．"/>
      <w:lvlJc w:val="left"/>
    </w:lvl>
  </w:abstractNum>
  <w:abstractNum w:abstractNumId="1">
    <w:nsid w:val="FFFFFF7C"/>
    <w:multiLevelType w:val="singleLevel"/>
    <w:tmpl w:val="FFFFFF7C"/>
    <w:lvl w:ilvl="0" w:tentative="0">
      <w:start w:val="1"/>
      <w:numFmt w:val="decimal"/>
      <w:pStyle w:val="65"/>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num w:numId="1">
    <w:abstractNumId w:val="4"/>
  </w:num>
  <w:num w:numId="2">
    <w:abstractNumId w:val="6"/>
  </w:num>
  <w:num w:numId="3">
    <w:abstractNumId w:val="9"/>
  </w:num>
  <w:num w:numId="4">
    <w:abstractNumId w:val="10"/>
  </w:num>
  <w:num w:numId="5">
    <w:abstractNumId w:val="7"/>
  </w:num>
  <w:num w:numId="6">
    <w:abstractNumId w:val="3"/>
  </w:num>
  <w:num w:numId="7">
    <w:abstractNumId w:val="8"/>
  </w:num>
  <w:num w:numId="8">
    <w:abstractNumId w:val="5"/>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mirrorMargins w:val="1"/>
  <w:bordersDoNotSurroundHeader w:val="1"/>
  <w:bordersDoNotSurroundFooter w:val="1"/>
  <w:doNotTrackMove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GNjMjdlMmM4MTUwY2Q5YmE2NGU4YjhmMTdjOWQxOGQifQ=="/>
  </w:docVars>
  <w:rsids>
    <w:rsidRoot w:val="00B85E42"/>
    <w:rsid w:val="00000451"/>
    <w:rsid w:val="0000125F"/>
    <w:rsid w:val="0000154A"/>
    <w:rsid w:val="0000163D"/>
    <w:rsid w:val="00002A1D"/>
    <w:rsid w:val="000042A8"/>
    <w:rsid w:val="00004BD7"/>
    <w:rsid w:val="000058DD"/>
    <w:rsid w:val="000063F2"/>
    <w:rsid w:val="000120CF"/>
    <w:rsid w:val="00013496"/>
    <w:rsid w:val="0001622A"/>
    <w:rsid w:val="000166EE"/>
    <w:rsid w:val="00016873"/>
    <w:rsid w:val="00023220"/>
    <w:rsid w:val="000253FC"/>
    <w:rsid w:val="000254E1"/>
    <w:rsid w:val="00030C5C"/>
    <w:rsid w:val="000315AF"/>
    <w:rsid w:val="00033092"/>
    <w:rsid w:val="000354A0"/>
    <w:rsid w:val="00037045"/>
    <w:rsid w:val="00040A7C"/>
    <w:rsid w:val="00042027"/>
    <w:rsid w:val="00043A89"/>
    <w:rsid w:val="00046A02"/>
    <w:rsid w:val="00050772"/>
    <w:rsid w:val="00050AF3"/>
    <w:rsid w:val="00052927"/>
    <w:rsid w:val="00053DD1"/>
    <w:rsid w:val="00054690"/>
    <w:rsid w:val="00054798"/>
    <w:rsid w:val="00054F56"/>
    <w:rsid w:val="000552AA"/>
    <w:rsid w:val="00062EC6"/>
    <w:rsid w:val="00063899"/>
    <w:rsid w:val="000638D4"/>
    <w:rsid w:val="00065ABA"/>
    <w:rsid w:val="00066830"/>
    <w:rsid w:val="00070431"/>
    <w:rsid w:val="00073395"/>
    <w:rsid w:val="00073D6D"/>
    <w:rsid w:val="00073F57"/>
    <w:rsid w:val="000767D9"/>
    <w:rsid w:val="0007705C"/>
    <w:rsid w:val="00083DBD"/>
    <w:rsid w:val="00086215"/>
    <w:rsid w:val="00087980"/>
    <w:rsid w:val="00092704"/>
    <w:rsid w:val="00093326"/>
    <w:rsid w:val="000935A1"/>
    <w:rsid w:val="00097048"/>
    <w:rsid w:val="000A0F7F"/>
    <w:rsid w:val="000A13AC"/>
    <w:rsid w:val="000A4B44"/>
    <w:rsid w:val="000A679A"/>
    <w:rsid w:val="000A7A68"/>
    <w:rsid w:val="000B2275"/>
    <w:rsid w:val="000B4F35"/>
    <w:rsid w:val="000B6018"/>
    <w:rsid w:val="000B6C7C"/>
    <w:rsid w:val="000C2AA7"/>
    <w:rsid w:val="000C6DEF"/>
    <w:rsid w:val="000D2ABE"/>
    <w:rsid w:val="000D630E"/>
    <w:rsid w:val="000D66D0"/>
    <w:rsid w:val="000D6FF2"/>
    <w:rsid w:val="000D70A5"/>
    <w:rsid w:val="000E0370"/>
    <w:rsid w:val="000E05AC"/>
    <w:rsid w:val="000E1DA7"/>
    <w:rsid w:val="000E4FF9"/>
    <w:rsid w:val="000E60AB"/>
    <w:rsid w:val="000E7739"/>
    <w:rsid w:val="000E7A52"/>
    <w:rsid w:val="000F2C80"/>
    <w:rsid w:val="000F555B"/>
    <w:rsid w:val="000F63DA"/>
    <w:rsid w:val="000F7AC3"/>
    <w:rsid w:val="001026E3"/>
    <w:rsid w:val="0010498F"/>
    <w:rsid w:val="00105A04"/>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6B68"/>
    <w:rsid w:val="001700B1"/>
    <w:rsid w:val="001742BC"/>
    <w:rsid w:val="00175C6A"/>
    <w:rsid w:val="00177B2C"/>
    <w:rsid w:val="00182AFA"/>
    <w:rsid w:val="00183F20"/>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386E"/>
    <w:rsid w:val="001C4B81"/>
    <w:rsid w:val="001C72B1"/>
    <w:rsid w:val="001D09A0"/>
    <w:rsid w:val="001E0D25"/>
    <w:rsid w:val="001E165B"/>
    <w:rsid w:val="001E17F7"/>
    <w:rsid w:val="001E29B6"/>
    <w:rsid w:val="001E4B29"/>
    <w:rsid w:val="001E505A"/>
    <w:rsid w:val="001E6969"/>
    <w:rsid w:val="001F0536"/>
    <w:rsid w:val="001F10D4"/>
    <w:rsid w:val="001F5CBE"/>
    <w:rsid w:val="001F6C12"/>
    <w:rsid w:val="001F7B25"/>
    <w:rsid w:val="00201D18"/>
    <w:rsid w:val="002034E8"/>
    <w:rsid w:val="00206717"/>
    <w:rsid w:val="00207590"/>
    <w:rsid w:val="002119FE"/>
    <w:rsid w:val="002128A0"/>
    <w:rsid w:val="002137C8"/>
    <w:rsid w:val="002161F7"/>
    <w:rsid w:val="00217036"/>
    <w:rsid w:val="00217256"/>
    <w:rsid w:val="0021747D"/>
    <w:rsid w:val="002202F0"/>
    <w:rsid w:val="00220CB3"/>
    <w:rsid w:val="002303B4"/>
    <w:rsid w:val="002315C6"/>
    <w:rsid w:val="00236004"/>
    <w:rsid w:val="0023700A"/>
    <w:rsid w:val="002407A5"/>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1D5E"/>
    <w:rsid w:val="0027208C"/>
    <w:rsid w:val="002730FA"/>
    <w:rsid w:val="002746A4"/>
    <w:rsid w:val="0027546C"/>
    <w:rsid w:val="0027755A"/>
    <w:rsid w:val="002821EF"/>
    <w:rsid w:val="00283E22"/>
    <w:rsid w:val="00286A61"/>
    <w:rsid w:val="002872E4"/>
    <w:rsid w:val="002875EB"/>
    <w:rsid w:val="00290BD6"/>
    <w:rsid w:val="00292D29"/>
    <w:rsid w:val="0029379F"/>
    <w:rsid w:val="00294023"/>
    <w:rsid w:val="00295522"/>
    <w:rsid w:val="00296276"/>
    <w:rsid w:val="002A5B65"/>
    <w:rsid w:val="002B14BF"/>
    <w:rsid w:val="002B46AB"/>
    <w:rsid w:val="002B4EF1"/>
    <w:rsid w:val="002C115B"/>
    <w:rsid w:val="002C28B8"/>
    <w:rsid w:val="002C2E88"/>
    <w:rsid w:val="002C45C3"/>
    <w:rsid w:val="002C4B55"/>
    <w:rsid w:val="002C4D1B"/>
    <w:rsid w:val="002C4E96"/>
    <w:rsid w:val="002C6021"/>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5D7D"/>
    <w:rsid w:val="003152CF"/>
    <w:rsid w:val="00321C9C"/>
    <w:rsid w:val="003224DC"/>
    <w:rsid w:val="003249AB"/>
    <w:rsid w:val="00330F09"/>
    <w:rsid w:val="003315E0"/>
    <w:rsid w:val="003333C7"/>
    <w:rsid w:val="00334809"/>
    <w:rsid w:val="00334A2C"/>
    <w:rsid w:val="00334B6B"/>
    <w:rsid w:val="0033510E"/>
    <w:rsid w:val="00336CD5"/>
    <w:rsid w:val="0033778D"/>
    <w:rsid w:val="0034177D"/>
    <w:rsid w:val="00341BBA"/>
    <w:rsid w:val="00341FB1"/>
    <w:rsid w:val="003463D9"/>
    <w:rsid w:val="0034683A"/>
    <w:rsid w:val="00347182"/>
    <w:rsid w:val="0035016A"/>
    <w:rsid w:val="00351054"/>
    <w:rsid w:val="00355495"/>
    <w:rsid w:val="00355D57"/>
    <w:rsid w:val="00357ECE"/>
    <w:rsid w:val="00361682"/>
    <w:rsid w:val="0036392A"/>
    <w:rsid w:val="00366E9E"/>
    <w:rsid w:val="00370659"/>
    <w:rsid w:val="00375ECF"/>
    <w:rsid w:val="00376B88"/>
    <w:rsid w:val="00383A17"/>
    <w:rsid w:val="0038637E"/>
    <w:rsid w:val="0039186E"/>
    <w:rsid w:val="00392152"/>
    <w:rsid w:val="003B3B99"/>
    <w:rsid w:val="003B3E91"/>
    <w:rsid w:val="003B4EF8"/>
    <w:rsid w:val="003B525E"/>
    <w:rsid w:val="003B5BB5"/>
    <w:rsid w:val="003B6848"/>
    <w:rsid w:val="003B6983"/>
    <w:rsid w:val="003C365B"/>
    <w:rsid w:val="003C463B"/>
    <w:rsid w:val="003C5080"/>
    <w:rsid w:val="003C5A5F"/>
    <w:rsid w:val="003C5CFE"/>
    <w:rsid w:val="003D1162"/>
    <w:rsid w:val="003D4378"/>
    <w:rsid w:val="003D5353"/>
    <w:rsid w:val="003E19FD"/>
    <w:rsid w:val="003E252C"/>
    <w:rsid w:val="003E46BD"/>
    <w:rsid w:val="003E6B41"/>
    <w:rsid w:val="003E6D96"/>
    <w:rsid w:val="003F0920"/>
    <w:rsid w:val="003F23FD"/>
    <w:rsid w:val="003F3203"/>
    <w:rsid w:val="003F4116"/>
    <w:rsid w:val="003F4F1B"/>
    <w:rsid w:val="003F549E"/>
    <w:rsid w:val="003F7544"/>
    <w:rsid w:val="00400480"/>
    <w:rsid w:val="0040225A"/>
    <w:rsid w:val="00410877"/>
    <w:rsid w:val="004114FA"/>
    <w:rsid w:val="00411937"/>
    <w:rsid w:val="00412CBC"/>
    <w:rsid w:val="0041394D"/>
    <w:rsid w:val="00414A46"/>
    <w:rsid w:val="004151FC"/>
    <w:rsid w:val="00415943"/>
    <w:rsid w:val="004179A1"/>
    <w:rsid w:val="00422542"/>
    <w:rsid w:val="00422A86"/>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ADC"/>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81D5E"/>
    <w:rsid w:val="00482145"/>
    <w:rsid w:val="0048270F"/>
    <w:rsid w:val="004828B6"/>
    <w:rsid w:val="004834FF"/>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286"/>
    <w:rsid w:val="004C69D0"/>
    <w:rsid w:val="004D1A38"/>
    <w:rsid w:val="004D1D0C"/>
    <w:rsid w:val="004D3895"/>
    <w:rsid w:val="004D3E31"/>
    <w:rsid w:val="004D475E"/>
    <w:rsid w:val="004D57EF"/>
    <w:rsid w:val="004D6F40"/>
    <w:rsid w:val="004E48CC"/>
    <w:rsid w:val="004E4DDE"/>
    <w:rsid w:val="004E5293"/>
    <w:rsid w:val="004E5863"/>
    <w:rsid w:val="004E6418"/>
    <w:rsid w:val="004E75BC"/>
    <w:rsid w:val="004F420C"/>
    <w:rsid w:val="004F6A9F"/>
    <w:rsid w:val="005002CF"/>
    <w:rsid w:val="005020B1"/>
    <w:rsid w:val="005028CE"/>
    <w:rsid w:val="00505315"/>
    <w:rsid w:val="00505CE1"/>
    <w:rsid w:val="005079D2"/>
    <w:rsid w:val="00510E54"/>
    <w:rsid w:val="0051278B"/>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6E15"/>
    <w:rsid w:val="00582027"/>
    <w:rsid w:val="00582F89"/>
    <w:rsid w:val="0058353C"/>
    <w:rsid w:val="00583FA0"/>
    <w:rsid w:val="005917D8"/>
    <w:rsid w:val="00593194"/>
    <w:rsid w:val="00594903"/>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3D4A"/>
    <w:rsid w:val="005C4023"/>
    <w:rsid w:val="005C4CE6"/>
    <w:rsid w:val="005D1037"/>
    <w:rsid w:val="005D2978"/>
    <w:rsid w:val="005D5AFF"/>
    <w:rsid w:val="005D6978"/>
    <w:rsid w:val="005D7CD8"/>
    <w:rsid w:val="005E2457"/>
    <w:rsid w:val="005E27F6"/>
    <w:rsid w:val="005E4474"/>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49E0"/>
    <w:rsid w:val="00616C2B"/>
    <w:rsid w:val="00617771"/>
    <w:rsid w:val="00620387"/>
    <w:rsid w:val="006231B2"/>
    <w:rsid w:val="006236A9"/>
    <w:rsid w:val="006279E2"/>
    <w:rsid w:val="00627D39"/>
    <w:rsid w:val="006351EB"/>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70733"/>
    <w:rsid w:val="00672513"/>
    <w:rsid w:val="0067494C"/>
    <w:rsid w:val="00674B0C"/>
    <w:rsid w:val="006757B5"/>
    <w:rsid w:val="00676AFA"/>
    <w:rsid w:val="00683D45"/>
    <w:rsid w:val="00684A1F"/>
    <w:rsid w:val="0068598F"/>
    <w:rsid w:val="00686195"/>
    <w:rsid w:val="006876D9"/>
    <w:rsid w:val="00687F96"/>
    <w:rsid w:val="006927C7"/>
    <w:rsid w:val="006930CB"/>
    <w:rsid w:val="006934B8"/>
    <w:rsid w:val="00695EFF"/>
    <w:rsid w:val="00697846"/>
    <w:rsid w:val="006A0464"/>
    <w:rsid w:val="006A56F6"/>
    <w:rsid w:val="006A5817"/>
    <w:rsid w:val="006A7BA0"/>
    <w:rsid w:val="006B5192"/>
    <w:rsid w:val="006B616D"/>
    <w:rsid w:val="006C2A2F"/>
    <w:rsid w:val="006C2CE4"/>
    <w:rsid w:val="006C5CD4"/>
    <w:rsid w:val="006C7856"/>
    <w:rsid w:val="006C7F8E"/>
    <w:rsid w:val="006D3B2D"/>
    <w:rsid w:val="006D3E5E"/>
    <w:rsid w:val="006D3E9F"/>
    <w:rsid w:val="006D62E4"/>
    <w:rsid w:val="006D7750"/>
    <w:rsid w:val="006E0143"/>
    <w:rsid w:val="006E101C"/>
    <w:rsid w:val="006E17E6"/>
    <w:rsid w:val="006E18F8"/>
    <w:rsid w:val="006E1DE1"/>
    <w:rsid w:val="006E2169"/>
    <w:rsid w:val="006E3A31"/>
    <w:rsid w:val="006E524D"/>
    <w:rsid w:val="006E6672"/>
    <w:rsid w:val="006E6855"/>
    <w:rsid w:val="006F1D6D"/>
    <w:rsid w:val="006F5D98"/>
    <w:rsid w:val="00705053"/>
    <w:rsid w:val="00706B2A"/>
    <w:rsid w:val="0070702C"/>
    <w:rsid w:val="0070770A"/>
    <w:rsid w:val="007110EB"/>
    <w:rsid w:val="00711635"/>
    <w:rsid w:val="00714A59"/>
    <w:rsid w:val="007208DA"/>
    <w:rsid w:val="00720DF8"/>
    <w:rsid w:val="00723CB4"/>
    <w:rsid w:val="00724850"/>
    <w:rsid w:val="00724B0E"/>
    <w:rsid w:val="00724E08"/>
    <w:rsid w:val="00731265"/>
    <w:rsid w:val="0073334E"/>
    <w:rsid w:val="007375C6"/>
    <w:rsid w:val="00737BC4"/>
    <w:rsid w:val="00740D04"/>
    <w:rsid w:val="007455BF"/>
    <w:rsid w:val="00746081"/>
    <w:rsid w:val="00747721"/>
    <w:rsid w:val="00747A95"/>
    <w:rsid w:val="007533A9"/>
    <w:rsid w:val="00753479"/>
    <w:rsid w:val="00756662"/>
    <w:rsid w:val="00756E70"/>
    <w:rsid w:val="007576DB"/>
    <w:rsid w:val="00765EAD"/>
    <w:rsid w:val="00766824"/>
    <w:rsid w:val="007703DB"/>
    <w:rsid w:val="00770E9C"/>
    <w:rsid w:val="00771BED"/>
    <w:rsid w:val="007720F1"/>
    <w:rsid w:val="007720F3"/>
    <w:rsid w:val="00772581"/>
    <w:rsid w:val="00775015"/>
    <w:rsid w:val="00776939"/>
    <w:rsid w:val="007775D3"/>
    <w:rsid w:val="00777B57"/>
    <w:rsid w:val="00777DA7"/>
    <w:rsid w:val="00780A22"/>
    <w:rsid w:val="0078269A"/>
    <w:rsid w:val="007841C6"/>
    <w:rsid w:val="00785154"/>
    <w:rsid w:val="007874C0"/>
    <w:rsid w:val="00787C6A"/>
    <w:rsid w:val="00791D0A"/>
    <w:rsid w:val="00793203"/>
    <w:rsid w:val="007947D6"/>
    <w:rsid w:val="007967F0"/>
    <w:rsid w:val="007A0467"/>
    <w:rsid w:val="007A1324"/>
    <w:rsid w:val="007A3058"/>
    <w:rsid w:val="007A3ED0"/>
    <w:rsid w:val="007A5B90"/>
    <w:rsid w:val="007A5FF5"/>
    <w:rsid w:val="007B16A0"/>
    <w:rsid w:val="007B1775"/>
    <w:rsid w:val="007B5645"/>
    <w:rsid w:val="007B6A26"/>
    <w:rsid w:val="007B6EDB"/>
    <w:rsid w:val="007C0F2C"/>
    <w:rsid w:val="007C2049"/>
    <w:rsid w:val="007C56B1"/>
    <w:rsid w:val="007C6777"/>
    <w:rsid w:val="007D326B"/>
    <w:rsid w:val="007D33A8"/>
    <w:rsid w:val="007D65E1"/>
    <w:rsid w:val="007E760F"/>
    <w:rsid w:val="007F0B19"/>
    <w:rsid w:val="007F0F7D"/>
    <w:rsid w:val="007F15B0"/>
    <w:rsid w:val="007F26C1"/>
    <w:rsid w:val="007F347E"/>
    <w:rsid w:val="007F5C79"/>
    <w:rsid w:val="007F775D"/>
    <w:rsid w:val="008009ED"/>
    <w:rsid w:val="00801F09"/>
    <w:rsid w:val="00802185"/>
    <w:rsid w:val="0080229B"/>
    <w:rsid w:val="00803071"/>
    <w:rsid w:val="0080553B"/>
    <w:rsid w:val="00806BC0"/>
    <w:rsid w:val="00812E5D"/>
    <w:rsid w:val="0081379E"/>
    <w:rsid w:val="0081387C"/>
    <w:rsid w:val="00822139"/>
    <w:rsid w:val="008221CD"/>
    <w:rsid w:val="0082288C"/>
    <w:rsid w:val="008236F8"/>
    <w:rsid w:val="0082468A"/>
    <w:rsid w:val="00825EE6"/>
    <w:rsid w:val="0082612B"/>
    <w:rsid w:val="00831EA7"/>
    <w:rsid w:val="008341D0"/>
    <w:rsid w:val="008346A3"/>
    <w:rsid w:val="00836EE7"/>
    <w:rsid w:val="00837A25"/>
    <w:rsid w:val="00840FAF"/>
    <w:rsid w:val="0084227B"/>
    <w:rsid w:val="00843B58"/>
    <w:rsid w:val="00844E18"/>
    <w:rsid w:val="00852FC6"/>
    <w:rsid w:val="00855950"/>
    <w:rsid w:val="008559EF"/>
    <w:rsid w:val="008579F6"/>
    <w:rsid w:val="00857F6A"/>
    <w:rsid w:val="008606A7"/>
    <w:rsid w:val="00864A46"/>
    <w:rsid w:val="00867E62"/>
    <w:rsid w:val="0088309A"/>
    <w:rsid w:val="00886CD0"/>
    <w:rsid w:val="0088712D"/>
    <w:rsid w:val="00887B38"/>
    <w:rsid w:val="008902BF"/>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C189A"/>
    <w:rsid w:val="008C2304"/>
    <w:rsid w:val="008C27F7"/>
    <w:rsid w:val="008C76AC"/>
    <w:rsid w:val="008D284C"/>
    <w:rsid w:val="008E2AA7"/>
    <w:rsid w:val="008E3C32"/>
    <w:rsid w:val="008E6F6C"/>
    <w:rsid w:val="008E7AE4"/>
    <w:rsid w:val="008F09C8"/>
    <w:rsid w:val="008F1A9C"/>
    <w:rsid w:val="008F4914"/>
    <w:rsid w:val="008F5A2A"/>
    <w:rsid w:val="008F659C"/>
    <w:rsid w:val="008F7A9B"/>
    <w:rsid w:val="008F7AA7"/>
    <w:rsid w:val="00900514"/>
    <w:rsid w:val="00901982"/>
    <w:rsid w:val="00906982"/>
    <w:rsid w:val="00915796"/>
    <w:rsid w:val="009175F2"/>
    <w:rsid w:val="009209C5"/>
    <w:rsid w:val="00921DF6"/>
    <w:rsid w:val="009221B7"/>
    <w:rsid w:val="00923708"/>
    <w:rsid w:val="0092496A"/>
    <w:rsid w:val="00926A02"/>
    <w:rsid w:val="009278D4"/>
    <w:rsid w:val="00934F4E"/>
    <w:rsid w:val="0093793B"/>
    <w:rsid w:val="00940893"/>
    <w:rsid w:val="00942774"/>
    <w:rsid w:val="00942F8C"/>
    <w:rsid w:val="00943CB2"/>
    <w:rsid w:val="00945A62"/>
    <w:rsid w:val="00950336"/>
    <w:rsid w:val="009504F0"/>
    <w:rsid w:val="00950CFE"/>
    <w:rsid w:val="00951413"/>
    <w:rsid w:val="00960DBA"/>
    <w:rsid w:val="00961716"/>
    <w:rsid w:val="0096261E"/>
    <w:rsid w:val="00962656"/>
    <w:rsid w:val="00962776"/>
    <w:rsid w:val="00962857"/>
    <w:rsid w:val="00963E95"/>
    <w:rsid w:val="00965E7A"/>
    <w:rsid w:val="00966E13"/>
    <w:rsid w:val="00967FD0"/>
    <w:rsid w:val="00970F26"/>
    <w:rsid w:val="00971438"/>
    <w:rsid w:val="009726BB"/>
    <w:rsid w:val="009812D4"/>
    <w:rsid w:val="00981B07"/>
    <w:rsid w:val="009877CA"/>
    <w:rsid w:val="009911C5"/>
    <w:rsid w:val="00991260"/>
    <w:rsid w:val="0099207D"/>
    <w:rsid w:val="00992806"/>
    <w:rsid w:val="009933BC"/>
    <w:rsid w:val="00994A32"/>
    <w:rsid w:val="00995D99"/>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D0CA1"/>
    <w:rsid w:val="009D3612"/>
    <w:rsid w:val="009D39E5"/>
    <w:rsid w:val="009D6DFD"/>
    <w:rsid w:val="009F1266"/>
    <w:rsid w:val="00A004EC"/>
    <w:rsid w:val="00A02ED9"/>
    <w:rsid w:val="00A05393"/>
    <w:rsid w:val="00A060BB"/>
    <w:rsid w:val="00A06F2E"/>
    <w:rsid w:val="00A06FCF"/>
    <w:rsid w:val="00A157B7"/>
    <w:rsid w:val="00A15B0C"/>
    <w:rsid w:val="00A15EA9"/>
    <w:rsid w:val="00A2001B"/>
    <w:rsid w:val="00A22418"/>
    <w:rsid w:val="00A24772"/>
    <w:rsid w:val="00A272C2"/>
    <w:rsid w:val="00A32CD6"/>
    <w:rsid w:val="00A35905"/>
    <w:rsid w:val="00A36769"/>
    <w:rsid w:val="00A379D5"/>
    <w:rsid w:val="00A409B5"/>
    <w:rsid w:val="00A40A56"/>
    <w:rsid w:val="00A4206A"/>
    <w:rsid w:val="00A42AB5"/>
    <w:rsid w:val="00A42DC1"/>
    <w:rsid w:val="00A440B2"/>
    <w:rsid w:val="00A4666F"/>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2DC0"/>
    <w:rsid w:val="00A9323D"/>
    <w:rsid w:val="00A934A7"/>
    <w:rsid w:val="00A955C8"/>
    <w:rsid w:val="00A9582D"/>
    <w:rsid w:val="00A96F9F"/>
    <w:rsid w:val="00AA29CB"/>
    <w:rsid w:val="00AA6D27"/>
    <w:rsid w:val="00AB00F6"/>
    <w:rsid w:val="00AB1DF9"/>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9E"/>
    <w:rsid w:val="00AE3CBC"/>
    <w:rsid w:val="00AE57DF"/>
    <w:rsid w:val="00AE6C25"/>
    <w:rsid w:val="00AE76BA"/>
    <w:rsid w:val="00AF367B"/>
    <w:rsid w:val="00B01DC3"/>
    <w:rsid w:val="00B05E00"/>
    <w:rsid w:val="00B05F51"/>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7264"/>
    <w:rsid w:val="00B52C9C"/>
    <w:rsid w:val="00B536EE"/>
    <w:rsid w:val="00B537BF"/>
    <w:rsid w:val="00B566E2"/>
    <w:rsid w:val="00B60249"/>
    <w:rsid w:val="00B607AC"/>
    <w:rsid w:val="00B615B2"/>
    <w:rsid w:val="00B658D5"/>
    <w:rsid w:val="00B67207"/>
    <w:rsid w:val="00B70F87"/>
    <w:rsid w:val="00B716C3"/>
    <w:rsid w:val="00B72EE0"/>
    <w:rsid w:val="00B73043"/>
    <w:rsid w:val="00B74148"/>
    <w:rsid w:val="00B770F6"/>
    <w:rsid w:val="00B7757E"/>
    <w:rsid w:val="00B80298"/>
    <w:rsid w:val="00B80AD9"/>
    <w:rsid w:val="00B84315"/>
    <w:rsid w:val="00B85E42"/>
    <w:rsid w:val="00B87876"/>
    <w:rsid w:val="00B95373"/>
    <w:rsid w:val="00B95920"/>
    <w:rsid w:val="00BA0169"/>
    <w:rsid w:val="00BA01C0"/>
    <w:rsid w:val="00BA0FB4"/>
    <w:rsid w:val="00BA3C59"/>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4B73"/>
    <w:rsid w:val="00BD52DB"/>
    <w:rsid w:val="00BE1652"/>
    <w:rsid w:val="00BE3AC1"/>
    <w:rsid w:val="00BE3E32"/>
    <w:rsid w:val="00BE792B"/>
    <w:rsid w:val="00BF1116"/>
    <w:rsid w:val="00BF206F"/>
    <w:rsid w:val="00BF2CBE"/>
    <w:rsid w:val="00BF3C3F"/>
    <w:rsid w:val="00BF3E83"/>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DEB"/>
    <w:rsid w:val="00C90AD3"/>
    <w:rsid w:val="00C91271"/>
    <w:rsid w:val="00C926E3"/>
    <w:rsid w:val="00C92A0E"/>
    <w:rsid w:val="00C93F45"/>
    <w:rsid w:val="00C94D2D"/>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236B"/>
    <w:rsid w:val="00CF240B"/>
    <w:rsid w:val="00CF336B"/>
    <w:rsid w:val="00CF3B75"/>
    <w:rsid w:val="00CF74D4"/>
    <w:rsid w:val="00CF7B40"/>
    <w:rsid w:val="00CF7FB6"/>
    <w:rsid w:val="00D01755"/>
    <w:rsid w:val="00D02ADC"/>
    <w:rsid w:val="00D049D9"/>
    <w:rsid w:val="00D05B4B"/>
    <w:rsid w:val="00D063C2"/>
    <w:rsid w:val="00D06733"/>
    <w:rsid w:val="00D0737D"/>
    <w:rsid w:val="00D10BEE"/>
    <w:rsid w:val="00D114FA"/>
    <w:rsid w:val="00D11C9E"/>
    <w:rsid w:val="00D1308C"/>
    <w:rsid w:val="00D14B0C"/>
    <w:rsid w:val="00D16208"/>
    <w:rsid w:val="00D215E4"/>
    <w:rsid w:val="00D219D5"/>
    <w:rsid w:val="00D2263F"/>
    <w:rsid w:val="00D24EE2"/>
    <w:rsid w:val="00D2559B"/>
    <w:rsid w:val="00D3143F"/>
    <w:rsid w:val="00D33AAC"/>
    <w:rsid w:val="00D33BA9"/>
    <w:rsid w:val="00D3435C"/>
    <w:rsid w:val="00D360DA"/>
    <w:rsid w:val="00D37786"/>
    <w:rsid w:val="00D40FFB"/>
    <w:rsid w:val="00D50960"/>
    <w:rsid w:val="00D50AA6"/>
    <w:rsid w:val="00D50E9E"/>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47A1"/>
    <w:rsid w:val="00D959E9"/>
    <w:rsid w:val="00D970C3"/>
    <w:rsid w:val="00DA2982"/>
    <w:rsid w:val="00DA39B8"/>
    <w:rsid w:val="00DA4668"/>
    <w:rsid w:val="00DA5840"/>
    <w:rsid w:val="00DA7879"/>
    <w:rsid w:val="00DA7ACB"/>
    <w:rsid w:val="00DB0319"/>
    <w:rsid w:val="00DB2230"/>
    <w:rsid w:val="00DB2A7E"/>
    <w:rsid w:val="00DB470E"/>
    <w:rsid w:val="00DC0157"/>
    <w:rsid w:val="00DC260D"/>
    <w:rsid w:val="00DC271C"/>
    <w:rsid w:val="00DC2FC3"/>
    <w:rsid w:val="00DC3C54"/>
    <w:rsid w:val="00DC45E6"/>
    <w:rsid w:val="00DD0C4F"/>
    <w:rsid w:val="00DD33E8"/>
    <w:rsid w:val="00DD4110"/>
    <w:rsid w:val="00DD4D01"/>
    <w:rsid w:val="00DD5095"/>
    <w:rsid w:val="00DE0797"/>
    <w:rsid w:val="00DE1AC8"/>
    <w:rsid w:val="00DE429A"/>
    <w:rsid w:val="00DE42C9"/>
    <w:rsid w:val="00DE5D83"/>
    <w:rsid w:val="00DF1D6D"/>
    <w:rsid w:val="00DF26EA"/>
    <w:rsid w:val="00DF3954"/>
    <w:rsid w:val="00DF3C6D"/>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437EF"/>
    <w:rsid w:val="00E44649"/>
    <w:rsid w:val="00E46920"/>
    <w:rsid w:val="00E479EA"/>
    <w:rsid w:val="00E47F01"/>
    <w:rsid w:val="00E528E0"/>
    <w:rsid w:val="00E5716E"/>
    <w:rsid w:val="00E6173F"/>
    <w:rsid w:val="00E646D5"/>
    <w:rsid w:val="00E64B44"/>
    <w:rsid w:val="00E6614B"/>
    <w:rsid w:val="00E665BE"/>
    <w:rsid w:val="00E66885"/>
    <w:rsid w:val="00E66BA1"/>
    <w:rsid w:val="00E66F64"/>
    <w:rsid w:val="00E7014D"/>
    <w:rsid w:val="00E73A25"/>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75F0"/>
    <w:rsid w:val="00EB2761"/>
    <w:rsid w:val="00EB771E"/>
    <w:rsid w:val="00EB7726"/>
    <w:rsid w:val="00EB7CC6"/>
    <w:rsid w:val="00EC0BEB"/>
    <w:rsid w:val="00EC16EE"/>
    <w:rsid w:val="00EC2219"/>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20107"/>
    <w:rsid w:val="00F20D83"/>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CDF"/>
    <w:rsid w:val="00F96F5A"/>
    <w:rsid w:val="00FA35E1"/>
    <w:rsid w:val="00FA3A09"/>
    <w:rsid w:val="00FA3DB5"/>
    <w:rsid w:val="00FA42B6"/>
    <w:rsid w:val="00FA5132"/>
    <w:rsid w:val="00FB287D"/>
    <w:rsid w:val="00FB3138"/>
    <w:rsid w:val="00FB3E05"/>
    <w:rsid w:val="00FB680A"/>
    <w:rsid w:val="00FB6A89"/>
    <w:rsid w:val="00FC09B1"/>
    <w:rsid w:val="00FC1657"/>
    <w:rsid w:val="00FC5305"/>
    <w:rsid w:val="00FC5875"/>
    <w:rsid w:val="00FD2E36"/>
    <w:rsid w:val="00FD2E5C"/>
    <w:rsid w:val="00FD6589"/>
    <w:rsid w:val="00FD6E6F"/>
    <w:rsid w:val="00FE07A9"/>
    <w:rsid w:val="00FE1891"/>
    <w:rsid w:val="00FE4010"/>
    <w:rsid w:val="00FE41FD"/>
    <w:rsid w:val="00FE4DD6"/>
    <w:rsid w:val="00FE5DBB"/>
    <w:rsid w:val="00FE74FE"/>
    <w:rsid w:val="00FE78D3"/>
    <w:rsid w:val="00FE7915"/>
    <w:rsid w:val="00FF02C1"/>
    <w:rsid w:val="00FF049E"/>
    <w:rsid w:val="00FF094B"/>
    <w:rsid w:val="00FF0AB0"/>
    <w:rsid w:val="00FF1BEA"/>
    <w:rsid w:val="00FF242F"/>
    <w:rsid w:val="00FF2F79"/>
    <w:rsid w:val="00FF3DDB"/>
    <w:rsid w:val="00FF5EBF"/>
    <w:rsid w:val="081A08EC"/>
    <w:rsid w:val="1DD6211A"/>
    <w:rsid w:val="2223105F"/>
    <w:rsid w:val="272C1832"/>
    <w:rsid w:val="37883779"/>
    <w:rsid w:val="3B8B5FBB"/>
    <w:rsid w:val="428D7D6B"/>
    <w:rsid w:val="4BBD7E05"/>
    <w:rsid w:val="4DAA30B4"/>
    <w:rsid w:val="591B04E7"/>
    <w:rsid w:val="7ABA0DC4"/>
    <w:rsid w:val="E3AFAA1A"/>
  </w:rsids>
  <m:mathPr>
    <m:mathFont m:val="Cambria Math"/>
    <m:brkBin m:val="before"/>
    <m:brkBinSub m:val="--"/>
    <m:smallFrac m:val="0"/>
    <m:dispDef/>
    <m:lMargin m:val="0"/>
    <m:rMargin m:val="0"/>
    <m:defJc m:val="centerGroup"/>
    <m:wrapRight m:val="1"/>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semiHidden="0" w:name="index 1"/>
    <w:lsdException w:uiPriority="99" w:semiHidden="0" w:name="index 2"/>
    <w:lsdException w:uiPriority="99" w:semiHidden="0" w:name="index 3"/>
    <w:lsdException w:uiPriority="99" w:semiHidden="0" w:name="index 4"/>
    <w:lsdException w:uiPriority="99" w:semiHidden="0" w:name="index 5"/>
    <w:lsdException w:uiPriority="99" w:semiHidden="0" w:name="index 6"/>
    <w:lsdException w:uiPriority="99" w:semiHidden="0" w:name="index 7"/>
    <w:lsdException w:uiPriority="99" w:semiHidden="0" w:name="index 8"/>
    <w:lsdException w:uiPriority="99" w:semiHidden="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nhideWhenUsed="0" w:uiPriority="99" w:semiHidden="0" w:name="annotation text"/>
    <w:lsdException w:uiPriority="99" w:semiHidden="0" w:name="header"/>
    <w:lsdException w:uiPriority="99" w:semiHidden="0" w:name="footer"/>
    <w:lsdException w:uiPriority="99" w:semiHidden="0" w:name="index heading"/>
    <w:lsdException w:qFormat="1" w:unhideWhenUsed="0" w:uiPriority="35" w:semiHidden="0" w:name="caption"/>
    <w:lsdException w:uiPriority="99" w:semiHidden="0" w:name="table of figures"/>
    <w:lsdException w:uiPriority="99" w:semiHidden="0" w:name="envelope address"/>
    <w:lsdException w:uiPriority="99" w:semiHidden="0" w:name="envelope return"/>
    <w:lsdException w:uiPriority="99" w:name="footnote reference"/>
    <w:lsdException w:unhideWhenUsed="0" w:uiPriority="99" w:semiHidden="0" w:name="annotation reference"/>
    <w:lsdException w:uiPriority="99" w:name="line number"/>
    <w:lsdException w:uiPriority="99" w:name="page number"/>
    <w:lsdException w:uiPriority="99" w:name="endnote reference"/>
    <w:lsdException w:uiPriority="99" w:semiHidden="0" w:name="endnote text"/>
    <w:lsdException w:uiPriority="99" w:semiHidden="0" w:name="table of authorities"/>
    <w:lsdException w:uiPriority="99" w:semiHidden="0" w:name="macro"/>
    <w:lsdException w:uiPriority="99"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semiHidden="0" w:name="List 4"/>
    <w:lsdException w:uiPriority="99" w:semiHidden="0" w:name="List 5"/>
    <w:lsdException w:uiPriority="99" w:semiHidden="0" w:name="List Bullet 2"/>
    <w:lsdException w:uiPriority="99" w:semiHidden="0" w:name="List Bullet 3"/>
    <w:lsdException w:uiPriority="99" w:semiHidden="0" w:name="List Bullet 4"/>
    <w:lsdException w:uiPriority="99" w:semiHidden="0" w:name="List Bullet 5"/>
    <w:lsdException w:uiPriority="99" w:semiHidden="0" w:name="List Number 2"/>
    <w:lsdException w:uiPriority="99" w:semiHidden="0" w:name="List Number 3"/>
    <w:lsdException w:uiPriority="99" w:semiHidden="0" w:name="List Number 4"/>
    <w:lsdException w:uiPriority="99" w:semiHidden="0" w:name="List Number 5"/>
    <w:lsdException w:qFormat="1" w:unhideWhenUsed="0" w:uiPriority="10" w:semiHidden="0" w:name="Title"/>
    <w:lsdException w:uiPriority="99" w:semiHidden="0" w:name="Closing"/>
    <w:lsdException w:uiPriority="99" w:semiHidden="0" w:name="Signature"/>
    <w:lsdException w:uiPriority="1" w:semiHidden="0" w:name="Default Paragraph Font"/>
    <w:lsdException w:qFormat="1" w:unhideWhenUsed="0" w:uiPriority="0" w:semiHidden="0" w:name="Body Text"/>
    <w:lsdException w:uiPriority="99" w:semiHidden="0" w:name="Body Text Indent"/>
    <w:lsdException w:uiPriority="99" w:semiHidden="0" w:name="List Continue"/>
    <w:lsdException w:uiPriority="99" w:semiHidden="0" w:name="List Continue 2"/>
    <w:lsdException w:uiPriority="99" w:semiHidden="0" w:name="List Continue 3"/>
    <w:lsdException w:uiPriority="99" w:semiHidden="0" w:name="List Continue 4"/>
    <w:lsdException w:uiPriority="99" w:semiHidden="0" w:name="List Continue 5"/>
    <w:lsdException w:uiPriority="99" w:semiHidden="0" w:name="Message Header"/>
    <w:lsdException w:qFormat="1" w:unhideWhenUsed="0" w:uiPriority="11" w:semiHidden="0" w:name="Subtitle"/>
    <w:lsdException w:uiPriority="99" w:semiHidden="0" w:name="Salutation"/>
    <w:lsdException w:uiPriority="99" w:semiHidden="0" w:name="Date"/>
    <w:lsdException w:uiPriority="99" w:semiHidden="0" w:name="Body Text First Indent"/>
    <w:lsdException w:uiPriority="99" w:semiHidden="0" w:name="Body Text First Indent 2"/>
    <w:lsdException w:uiPriority="99" w:semiHidden="0" w:name="Note Heading"/>
    <w:lsdException w:uiPriority="99" w:semiHidden="0" w:name="Body Text 2"/>
    <w:lsdException w:uiPriority="99" w:semiHidden="0" w:name="Body Text 3"/>
    <w:lsdException w:uiPriority="99" w:semiHidden="0" w:name="Body Text Indent 2"/>
    <w:lsdException w:uiPriority="99" w:semiHidden="0" w:name="Body Text Indent 3"/>
    <w:lsdException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qFormat="1" w:unhideWhenUsed="0" w:uiPriority="0" w:semiHidden="0" w:name="Plain Text"/>
    <w:lsdException w:uiPriority="99" w:semiHidden="0" w:name="E-mail Signature"/>
    <w:lsdException w:qFormat="1" w:unhideWhenUsed="0" w:uiPriority="99" w:semiHidden="0" w:name="Normal (Web)"/>
    <w:lsdException w:uiPriority="99" w:name="HTML Acronym"/>
    <w:lsdException w:uiPriority="99" w:semiHidden="0"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93"/>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94"/>
    <w:qFormat/>
    <w:uiPriority w:val="9"/>
    <w:pPr>
      <w:keepNext/>
      <w:keepLines/>
      <w:spacing w:before="260" w:after="260" w:line="416" w:lineRule="auto"/>
      <w:outlineLvl w:val="1"/>
    </w:pPr>
    <w:rPr>
      <w:rFonts w:ascii="Cambria" w:hAnsi="Cambria" w:eastAsia="宋体" w:cs="Times New Roman"/>
      <w:b/>
      <w:bCs/>
      <w:sz w:val="32"/>
      <w:szCs w:val="32"/>
    </w:rPr>
  </w:style>
  <w:style w:type="paragraph" w:styleId="5">
    <w:name w:val="heading 3"/>
    <w:basedOn w:val="1"/>
    <w:next w:val="1"/>
    <w:link w:val="95"/>
    <w:qFormat/>
    <w:uiPriority w:val="9"/>
    <w:pPr>
      <w:keepNext/>
      <w:keepLines/>
      <w:spacing w:before="260" w:after="260" w:line="416" w:lineRule="auto"/>
      <w:outlineLvl w:val="2"/>
    </w:pPr>
    <w:rPr>
      <w:b/>
      <w:bCs/>
      <w:sz w:val="32"/>
      <w:szCs w:val="32"/>
    </w:rPr>
  </w:style>
  <w:style w:type="paragraph" w:styleId="6">
    <w:name w:val="heading 4"/>
    <w:basedOn w:val="1"/>
    <w:next w:val="1"/>
    <w:link w:val="96"/>
    <w:qFormat/>
    <w:uiPriority w:val="9"/>
    <w:pPr>
      <w:keepNext/>
      <w:keepLines/>
      <w:spacing w:before="280" w:after="290" w:line="376" w:lineRule="auto"/>
      <w:outlineLvl w:val="3"/>
    </w:pPr>
    <w:rPr>
      <w:rFonts w:ascii="Cambria" w:hAnsi="Cambria" w:eastAsia="宋体" w:cs="Times New Roman"/>
      <w:b/>
      <w:bCs/>
      <w:sz w:val="28"/>
      <w:szCs w:val="28"/>
    </w:rPr>
  </w:style>
  <w:style w:type="paragraph" w:styleId="7">
    <w:name w:val="heading 5"/>
    <w:basedOn w:val="1"/>
    <w:next w:val="1"/>
    <w:link w:val="97"/>
    <w:qFormat/>
    <w:uiPriority w:val="9"/>
    <w:pPr>
      <w:keepNext/>
      <w:keepLines/>
      <w:spacing w:before="280" w:after="290" w:line="376" w:lineRule="auto"/>
      <w:outlineLvl w:val="4"/>
    </w:pPr>
    <w:rPr>
      <w:b/>
      <w:bCs/>
      <w:sz w:val="28"/>
      <w:szCs w:val="28"/>
    </w:rPr>
  </w:style>
  <w:style w:type="paragraph" w:styleId="8">
    <w:name w:val="heading 6"/>
    <w:basedOn w:val="1"/>
    <w:next w:val="1"/>
    <w:link w:val="98"/>
    <w:qFormat/>
    <w:uiPriority w:val="9"/>
    <w:pPr>
      <w:keepNext/>
      <w:keepLines/>
      <w:spacing w:before="240" w:after="64" w:line="320" w:lineRule="auto"/>
      <w:outlineLvl w:val="5"/>
    </w:pPr>
    <w:rPr>
      <w:rFonts w:ascii="Cambria" w:hAnsi="Cambria" w:eastAsia="宋体" w:cs="Times New Roman"/>
      <w:b/>
      <w:bCs/>
      <w:sz w:val="24"/>
      <w:szCs w:val="24"/>
    </w:rPr>
  </w:style>
  <w:style w:type="paragraph" w:styleId="9">
    <w:name w:val="heading 7"/>
    <w:basedOn w:val="1"/>
    <w:next w:val="1"/>
    <w:link w:val="99"/>
    <w:qFormat/>
    <w:uiPriority w:val="9"/>
    <w:pPr>
      <w:keepNext/>
      <w:keepLines/>
      <w:spacing w:before="240" w:after="64" w:line="320" w:lineRule="auto"/>
      <w:outlineLvl w:val="6"/>
    </w:pPr>
    <w:rPr>
      <w:b/>
      <w:bCs/>
      <w:sz w:val="24"/>
      <w:szCs w:val="24"/>
    </w:rPr>
  </w:style>
  <w:style w:type="paragraph" w:styleId="10">
    <w:name w:val="heading 8"/>
    <w:basedOn w:val="1"/>
    <w:next w:val="1"/>
    <w:link w:val="100"/>
    <w:qFormat/>
    <w:uiPriority w:val="9"/>
    <w:pPr>
      <w:keepNext/>
      <w:keepLines/>
      <w:spacing w:before="240" w:after="64" w:line="320" w:lineRule="auto"/>
      <w:outlineLvl w:val="7"/>
    </w:pPr>
    <w:rPr>
      <w:rFonts w:ascii="Cambria" w:hAnsi="Cambria" w:eastAsia="宋体" w:cs="Times New Roman"/>
      <w:sz w:val="24"/>
      <w:szCs w:val="24"/>
    </w:rPr>
  </w:style>
  <w:style w:type="paragraph" w:styleId="11">
    <w:name w:val="heading 9"/>
    <w:basedOn w:val="1"/>
    <w:next w:val="1"/>
    <w:link w:val="101"/>
    <w:qFormat/>
    <w:uiPriority w:val="9"/>
    <w:pPr>
      <w:keepNext/>
      <w:keepLines/>
      <w:spacing w:before="240" w:after="64" w:line="320" w:lineRule="auto"/>
      <w:outlineLvl w:val="8"/>
    </w:pPr>
    <w:rPr>
      <w:rFonts w:ascii="Cambria" w:hAnsi="Cambria" w:eastAsia="宋体" w:cs="Times New Roman"/>
      <w:szCs w:val="21"/>
    </w:rPr>
  </w:style>
  <w:style w:type="character" w:default="1" w:styleId="90">
    <w:name w:val="Default Paragraph Font"/>
    <w:unhideWhenUsed/>
    <w:uiPriority w:val="1"/>
  </w:style>
  <w:style w:type="table" w:default="1" w:styleId="88">
    <w:name w:val="Normal Table"/>
    <w:unhideWhenUsed/>
    <w:uiPriority w:val="99"/>
    <w:tblPr>
      <w:tblCellMar>
        <w:top w:w="0" w:type="dxa"/>
        <w:left w:w="108" w:type="dxa"/>
        <w:bottom w:w="0" w:type="dxa"/>
        <w:right w:w="108" w:type="dxa"/>
      </w:tblCellMar>
    </w:tblPr>
  </w:style>
  <w:style w:type="paragraph" w:styleId="2">
    <w:name w:val="macro"/>
    <w:link w:val="92"/>
    <w:unhideWhenUs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unhideWhenUsed/>
    <w:uiPriority w:val="99"/>
    <w:pPr>
      <w:ind w:left="100" w:leftChars="400" w:hanging="200" w:hangingChars="200"/>
      <w:contextualSpacing/>
    </w:pPr>
  </w:style>
  <w:style w:type="paragraph" w:styleId="13">
    <w:name w:val="toc 7"/>
    <w:basedOn w:val="1"/>
    <w:next w:val="1"/>
    <w:unhideWhenUsed/>
    <w:uiPriority w:val="39"/>
    <w:pPr>
      <w:ind w:left="2520" w:leftChars="1200"/>
    </w:pPr>
  </w:style>
  <w:style w:type="paragraph" w:styleId="14">
    <w:name w:val="List Number 2"/>
    <w:basedOn w:val="1"/>
    <w:unhideWhenUsed/>
    <w:uiPriority w:val="99"/>
    <w:pPr>
      <w:numPr>
        <w:ilvl w:val="0"/>
        <w:numId w:val="1"/>
      </w:numPr>
      <w:contextualSpacing/>
    </w:pPr>
  </w:style>
  <w:style w:type="paragraph" w:styleId="15">
    <w:name w:val="table of authorities"/>
    <w:basedOn w:val="1"/>
    <w:next w:val="1"/>
    <w:unhideWhenUsed/>
    <w:uiPriority w:val="99"/>
    <w:pPr>
      <w:ind w:left="420" w:leftChars="200"/>
    </w:pPr>
  </w:style>
  <w:style w:type="paragraph" w:styleId="16">
    <w:name w:val="Note Heading"/>
    <w:basedOn w:val="1"/>
    <w:next w:val="1"/>
    <w:link w:val="102"/>
    <w:unhideWhenUsed/>
    <w:uiPriority w:val="99"/>
    <w:pPr>
      <w:jc w:val="center"/>
    </w:pPr>
  </w:style>
  <w:style w:type="paragraph" w:styleId="17">
    <w:name w:val="List Bullet 4"/>
    <w:basedOn w:val="1"/>
    <w:unhideWhenUsed/>
    <w:uiPriority w:val="99"/>
    <w:pPr>
      <w:numPr>
        <w:ilvl w:val="0"/>
        <w:numId w:val="2"/>
      </w:numPr>
      <w:contextualSpacing/>
    </w:pPr>
  </w:style>
  <w:style w:type="paragraph" w:styleId="18">
    <w:name w:val="index 8"/>
    <w:basedOn w:val="1"/>
    <w:next w:val="1"/>
    <w:unhideWhenUsed/>
    <w:uiPriority w:val="99"/>
    <w:pPr>
      <w:ind w:left="1400" w:leftChars="1400"/>
    </w:pPr>
  </w:style>
  <w:style w:type="paragraph" w:styleId="19">
    <w:name w:val="E-mail Signature"/>
    <w:basedOn w:val="1"/>
    <w:link w:val="103"/>
    <w:unhideWhenUsed/>
    <w:uiPriority w:val="99"/>
  </w:style>
  <w:style w:type="paragraph" w:styleId="20">
    <w:name w:val="List Number"/>
    <w:basedOn w:val="1"/>
    <w:unhideWhenUsed/>
    <w:uiPriority w:val="99"/>
    <w:pPr>
      <w:numPr>
        <w:ilvl w:val="0"/>
        <w:numId w:val="3"/>
      </w:numPr>
      <w:contextualSpacing/>
    </w:pPr>
  </w:style>
  <w:style w:type="paragraph" w:styleId="21">
    <w:name w:val="Normal Indent"/>
    <w:basedOn w:val="1"/>
    <w:unhideWhenUsed/>
    <w:uiPriority w:val="99"/>
    <w:pPr>
      <w:ind w:firstLine="420" w:firstLineChars="200"/>
    </w:pPr>
  </w:style>
  <w:style w:type="paragraph" w:styleId="22">
    <w:name w:val="caption"/>
    <w:basedOn w:val="1"/>
    <w:next w:val="1"/>
    <w:qFormat/>
    <w:uiPriority w:val="35"/>
    <w:rPr>
      <w:rFonts w:ascii="Cambria" w:hAnsi="Cambria" w:eastAsia="黑体" w:cs="Times New Roman"/>
      <w:sz w:val="20"/>
      <w:szCs w:val="20"/>
    </w:rPr>
  </w:style>
  <w:style w:type="paragraph" w:styleId="23">
    <w:name w:val="index 5"/>
    <w:basedOn w:val="1"/>
    <w:next w:val="1"/>
    <w:unhideWhenUsed/>
    <w:uiPriority w:val="99"/>
    <w:pPr>
      <w:ind w:left="800" w:leftChars="800"/>
    </w:pPr>
  </w:style>
  <w:style w:type="paragraph" w:styleId="24">
    <w:name w:val="List Bullet"/>
    <w:basedOn w:val="1"/>
    <w:unhideWhenUsed/>
    <w:uiPriority w:val="99"/>
    <w:pPr>
      <w:numPr>
        <w:ilvl w:val="0"/>
        <w:numId w:val="4"/>
      </w:numPr>
      <w:contextualSpacing/>
    </w:pPr>
  </w:style>
  <w:style w:type="paragraph" w:styleId="25">
    <w:name w:val="envelope address"/>
    <w:basedOn w:val="1"/>
    <w:unhideWhenUsed/>
    <w:uiPriority w:val="99"/>
    <w:pPr>
      <w:framePr w:w="7920" w:h="1980" w:hRule="exact" w:hSpace="180" w:wrap="auto" w:vAnchor="margin" w:hAnchor="page" w:xAlign="center" w:yAlign="bottom"/>
      <w:snapToGrid w:val="0"/>
      <w:ind w:left="100" w:leftChars="1400"/>
    </w:pPr>
    <w:rPr>
      <w:rFonts w:ascii="Cambria" w:hAnsi="Cambria" w:eastAsia="宋体" w:cs="Times New Roman"/>
      <w:sz w:val="24"/>
      <w:szCs w:val="24"/>
    </w:rPr>
  </w:style>
  <w:style w:type="paragraph" w:styleId="26">
    <w:name w:val="Document Map"/>
    <w:basedOn w:val="1"/>
    <w:link w:val="104"/>
    <w:unhideWhenUsed/>
    <w:uiPriority w:val="99"/>
    <w:rPr>
      <w:rFonts w:ascii="宋体"/>
      <w:sz w:val="18"/>
      <w:szCs w:val="18"/>
    </w:rPr>
  </w:style>
  <w:style w:type="paragraph" w:styleId="27">
    <w:name w:val="toa heading"/>
    <w:basedOn w:val="1"/>
    <w:next w:val="1"/>
    <w:unhideWhenUsed/>
    <w:uiPriority w:val="99"/>
    <w:pPr>
      <w:spacing w:before="120"/>
    </w:pPr>
    <w:rPr>
      <w:rFonts w:ascii="Cambria" w:hAnsi="Cambria" w:cs="Times New Roman"/>
      <w:sz w:val="24"/>
      <w:szCs w:val="24"/>
    </w:rPr>
  </w:style>
  <w:style w:type="paragraph" w:styleId="28">
    <w:name w:val="annotation text"/>
    <w:basedOn w:val="1"/>
    <w:link w:val="105"/>
    <w:uiPriority w:val="99"/>
    <w:pPr>
      <w:jc w:val="left"/>
    </w:pPr>
    <w:rPr>
      <w:rFonts w:ascii="Times New Roman" w:hAnsi="Times New Roman"/>
      <w:kern w:val="0"/>
      <w:sz w:val="20"/>
      <w:szCs w:val="24"/>
    </w:rPr>
  </w:style>
  <w:style w:type="paragraph" w:styleId="29">
    <w:name w:val="index 6"/>
    <w:basedOn w:val="1"/>
    <w:next w:val="1"/>
    <w:unhideWhenUsed/>
    <w:uiPriority w:val="99"/>
    <w:pPr>
      <w:ind w:left="1000" w:leftChars="1000"/>
    </w:pPr>
  </w:style>
  <w:style w:type="paragraph" w:styleId="30">
    <w:name w:val="Salutation"/>
    <w:basedOn w:val="1"/>
    <w:next w:val="1"/>
    <w:link w:val="106"/>
    <w:unhideWhenUsed/>
    <w:uiPriority w:val="99"/>
  </w:style>
  <w:style w:type="paragraph" w:styleId="31">
    <w:name w:val="Body Text 3"/>
    <w:basedOn w:val="1"/>
    <w:link w:val="107"/>
    <w:unhideWhenUsed/>
    <w:uiPriority w:val="99"/>
    <w:pPr>
      <w:spacing w:after="120"/>
    </w:pPr>
    <w:rPr>
      <w:sz w:val="16"/>
      <w:szCs w:val="16"/>
    </w:rPr>
  </w:style>
  <w:style w:type="paragraph" w:styleId="32">
    <w:name w:val="Closing"/>
    <w:basedOn w:val="1"/>
    <w:link w:val="108"/>
    <w:unhideWhenUsed/>
    <w:uiPriority w:val="99"/>
    <w:pPr>
      <w:ind w:left="100" w:leftChars="2100"/>
    </w:pPr>
  </w:style>
  <w:style w:type="paragraph" w:styleId="33">
    <w:name w:val="List Bullet 3"/>
    <w:basedOn w:val="1"/>
    <w:unhideWhenUsed/>
    <w:uiPriority w:val="99"/>
    <w:pPr>
      <w:numPr>
        <w:ilvl w:val="0"/>
        <w:numId w:val="5"/>
      </w:numPr>
      <w:contextualSpacing/>
    </w:pPr>
  </w:style>
  <w:style w:type="paragraph" w:styleId="34">
    <w:name w:val="Body Text"/>
    <w:basedOn w:val="1"/>
    <w:link w:val="109"/>
    <w:qFormat/>
    <w:uiPriority w:val="0"/>
    <w:pPr>
      <w:shd w:val="clear" w:color="auto" w:fill="FFFFFF"/>
      <w:spacing w:line="405" w:lineRule="exact"/>
      <w:jc w:val="distribute"/>
    </w:pPr>
    <w:rPr>
      <w:rFonts w:ascii="宋体" w:hAnsi="Times New Roman"/>
      <w:kern w:val="0"/>
      <w:sz w:val="18"/>
      <w:szCs w:val="18"/>
    </w:rPr>
  </w:style>
  <w:style w:type="paragraph" w:styleId="35">
    <w:name w:val="Body Text Indent"/>
    <w:basedOn w:val="1"/>
    <w:link w:val="110"/>
    <w:unhideWhenUsed/>
    <w:uiPriority w:val="99"/>
    <w:pPr>
      <w:spacing w:after="120"/>
      <w:ind w:left="420" w:leftChars="200"/>
    </w:pPr>
  </w:style>
  <w:style w:type="paragraph" w:styleId="36">
    <w:name w:val="List Number 3"/>
    <w:basedOn w:val="1"/>
    <w:unhideWhenUsed/>
    <w:uiPriority w:val="99"/>
    <w:pPr>
      <w:numPr>
        <w:ilvl w:val="0"/>
        <w:numId w:val="6"/>
      </w:numPr>
      <w:contextualSpacing/>
    </w:pPr>
  </w:style>
  <w:style w:type="paragraph" w:styleId="37">
    <w:name w:val="List 2"/>
    <w:basedOn w:val="1"/>
    <w:unhideWhenUsed/>
    <w:uiPriority w:val="99"/>
    <w:pPr>
      <w:ind w:left="100" w:leftChars="200" w:hanging="200" w:hangingChars="200"/>
      <w:contextualSpacing/>
    </w:pPr>
  </w:style>
  <w:style w:type="paragraph" w:styleId="38">
    <w:name w:val="List Continue"/>
    <w:basedOn w:val="1"/>
    <w:unhideWhenUsed/>
    <w:uiPriority w:val="99"/>
    <w:pPr>
      <w:spacing w:after="120"/>
      <w:ind w:left="420" w:leftChars="200"/>
      <w:contextualSpacing/>
    </w:pPr>
  </w:style>
  <w:style w:type="paragraph" w:styleId="39">
    <w:name w:val="Block Text"/>
    <w:basedOn w:val="1"/>
    <w:unhideWhenUsed/>
    <w:uiPriority w:val="99"/>
    <w:pPr>
      <w:spacing w:after="120"/>
      <w:ind w:left="1440" w:leftChars="700" w:right="1440" w:rightChars="700"/>
    </w:pPr>
  </w:style>
  <w:style w:type="paragraph" w:styleId="40">
    <w:name w:val="List Bullet 2"/>
    <w:basedOn w:val="1"/>
    <w:unhideWhenUsed/>
    <w:uiPriority w:val="99"/>
    <w:pPr>
      <w:numPr>
        <w:ilvl w:val="0"/>
        <w:numId w:val="7"/>
      </w:numPr>
      <w:contextualSpacing/>
    </w:pPr>
  </w:style>
  <w:style w:type="paragraph" w:styleId="41">
    <w:name w:val="HTML Address"/>
    <w:basedOn w:val="1"/>
    <w:link w:val="111"/>
    <w:unhideWhenUsed/>
    <w:uiPriority w:val="99"/>
    <w:rPr>
      <w:i/>
      <w:iCs/>
    </w:rPr>
  </w:style>
  <w:style w:type="paragraph" w:styleId="42">
    <w:name w:val="index 4"/>
    <w:basedOn w:val="1"/>
    <w:next w:val="1"/>
    <w:unhideWhenUsed/>
    <w:uiPriority w:val="99"/>
    <w:pPr>
      <w:ind w:left="600" w:leftChars="600"/>
    </w:pPr>
  </w:style>
  <w:style w:type="paragraph" w:styleId="43">
    <w:name w:val="toc 5"/>
    <w:basedOn w:val="1"/>
    <w:next w:val="1"/>
    <w:unhideWhenUsed/>
    <w:uiPriority w:val="39"/>
    <w:pPr>
      <w:ind w:left="1680" w:leftChars="800"/>
    </w:pPr>
  </w:style>
  <w:style w:type="paragraph" w:styleId="44">
    <w:name w:val="toc 3"/>
    <w:basedOn w:val="1"/>
    <w:next w:val="1"/>
    <w:unhideWhenUsed/>
    <w:uiPriority w:val="39"/>
    <w:pPr>
      <w:ind w:left="840" w:leftChars="400"/>
    </w:pPr>
  </w:style>
  <w:style w:type="paragraph" w:styleId="45">
    <w:name w:val="Plain Text"/>
    <w:basedOn w:val="1"/>
    <w:link w:val="112"/>
    <w:qFormat/>
    <w:uiPriority w:val="0"/>
    <w:rPr>
      <w:rFonts w:ascii="宋体" w:hAnsi="Courier New"/>
      <w:kern w:val="0"/>
      <w:sz w:val="20"/>
      <w:szCs w:val="21"/>
    </w:rPr>
  </w:style>
  <w:style w:type="paragraph" w:styleId="46">
    <w:name w:val="List Bullet 5"/>
    <w:basedOn w:val="1"/>
    <w:unhideWhenUsed/>
    <w:uiPriority w:val="99"/>
    <w:pPr>
      <w:numPr>
        <w:ilvl w:val="0"/>
        <w:numId w:val="8"/>
      </w:numPr>
      <w:contextualSpacing/>
    </w:pPr>
  </w:style>
  <w:style w:type="paragraph" w:styleId="47">
    <w:name w:val="List Number 4"/>
    <w:basedOn w:val="1"/>
    <w:unhideWhenUsed/>
    <w:uiPriority w:val="99"/>
    <w:pPr>
      <w:numPr>
        <w:ilvl w:val="0"/>
        <w:numId w:val="9"/>
      </w:numPr>
      <w:contextualSpacing/>
    </w:pPr>
  </w:style>
  <w:style w:type="paragraph" w:styleId="48">
    <w:name w:val="toc 8"/>
    <w:basedOn w:val="1"/>
    <w:next w:val="1"/>
    <w:unhideWhenUsed/>
    <w:uiPriority w:val="39"/>
    <w:pPr>
      <w:ind w:left="2940" w:leftChars="1400"/>
    </w:pPr>
  </w:style>
  <w:style w:type="paragraph" w:styleId="49">
    <w:name w:val="index 3"/>
    <w:basedOn w:val="1"/>
    <w:next w:val="1"/>
    <w:unhideWhenUsed/>
    <w:uiPriority w:val="99"/>
    <w:pPr>
      <w:ind w:left="400" w:leftChars="400"/>
    </w:pPr>
  </w:style>
  <w:style w:type="paragraph" w:styleId="50">
    <w:name w:val="Date"/>
    <w:basedOn w:val="1"/>
    <w:next w:val="1"/>
    <w:link w:val="113"/>
    <w:unhideWhenUsed/>
    <w:uiPriority w:val="99"/>
    <w:pPr>
      <w:ind w:left="100" w:leftChars="2500"/>
    </w:pPr>
  </w:style>
  <w:style w:type="paragraph" w:styleId="51">
    <w:name w:val="Body Text Indent 2"/>
    <w:basedOn w:val="1"/>
    <w:link w:val="114"/>
    <w:unhideWhenUsed/>
    <w:uiPriority w:val="99"/>
    <w:pPr>
      <w:spacing w:after="120" w:line="480" w:lineRule="auto"/>
      <w:ind w:left="420" w:leftChars="200"/>
    </w:pPr>
  </w:style>
  <w:style w:type="paragraph" w:styleId="52">
    <w:name w:val="endnote text"/>
    <w:basedOn w:val="1"/>
    <w:link w:val="115"/>
    <w:unhideWhenUsed/>
    <w:uiPriority w:val="99"/>
    <w:pPr>
      <w:snapToGrid w:val="0"/>
      <w:jc w:val="left"/>
    </w:pPr>
  </w:style>
  <w:style w:type="paragraph" w:styleId="53">
    <w:name w:val="List Continue 5"/>
    <w:basedOn w:val="1"/>
    <w:unhideWhenUsed/>
    <w:uiPriority w:val="99"/>
    <w:pPr>
      <w:spacing w:after="120"/>
      <w:ind w:left="2100" w:leftChars="1000"/>
      <w:contextualSpacing/>
    </w:pPr>
  </w:style>
  <w:style w:type="paragraph" w:styleId="54">
    <w:name w:val="Balloon Text"/>
    <w:basedOn w:val="1"/>
    <w:link w:val="116"/>
    <w:unhideWhenUsed/>
    <w:uiPriority w:val="99"/>
    <w:rPr>
      <w:kern w:val="0"/>
      <w:sz w:val="18"/>
      <w:szCs w:val="18"/>
    </w:rPr>
  </w:style>
  <w:style w:type="paragraph" w:styleId="55">
    <w:name w:val="footer"/>
    <w:basedOn w:val="1"/>
    <w:link w:val="117"/>
    <w:unhideWhenUsed/>
    <w:uiPriority w:val="99"/>
    <w:pPr>
      <w:tabs>
        <w:tab w:val="center" w:pos="4153"/>
        <w:tab w:val="right" w:pos="8306"/>
      </w:tabs>
      <w:snapToGrid w:val="0"/>
      <w:jc w:val="left"/>
    </w:pPr>
    <w:rPr>
      <w:kern w:val="0"/>
      <w:sz w:val="18"/>
      <w:szCs w:val="18"/>
    </w:rPr>
  </w:style>
  <w:style w:type="paragraph" w:styleId="56">
    <w:name w:val="envelope return"/>
    <w:basedOn w:val="1"/>
    <w:unhideWhenUsed/>
    <w:uiPriority w:val="99"/>
    <w:pPr>
      <w:snapToGrid w:val="0"/>
    </w:pPr>
    <w:rPr>
      <w:rFonts w:ascii="Cambria" w:hAnsi="Cambria" w:eastAsia="宋体" w:cs="Times New Roman"/>
    </w:rPr>
  </w:style>
  <w:style w:type="paragraph" w:styleId="57">
    <w:name w:val="header"/>
    <w:basedOn w:val="1"/>
    <w:link w:val="118"/>
    <w:unhideWhenUsed/>
    <w:uiPriority w:val="99"/>
    <w:pPr>
      <w:pBdr>
        <w:bottom w:val="single" w:color="auto" w:sz="6" w:space="1"/>
      </w:pBdr>
      <w:tabs>
        <w:tab w:val="center" w:pos="4153"/>
        <w:tab w:val="right" w:pos="8306"/>
      </w:tabs>
      <w:snapToGrid w:val="0"/>
      <w:jc w:val="center"/>
    </w:pPr>
    <w:rPr>
      <w:kern w:val="0"/>
      <w:sz w:val="18"/>
      <w:szCs w:val="18"/>
    </w:rPr>
  </w:style>
  <w:style w:type="paragraph" w:styleId="58">
    <w:name w:val="Signature"/>
    <w:basedOn w:val="1"/>
    <w:link w:val="119"/>
    <w:unhideWhenUsed/>
    <w:uiPriority w:val="99"/>
    <w:pPr>
      <w:ind w:left="100" w:leftChars="2100"/>
    </w:pPr>
  </w:style>
  <w:style w:type="paragraph" w:styleId="59">
    <w:name w:val="toc 1"/>
    <w:basedOn w:val="1"/>
    <w:next w:val="1"/>
    <w:unhideWhenUsed/>
    <w:uiPriority w:val="39"/>
  </w:style>
  <w:style w:type="paragraph" w:styleId="60">
    <w:name w:val="List Continue 4"/>
    <w:basedOn w:val="1"/>
    <w:unhideWhenUsed/>
    <w:uiPriority w:val="99"/>
    <w:pPr>
      <w:spacing w:after="120"/>
      <w:ind w:left="1680" w:leftChars="800"/>
      <w:contextualSpacing/>
    </w:pPr>
  </w:style>
  <w:style w:type="paragraph" w:styleId="61">
    <w:name w:val="toc 4"/>
    <w:basedOn w:val="1"/>
    <w:next w:val="1"/>
    <w:unhideWhenUsed/>
    <w:uiPriority w:val="39"/>
    <w:pPr>
      <w:ind w:left="1260" w:leftChars="600"/>
    </w:pPr>
  </w:style>
  <w:style w:type="paragraph" w:styleId="62">
    <w:name w:val="index heading"/>
    <w:basedOn w:val="1"/>
    <w:next w:val="63"/>
    <w:unhideWhenUsed/>
    <w:uiPriority w:val="99"/>
    <w:rPr>
      <w:rFonts w:ascii="Cambria" w:hAnsi="Cambria" w:eastAsia="宋体" w:cs="Times New Roman"/>
      <w:b/>
      <w:bCs/>
    </w:rPr>
  </w:style>
  <w:style w:type="paragraph" w:styleId="63">
    <w:name w:val="index 1"/>
    <w:basedOn w:val="1"/>
    <w:next w:val="1"/>
    <w:unhideWhenUsed/>
    <w:uiPriority w:val="99"/>
  </w:style>
  <w:style w:type="paragraph" w:styleId="64">
    <w:name w:val="Subtitle"/>
    <w:basedOn w:val="1"/>
    <w:next w:val="1"/>
    <w:link w:val="120"/>
    <w:qFormat/>
    <w:uiPriority w:val="11"/>
    <w:pPr>
      <w:spacing w:before="240" w:after="60" w:line="312" w:lineRule="auto"/>
      <w:jc w:val="center"/>
      <w:outlineLvl w:val="1"/>
    </w:pPr>
    <w:rPr>
      <w:rFonts w:ascii="Cambria" w:hAnsi="Cambria" w:cs="Times New Roman"/>
      <w:b/>
      <w:bCs/>
      <w:kern w:val="28"/>
      <w:sz w:val="32"/>
      <w:szCs w:val="32"/>
    </w:rPr>
  </w:style>
  <w:style w:type="paragraph" w:styleId="65">
    <w:name w:val="List Number 5"/>
    <w:basedOn w:val="1"/>
    <w:unhideWhenUsed/>
    <w:uiPriority w:val="99"/>
    <w:pPr>
      <w:numPr>
        <w:ilvl w:val="0"/>
        <w:numId w:val="10"/>
      </w:numPr>
      <w:contextualSpacing/>
    </w:pPr>
  </w:style>
  <w:style w:type="paragraph" w:styleId="66">
    <w:name w:val="List"/>
    <w:basedOn w:val="1"/>
    <w:unhideWhenUsed/>
    <w:uiPriority w:val="99"/>
    <w:pPr>
      <w:ind w:left="200" w:hanging="200" w:hangingChars="200"/>
      <w:contextualSpacing/>
    </w:pPr>
  </w:style>
  <w:style w:type="paragraph" w:styleId="67">
    <w:name w:val="footnote text"/>
    <w:basedOn w:val="1"/>
    <w:link w:val="121"/>
    <w:unhideWhenUsed/>
    <w:uiPriority w:val="99"/>
    <w:pPr>
      <w:snapToGrid w:val="0"/>
      <w:jc w:val="left"/>
    </w:pPr>
    <w:rPr>
      <w:sz w:val="18"/>
      <w:szCs w:val="18"/>
    </w:rPr>
  </w:style>
  <w:style w:type="paragraph" w:styleId="68">
    <w:name w:val="toc 6"/>
    <w:basedOn w:val="1"/>
    <w:next w:val="1"/>
    <w:unhideWhenUsed/>
    <w:uiPriority w:val="39"/>
    <w:pPr>
      <w:ind w:left="2100" w:leftChars="1000"/>
    </w:pPr>
  </w:style>
  <w:style w:type="paragraph" w:styleId="69">
    <w:name w:val="List 5"/>
    <w:basedOn w:val="1"/>
    <w:unhideWhenUsed/>
    <w:uiPriority w:val="99"/>
    <w:pPr>
      <w:ind w:left="100" w:leftChars="800" w:hanging="200" w:hangingChars="200"/>
      <w:contextualSpacing/>
    </w:pPr>
  </w:style>
  <w:style w:type="paragraph" w:styleId="70">
    <w:name w:val="Body Text Indent 3"/>
    <w:basedOn w:val="1"/>
    <w:link w:val="122"/>
    <w:unhideWhenUsed/>
    <w:uiPriority w:val="99"/>
    <w:pPr>
      <w:spacing w:after="120"/>
      <w:ind w:left="420" w:leftChars="200"/>
    </w:pPr>
    <w:rPr>
      <w:sz w:val="16"/>
      <w:szCs w:val="16"/>
    </w:rPr>
  </w:style>
  <w:style w:type="paragraph" w:styleId="71">
    <w:name w:val="index 7"/>
    <w:basedOn w:val="1"/>
    <w:next w:val="1"/>
    <w:unhideWhenUsed/>
    <w:uiPriority w:val="99"/>
    <w:pPr>
      <w:ind w:left="1200" w:leftChars="1200"/>
    </w:pPr>
  </w:style>
  <w:style w:type="paragraph" w:styleId="72">
    <w:name w:val="index 9"/>
    <w:basedOn w:val="1"/>
    <w:next w:val="1"/>
    <w:unhideWhenUsed/>
    <w:uiPriority w:val="99"/>
    <w:pPr>
      <w:ind w:left="1600" w:leftChars="1600"/>
    </w:pPr>
  </w:style>
  <w:style w:type="paragraph" w:styleId="73">
    <w:name w:val="table of figures"/>
    <w:basedOn w:val="1"/>
    <w:next w:val="1"/>
    <w:unhideWhenUsed/>
    <w:uiPriority w:val="99"/>
    <w:pPr>
      <w:ind w:leftChars="200" w:hanging="200" w:hangingChars="200"/>
    </w:pPr>
  </w:style>
  <w:style w:type="paragraph" w:styleId="74">
    <w:name w:val="toc 2"/>
    <w:basedOn w:val="1"/>
    <w:next w:val="1"/>
    <w:unhideWhenUsed/>
    <w:uiPriority w:val="39"/>
    <w:pPr>
      <w:ind w:left="420" w:leftChars="200"/>
    </w:pPr>
  </w:style>
  <w:style w:type="paragraph" w:styleId="75">
    <w:name w:val="toc 9"/>
    <w:basedOn w:val="1"/>
    <w:next w:val="1"/>
    <w:unhideWhenUsed/>
    <w:uiPriority w:val="39"/>
    <w:pPr>
      <w:ind w:left="3360" w:leftChars="1600"/>
    </w:pPr>
  </w:style>
  <w:style w:type="paragraph" w:styleId="76">
    <w:name w:val="Body Text 2"/>
    <w:basedOn w:val="1"/>
    <w:link w:val="123"/>
    <w:unhideWhenUsed/>
    <w:uiPriority w:val="99"/>
    <w:pPr>
      <w:spacing w:after="120" w:line="480" w:lineRule="auto"/>
    </w:pPr>
  </w:style>
  <w:style w:type="paragraph" w:styleId="77">
    <w:name w:val="List 4"/>
    <w:basedOn w:val="1"/>
    <w:unhideWhenUsed/>
    <w:uiPriority w:val="99"/>
    <w:pPr>
      <w:ind w:left="100" w:leftChars="600" w:hanging="200" w:hangingChars="200"/>
      <w:contextualSpacing/>
    </w:pPr>
  </w:style>
  <w:style w:type="paragraph" w:styleId="78">
    <w:name w:val="List Continue 2"/>
    <w:basedOn w:val="1"/>
    <w:unhideWhenUsed/>
    <w:uiPriority w:val="99"/>
    <w:pPr>
      <w:spacing w:after="120"/>
      <w:ind w:left="840" w:leftChars="400"/>
      <w:contextualSpacing/>
    </w:pPr>
  </w:style>
  <w:style w:type="paragraph" w:styleId="79">
    <w:name w:val="Message Header"/>
    <w:basedOn w:val="1"/>
    <w:link w:val="124"/>
    <w:unhideWhenUs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Cambria" w:hAnsi="Cambria" w:eastAsia="宋体" w:cs="Times New Roman"/>
      <w:sz w:val="24"/>
      <w:szCs w:val="24"/>
    </w:rPr>
  </w:style>
  <w:style w:type="paragraph" w:styleId="80">
    <w:name w:val="HTML Preformatted"/>
    <w:basedOn w:val="1"/>
    <w:link w:val="125"/>
    <w:unhideWhenUsed/>
    <w:uiPriority w:val="99"/>
    <w:rPr>
      <w:rFonts w:ascii="Courier New" w:hAnsi="Courier New" w:cs="Courier New"/>
      <w:sz w:val="20"/>
      <w:szCs w:val="20"/>
    </w:rPr>
  </w:style>
  <w:style w:type="paragraph" w:styleId="81">
    <w:name w:val="Normal (Web)"/>
    <w:basedOn w:val="1"/>
    <w:link w:val="126"/>
    <w:qFormat/>
    <w:uiPriority w:val="99"/>
    <w:pPr>
      <w:widowControl/>
      <w:spacing w:before="30" w:after="30" w:line="300" w:lineRule="auto"/>
      <w:jc w:val="left"/>
    </w:pPr>
    <w:rPr>
      <w:rFonts w:ascii="宋体" w:hAnsi="宋体"/>
      <w:kern w:val="0"/>
      <w:sz w:val="24"/>
      <w:szCs w:val="24"/>
    </w:rPr>
  </w:style>
  <w:style w:type="paragraph" w:styleId="82">
    <w:name w:val="List Continue 3"/>
    <w:basedOn w:val="1"/>
    <w:unhideWhenUsed/>
    <w:uiPriority w:val="99"/>
    <w:pPr>
      <w:spacing w:after="120"/>
      <w:ind w:left="1260" w:leftChars="600"/>
      <w:contextualSpacing/>
    </w:pPr>
  </w:style>
  <w:style w:type="paragraph" w:styleId="83">
    <w:name w:val="index 2"/>
    <w:basedOn w:val="1"/>
    <w:next w:val="1"/>
    <w:unhideWhenUsed/>
    <w:uiPriority w:val="99"/>
    <w:pPr>
      <w:ind w:left="200" w:leftChars="200"/>
    </w:pPr>
  </w:style>
  <w:style w:type="paragraph" w:styleId="84">
    <w:name w:val="Title"/>
    <w:basedOn w:val="1"/>
    <w:next w:val="1"/>
    <w:link w:val="127"/>
    <w:qFormat/>
    <w:uiPriority w:val="10"/>
    <w:pPr>
      <w:spacing w:before="240" w:after="60"/>
      <w:jc w:val="center"/>
      <w:outlineLvl w:val="0"/>
    </w:pPr>
    <w:rPr>
      <w:rFonts w:ascii="Cambria" w:hAnsi="Cambria" w:cs="Times New Roman"/>
      <w:b/>
      <w:bCs/>
      <w:sz w:val="32"/>
      <w:szCs w:val="32"/>
    </w:rPr>
  </w:style>
  <w:style w:type="paragraph" w:styleId="85">
    <w:name w:val="annotation subject"/>
    <w:basedOn w:val="28"/>
    <w:next w:val="28"/>
    <w:link w:val="128"/>
    <w:unhideWhenUsed/>
    <w:uiPriority w:val="99"/>
    <w:rPr>
      <w:b/>
      <w:bCs/>
      <w:kern w:val="2"/>
      <w:sz w:val="21"/>
      <w:szCs w:val="22"/>
    </w:rPr>
  </w:style>
  <w:style w:type="paragraph" w:styleId="86">
    <w:name w:val="Body Text First Indent"/>
    <w:basedOn w:val="34"/>
    <w:link w:val="129"/>
    <w:unhideWhenUsed/>
    <w:uiPriority w:val="99"/>
    <w:pPr>
      <w:shd w:val="clear" w:color="auto" w:fill="auto"/>
      <w:spacing w:after="120" w:line="240" w:lineRule="auto"/>
      <w:ind w:firstLine="420" w:firstLineChars="100"/>
      <w:jc w:val="both"/>
    </w:pPr>
    <w:rPr>
      <w:rFonts w:ascii="Calibri" w:hAnsi="Calibri"/>
      <w:kern w:val="2"/>
      <w:sz w:val="21"/>
      <w:szCs w:val="22"/>
    </w:rPr>
  </w:style>
  <w:style w:type="paragraph" w:styleId="87">
    <w:name w:val="Body Text First Indent 2"/>
    <w:basedOn w:val="35"/>
    <w:link w:val="130"/>
    <w:unhideWhenUsed/>
    <w:uiPriority w:val="99"/>
    <w:pPr>
      <w:ind w:firstLine="420" w:firstLineChars="200"/>
    </w:pPr>
  </w:style>
  <w:style w:type="table" w:styleId="89">
    <w:name w:val="Table Grid"/>
    <w:basedOn w:val="88"/>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annotation reference"/>
    <w:uiPriority w:val="99"/>
    <w:rPr>
      <w:sz w:val="21"/>
      <w:szCs w:val="21"/>
    </w:rPr>
  </w:style>
  <w:style w:type="character" w:customStyle="1" w:styleId="92">
    <w:name w:val="宏文本 字符"/>
    <w:link w:val="2"/>
    <w:semiHidden/>
    <w:uiPriority w:val="99"/>
    <w:rPr>
      <w:rFonts w:ascii="Courier New" w:hAnsi="Courier New" w:cs="Courier New"/>
      <w:kern w:val="2"/>
      <w:sz w:val="24"/>
      <w:szCs w:val="24"/>
    </w:rPr>
  </w:style>
  <w:style w:type="character" w:customStyle="1" w:styleId="93">
    <w:name w:val="标题 1 字符"/>
    <w:link w:val="3"/>
    <w:uiPriority w:val="9"/>
    <w:rPr>
      <w:b/>
      <w:bCs/>
      <w:kern w:val="44"/>
      <w:sz w:val="44"/>
      <w:szCs w:val="44"/>
    </w:rPr>
  </w:style>
  <w:style w:type="character" w:customStyle="1" w:styleId="94">
    <w:name w:val="标题 2 字符"/>
    <w:link w:val="4"/>
    <w:semiHidden/>
    <w:uiPriority w:val="9"/>
    <w:rPr>
      <w:rFonts w:ascii="Cambria" w:hAnsi="Cambria" w:eastAsia="宋体" w:cs="Times New Roman"/>
      <w:b/>
      <w:bCs/>
      <w:kern w:val="2"/>
      <w:sz w:val="32"/>
      <w:szCs w:val="32"/>
    </w:rPr>
  </w:style>
  <w:style w:type="character" w:customStyle="1" w:styleId="95">
    <w:name w:val="标题 3 字符"/>
    <w:link w:val="5"/>
    <w:semiHidden/>
    <w:uiPriority w:val="9"/>
    <w:rPr>
      <w:b/>
      <w:bCs/>
      <w:kern w:val="2"/>
      <w:sz w:val="32"/>
      <w:szCs w:val="32"/>
    </w:rPr>
  </w:style>
  <w:style w:type="character" w:customStyle="1" w:styleId="96">
    <w:name w:val="标题 4 字符"/>
    <w:link w:val="6"/>
    <w:semiHidden/>
    <w:uiPriority w:val="9"/>
    <w:rPr>
      <w:rFonts w:ascii="Cambria" w:hAnsi="Cambria" w:eastAsia="宋体" w:cs="Times New Roman"/>
      <w:b/>
      <w:bCs/>
      <w:kern w:val="2"/>
      <w:sz w:val="28"/>
      <w:szCs w:val="28"/>
    </w:rPr>
  </w:style>
  <w:style w:type="character" w:customStyle="1" w:styleId="97">
    <w:name w:val="标题 5 字符"/>
    <w:link w:val="7"/>
    <w:semiHidden/>
    <w:uiPriority w:val="9"/>
    <w:rPr>
      <w:b/>
      <w:bCs/>
      <w:kern w:val="2"/>
      <w:sz w:val="28"/>
      <w:szCs w:val="28"/>
    </w:rPr>
  </w:style>
  <w:style w:type="character" w:customStyle="1" w:styleId="98">
    <w:name w:val="标题 6 字符"/>
    <w:link w:val="8"/>
    <w:semiHidden/>
    <w:uiPriority w:val="9"/>
    <w:rPr>
      <w:rFonts w:ascii="Cambria" w:hAnsi="Cambria" w:eastAsia="宋体" w:cs="Times New Roman"/>
      <w:b/>
      <w:bCs/>
      <w:kern w:val="2"/>
      <w:sz w:val="24"/>
      <w:szCs w:val="24"/>
    </w:rPr>
  </w:style>
  <w:style w:type="character" w:customStyle="1" w:styleId="99">
    <w:name w:val="标题 7 字符"/>
    <w:link w:val="9"/>
    <w:semiHidden/>
    <w:uiPriority w:val="9"/>
    <w:rPr>
      <w:b/>
      <w:bCs/>
      <w:kern w:val="2"/>
      <w:sz w:val="24"/>
      <w:szCs w:val="24"/>
    </w:rPr>
  </w:style>
  <w:style w:type="character" w:customStyle="1" w:styleId="100">
    <w:name w:val="标题 8 字符"/>
    <w:link w:val="10"/>
    <w:semiHidden/>
    <w:uiPriority w:val="9"/>
    <w:rPr>
      <w:rFonts w:ascii="Cambria" w:hAnsi="Cambria" w:eastAsia="宋体" w:cs="Times New Roman"/>
      <w:kern w:val="2"/>
      <w:sz w:val="24"/>
      <w:szCs w:val="24"/>
    </w:rPr>
  </w:style>
  <w:style w:type="character" w:customStyle="1" w:styleId="101">
    <w:name w:val="标题 9 字符"/>
    <w:link w:val="11"/>
    <w:semiHidden/>
    <w:uiPriority w:val="9"/>
    <w:rPr>
      <w:rFonts w:ascii="Cambria" w:hAnsi="Cambria" w:eastAsia="宋体" w:cs="Times New Roman"/>
      <w:kern w:val="2"/>
      <w:sz w:val="21"/>
      <w:szCs w:val="21"/>
    </w:rPr>
  </w:style>
  <w:style w:type="character" w:customStyle="1" w:styleId="102">
    <w:name w:val="注释标题 字符"/>
    <w:link w:val="16"/>
    <w:semiHidden/>
    <w:uiPriority w:val="99"/>
    <w:rPr>
      <w:kern w:val="2"/>
      <w:sz w:val="21"/>
      <w:szCs w:val="22"/>
    </w:rPr>
  </w:style>
  <w:style w:type="character" w:customStyle="1" w:styleId="103">
    <w:name w:val="电子邮件签名 字符"/>
    <w:link w:val="19"/>
    <w:semiHidden/>
    <w:uiPriority w:val="99"/>
    <w:rPr>
      <w:kern w:val="2"/>
      <w:sz w:val="21"/>
      <w:szCs w:val="22"/>
    </w:rPr>
  </w:style>
  <w:style w:type="character" w:customStyle="1" w:styleId="104">
    <w:name w:val="文档结构图 字符"/>
    <w:link w:val="26"/>
    <w:semiHidden/>
    <w:uiPriority w:val="99"/>
    <w:rPr>
      <w:rFonts w:ascii="宋体"/>
      <w:kern w:val="2"/>
      <w:sz w:val="18"/>
      <w:szCs w:val="18"/>
    </w:rPr>
  </w:style>
  <w:style w:type="character" w:customStyle="1" w:styleId="105">
    <w:name w:val="批注文字 字符"/>
    <w:link w:val="28"/>
    <w:uiPriority w:val="99"/>
    <w:rPr>
      <w:rFonts w:ascii="Times New Roman" w:hAnsi="Times New Roman" w:eastAsia="宋体" w:cs="Times New Roman"/>
      <w:szCs w:val="24"/>
    </w:rPr>
  </w:style>
  <w:style w:type="character" w:customStyle="1" w:styleId="106">
    <w:name w:val="称呼 字符"/>
    <w:link w:val="30"/>
    <w:semiHidden/>
    <w:uiPriority w:val="99"/>
    <w:rPr>
      <w:kern w:val="2"/>
      <w:sz w:val="21"/>
      <w:szCs w:val="22"/>
    </w:rPr>
  </w:style>
  <w:style w:type="character" w:customStyle="1" w:styleId="107">
    <w:name w:val="正文文本 3 字符"/>
    <w:link w:val="31"/>
    <w:semiHidden/>
    <w:uiPriority w:val="99"/>
    <w:rPr>
      <w:kern w:val="2"/>
      <w:sz w:val="16"/>
      <w:szCs w:val="16"/>
    </w:rPr>
  </w:style>
  <w:style w:type="character" w:customStyle="1" w:styleId="108">
    <w:name w:val="结束语 字符"/>
    <w:link w:val="32"/>
    <w:semiHidden/>
    <w:uiPriority w:val="99"/>
    <w:rPr>
      <w:kern w:val="2"/>
      <w:sz w:val="21"/>
      <w:szCs w:val="22"/>
    </w:rPr>
  </w:style>
  <w:style w:type="character" w:customStyle="1" w:styleId="109">
    <w:name w:val="正文文本 字符"/>
    <w:link w:val="34"/>
    <w:uiPriority w:val="0"/>
    <w:rPr>
      <w:rFonts w:ascii="宋体" w:hAnsi="Times New Roman"/>
      <w:sz w:val="18"/>
      <w:szCs w:val="18"/>
      <w:shd w:val="clear" w:color="auto" w:fill="FFFFFF"/>
    </w:rPr>
  </w:style>
  <w:style w:type="character" w:customStyle="1" w:styleId="110">
    <w:name w:val="正文文本缩进 字符"/>
    <w:link w:val="35"/>
    <w:semiHidden/>
    <w:uiPriority w:val="99"/>
    <w:rPr>
      <w:kern w:val="2"/>
      <w:sz w:val="21"/>
      <w:szCs w:val="22"/>
    </w:rPr>
  </w:style>
  <w:style w:type="character" w:customStyle="1" w:styleId="111">
    <w:name w:val="HTML 地址 字符"/>
    <w:link w:val="41"/>
    <w:semiHidden/>
    <w:uiPriority w:val="99"/>
    <w:rPr>
      <w:i/>
      <w:iCs/>
      <w:kern w:val="2"/>
      <w:sz w:val="21"/>
      <w:szCs w:val="22"/>
    </w:rPr>
  </w:style>
  <w:style w:type="character" w:customStyle="1" w:styleId="112">
    <w:name w:val="纯文本 字符"/>
    <w:link w:val="45"/>
    <w:qFormat/>
    <w:uiPriority w:val="0"/>
    <w:rPr>
      <w:rFonts w:ascii="宋体" w:hAnsi="Courier New" w:eastAsia="宋体" w:cs="Courier New"/>
      <w:szCs w:val="21"/>
    </w:rPr>
  </w:style>
  <w:style w:type="character" w:customStyle="1" w:styleId="113">
    <w:name w:val="日期 字符"/>
    <w:link w:val="50"/>
    <w:semiHidden/>
    <w:uiPriority w:val="99"/>
    <w:rPr>
      <w:kern w:val="2"/>
      <w:sz w:val="21"/>
      <w:szCs w:val="22"/>
    </w:rPr>
  </w:style>
  <w:style w:type="character" w:customStyle="1" w:styleId="114">
    <w:name w:val="正文文本缩进 2 字符"/>
    <w:link w:val="51"/>
    <w:semiHidden/>
    <w:uiPriority w:val="99"/>
    <w:rPr>
      <w:kern w:val="2"/>
      <w:sz w:val="21"/>
      <w:szCs w:val="22"/>
    </w:rPr>
  </w:style>
  <w:style w:type="character" w:customStyle="1" w:styleId="115">
    <w:name w:val="尾注文本 字符"/>
    <w:link w:val="52"/>
    <w:semiHidden/>
    <w:uiPriority w:val="99"/>
    <w:rPr>
      <w:kern w:val="2"/>
      <w:sz w:val="21"/>
      <w:szCs w:val="22"/>
    </w:rPr>
  </w:style>
  <w:style w:type="character" w:customStyle="1" w:styleId="116">
    <w:name w:val="批注框文本 字符"/>
    <w:link w:val="54"/>
    <w:semiHidden/>
    <w:uiPriority w:val="99"/>
    <w:rPr>
      <w:sz w:val="18"/>
      <w:szCs w:val="18"/>
    </w:rPr>
  </w:style>
  <w:style w:type="character" w:customStyle="1" w:styleId="117">
    <w:name w:val="页脚 字符"/>
    <w:link w:val="55"/>
    <w:uiPriority w:val="99"/>
    <w:rPr>
      <w:sz w:val="18"/>
      <w:szCs w:val="18"/>
    </w:rPr>
  </w:style>
  <w:style w:type="character" w:customStyle="1" w:styleId="118">
    <w:name w:val="页眉 字符"/>
    <w:link w:val="57"/>
    <w:uiPriority w:val="99"/>
    <w:rPr>
      <w:sz w:val="18"/>
      <w:szCs w:val="18"/>
    </w:rPr>
  </w:style>
  <w:style w:type="character" w:customStyle="1" w:styleId="119">
    <w:name w:val="签名 字符"/>
    <w:link w:val="58"/>
    <w:semiHidden/>
    <w:uiPriority w:val="99"/>
    <w:rPr>
      <w:kern w:val="2"/>
      <w:sz w:val="21"/>
      <w:szCs w:val="22"/>
    </w:rPr>
  </w:style>
  <w:style w:type="character" w:customStyle="1" w:styleId="120">
    <w:name w:val="副标题 字符"/>
    <w:link w:val="64"/>
    <w:uiPriority w:val="11"/>
    <w:rPr>
      <w:rFonts w:ascii="Cambria" w:hAnsi="Cambria" w:cs="Times New Roman"/>
      <w:b/>
      <w:bCs/>
      <w:kern w:val="28"/>
      <w:sz w:val="32"/>
      <w:szCs w:val="32"/>
    </w:rPr>
  </w:style>
  <w:style w:type="character" w:customStyle="1" w:styleId="121">
    <w:name w:val="脚注文本 字符"/>
    <w:link w:val="67"/>
    <w:semiHidden/>
    <w:uiPriority w:val="99"/>
    <w:rPr>
      <w:kern w:val="2"/>
      <w:sz w:val="18"/>
      <w:szCs w:val="18"/>
    </w:rPr>
  </w:style>
  <w:style w:type="character" w:customStyle="1" w:styleId="122">
    <w:name w:val="正文文本缩进 3 字符"/>
    <w:link w:val="70"/>
    <w:semiHidden/>
    <w:uiPriority w:val="99"/>
    <w:rPr>
      <w:kern w:val="2"/>
      <w:sz w:val="16"/>
      <w:szCs w:val="16"/>
    </w:rPr>
  </w:style>
  <w:style w:type="character" w:customStyle="1" w:styleId="123">
    <w:name w:val="正文文本 2 字符"/>
    <w:link w:val="76"/>
    <w:semiHidden/>
    <w:uiPriority w:val="99"/>
    <w:rPr>
      <w:kern w:val="2"/>
      <w:sz w:val="21"/>
      <w:szCs w:val="22"/>
    </w:rPr>
  </w:style>
  <w:style w:type="character" w:customStyle="1" w:styleId="124">
    <w:name w:val="信息标题 字符"/>
    <w:link w:val="79"/>
    <w:semiHidden/>
    <w:uiPriority w:val="99"/>
    <w:rPr>
      <w:rFonts w:ascii="Cambria" w:hAnsi="Cambria" w:eastAsia="宋体" w:cs="Times New Roman"/>
      <w:kern w:val="2"/>
      <w:sz w:val="24"/>
      <w:szCs w:val="24"/>
      <w:shd w:val="pct20" w:color="auto" w:fill="auto"/>
    </w:rPr>
  </w:style>
  <w:style w:type="character" w:customStyle="1" w:styleId="125">
    <w:name w:val="HTML 预设格式 字符"/>
    <w:link w:val="80"/>
    <w:semiHidden/>
    <w:uiPriority w:val="99"/>
    <w:rPr>
      <w:rFonts w:ascii="Courier New" w:hAnsi="Courier New" w:cs="Courier New"/>
      <w:kern w:val="2"/>
    </w:rPr>
  </w:style>
  <w:style w:type="character" w:customStyle="1" w:styleId="126">
    <w:name w:val="普通(网站) 字符"/>
    <w:link w:val="81"/>
    <w:qFormat/>
    <w:uiPriority w:val="0"/>
    <w:rPr>
      <w:rFonts w:ascii="宋体" w:hAnsi="宋体" w:eastAsia="宋体" w:cs="宋体"/>
      <w:kern w:val="0"/>
      <w:sz w:val="24"/>
      <w:szCs w:val="24"/>
    </w:rPr>
  </w:style>
  <w:style w:type="character" w:customStyle="1" w:styleId="127">
    <w:name w:val="标题 字符"/>
    <w:link w:val="84"/>
    <w:uiPriority w:val="10"/>
    <w:rPr>
      <w:rFonts w:ascii="Cambria" w:hAnsi="Cambria" w:cs="Times New Roman"/>
      <w:b/>
      <w:bCs/>
      <w:kern w:val="2"/>
      <w:sz w:val="32"/>
      <w:szCs w:val="32"/>
    </w:rPr>
  </w:style>
  <w:style w:type="character" w:customStyle="1" w:styleId="128">
    <w:name w:val="批注主题 字符"/>
    <w:link w:val="85"/>
    <w:semiHidden/>
    <w:uiPriority w:val="99"/>
    <w:rPr>
      <w:rFonts w:ascii="Times New Roman" w:hAnsi="Times New Roman" w:eastAsia="宋体" w:cs="Times New Roman"/>
      <w:b/>
      <w:bCs/>
      <w:kern w:val="2"/>
      <w:sz w:val="21"/>
      <w:szCs w:val="22"/>
    </w:rPr>
  </w:style>
  <w:style w:type="character" w:customStyle="1" w:styleId="129">
    <w:name w:val="正文文本首行缩进 字符"/>
    <w:link w:val="86"/>
    <w:semiHidden/>
    <w:uiPriority w:val="99"/>
    <w:rPr>
      <w:rFonts w:ascii="宋体" w:hAnsi="Times New Roman"/>
      <w:kern w:val="2"/>
      <w:sz w:val="21"/>
      <w:szCs w:val="22"/>
      <w:shd w:val="clear" w:color="auto" w:fill="FFFFFF"/>
    </w:rPr>
  </w:style>
  <w:style w:type="character" w:customStyle="1" w:styleId="130">
    <w:name w:val="正文文本首行缩进 2 字符"/>
    <w:link w:val="87"/>
    <w:semiHidden/>
    <w:uiPriority w:val="99"/>
  </w:style>
  <w:style w:type="character" w:customStyle="1" w:styleId="131">
    <w:name w:val="pl*tixk"/>
    <w:uiPriority w:val="0"/>
  </w:style>
  <w:style w:type="paragraph" w:customStyle="1" w:styleId="132">
    <w:name w:val="列出段落1"/>
    <w:basedOn w:val="1"/>
    <w:uiPriority w:val="0"/>
    <w:pPr>
      <w:ind w:firstLine="420" w:firstLineChars="200"/>
    </w:pPr>
    <w:rPr>
      <w:rFonts w:ascii="Calibri" w:hAnsi="Calibri" w:eastAsia="宋体" w:cs="Times New Roman"/>
      <w:szCs w:val="21"/>
    </w:rPr>
  </w:style>
  <w:style w:type="paragraph" w:customStyle="1" w:styleId="133">
    <w:name w:val="正文_0"/>
    <w:qFormat/>
    <w:uiPriority w:val="0"/>
    <w:pPr>
      <w:widowControl w:val="0"/>
      <w:jc w:val="both"/>
    </w:pPr>
    <w:rPr>
      <w:rFonts w:ascii="Calibri" w:hAnsi="Calibri" w:eastAsia="宋体" w:cs="Times New Roman"/>
      <w:kern w:val="2"/>
      <w:sz w:val="21"/>
      <w:szCs w:val="22"/>
      <w:lang w:val="en-US" w:eastAsia="zh-CN" w:bidi="ar-SA"/>
    </w:rPr>
  </w:style>
  <w:style w:type="paragraph" w:styleId="134">
    <w:name w:val="List Paragraph"/>
    <w:basedOn w:val="1"/>
    <w:qFormat/>
    <w:uiPriority w:val="34"/>
    <w:pPr>
      <w:ind w:firstLine="420" w:firstLineChars="200"/>
    </w:pPr>
    <w:rPr>
      <w:rFonts w:ascii="Calibri" w:hAnsi="Calibri" w:eastAsia="宋体" w:cs="Times New Roman"/>
    </w:rPr>
  </w:style>
  <w:style w:type="paragraph" w:customStyle="1" w:styleId="135">
    <w:name w:val="DefaultParagraph"/>
    <w:link w:val="136"/>
    <w:uiPriority w:val="0"/>
    <w:rPr>
      <w:rFonts w:ascii="Times New Roman" w:hAnsi="Calibri" w:eastAsia="宋体" w:cs="Times New Roman"/>
      <w:kern w:val="2"/>
      <w:sz w:val="21"/>
      <w:szCs w:val="22"/>
      <w:lang w:val="en-US" w:eastAsia="zh-CN" w:bidi="ar-SA"/>
    </w:rPr>
  </w:style>
  <w:style w:type="character" w:customStyle="1" w:styleId="136">
    <w:name w:val="DefaultParagraph Char Char"/>
    <w:link w:val="135"/>
    <w:uiPriority w:val="0"/>
    <w:rPr>
      <w:rFonts w:ascii="Times New Roman"/>
      <w:kern w:val="2"/>
      <w:sz w:val="21"/>
      <w:szCs w:val="22"/>
    </w:rPr>
  </w:style>
  <w:style w:type="character" w:customStyle="1" w:styleId="137">
    <w:name w:val="tn+ude"/>
    <w:uiPriority w:val="0"/>
  </w:style>
  <w:style w:type="paragraph" w:customStyle="1" w:styleId="138">
    <w:name w:val="纯文本_0"/>
    <w:basedOn w:val="1"/>
    <w:link w:val="139"/>
    <w:qFormat/>
    <w:uiPriority w:val="0"/>
    <w:rPr>
      <w:rFonts w:ascii="宋体" w:hAnsi="Courier New"/>
      <w:kern w:val="0"/>
      <w:sz w:val="20"/>
      <w:szCs w:val="21"/>
    </w:rPr>
  </w:style>
  <w:style w:type="character" w:customStyle="1" w:styleId="139">
    <w:name w:val="标题1 Char1"/>
    <w:link w:val="138"/>
    <w:locked/>
    <w:uiPriority w:val="0"/>
    <w:rPr>
      <w:rFonts w:ascii="宋体" w:hAnsi="Courier New" w:eastAsia="宋体" w:cs="Courier New"/>
      <w:szCs w:val="21"/>
    </w:rPr>
  </w:style>
  <w:style w:type="paragraph" w:customStyle="1" w:styleId="140">
    <w:name w:val="Default"/>
    <w:uiPriority w:val="0"/>
    <w:pPr>
      <w:widowControl w:val="0"/>
      <w:autoSpaceDE w:val="0"/>
      <w:autoSpaceDN w:val="0"/>
      <w:adjustRightInd w:val="0"/>
    </w:pPr>
    <w:rPr>
      <w:rFonts w:ascii="Calibri" w:hAnsi="Calibri" w:eastAsia="宋体" w:cs="Times New Roman"/>
      <w:color w:val="000000"/>
      <w:sz w:val="24"/>
      <w:szCs w:val="24"/>
      <w:lang w:val="en-US" w:eastAsia="zh-CN" w:bidi="ar-SA"/>
    </w:rPr>
  </w:style>
  <w:style w:type="paragraph" w:customStyle="1" w:styleId="141">
    <w:name w:val="普通(网站)_0"/>
    <w:basedOn w:val="133"/>
    <w:link w:val="142"/>
    <w:qFormat/>
    <w:uiPriority w:val="0"/>
    <w:pPr>
      <w:widowControl/>
      <w:spacing w:before="100" w:beforeAutospacing="1" w:after="100" w:afterAutospacing="1"/>
      <w:jc w:val="left"/>
    </w:pPr>
    <w:rPr>
      <w:rFonts w:ascii="宋体" w:hAnsi="宋体"/>
      <w:kern w:val="0"/>
      <w:sz w:val="24"/>
      <w:szCs w:val="24"/>
    </w:rPr>
  </w:style>
  <w:style w:type="character" w:customStyle="1" w:styleId="142">
    <w:name w:val="普通(网站)_0 Char"/>
    <w:link w:val="141"/>
    <w:locked/>
    <w:uiPriority w:val="0"/>
    <w:rPr>
      <w:rFonts w:ascii="宋体" w:hAnsi="宋体"/>
      <w:sz w:val="24"/>
      <w:szCs w:val="24"/>
    </w:rPr>
  </w:style>
  <w:style w:type="character" w:customStyle="1" w:styleId="143">
    <w:name w:val="正文_0 Char"/>
    <w:link w:val="144"/>
    <w:uiPriority w:val="0"/>
    <w:rPr>
      <w:kern w:val="2"/>
      <w:sz w:val="21"/>
      <w:szCs w:val="22"/>
    </w:rPr>
  </w:style>
  <w:style w:type="paragraph" w:customStyle="1" w:styleId="144">
    <w:name w:val="正文_0_0"/>
    <w:link w:val="143"/>
    <w:qFormat/>
    <w:uiPriority w:val="0"/>
    <w:pPr>
      <w:widowControl w:val="0"/>
      <w:jc w:val="both"/>
    </w:pPr>
    <w:rPr>
      <w:rFonts w:ascii="Calibri" w:hAnsi="Calibri" w:eastAsia="宋体" w:cs="Times New Roman"/>
      <w:kern w:val="2"/>
      <w:sz w:val="21"/>
      <w:szCs w:val="22"/>
      <w:lang w:val="en-US" w:eastAsia="zh-CN" w:bidi="ar-SA"/>
    </w:rPr>
  </w:style>
  <w:style w:type="character" w:customStyle="1" w:styleId="145">
    <w:name w:val="jye_math_selector"/>
    <w:uiPriority w:val="0"/>
    <w:rPr>
      <w:rFonts w:hint="default" w:ascii="Times New Roman" w:hAnsi="Times New Roman" w:cs="Times New Roman"/>
    </w:rPr>
  </w:style>
  <w:style w:type="character" w:customStyle="1" w:styleId="146">
    <w:name w:val="apple-converted-space"/>
    <w:uiPriority w:val="0"/>
  </w:style>
  <w:style w:type="paragraph" w:customStyle="1" w:styleId="147">
    <w:name w:val="TOC Heading"/>
    <w:basedOn w:val="3"/>
    <w:next w:val="1"/>
    <w:qFormat/>
    <w:uiPriority w:val="39"/>
    <w:pPr>
      <w:outlineLvl w:val="9"/>
    </w:pPr>
  </w:style>
  <w:style w:type="paragraph" w:styleId="148">
    <w:name w:val="Intense Quote"/>
    <w:basedOn w:val="1"/>
    <w:next w:val="1"/>
    <w:link w:val="149"/>
    <w:qFormat/>
    <w:uiPriority w:val="30"/>
    <w:pPr>
      <w:pBdr>
        <w:bottom w:val="single" w:color="4F81BD" w:sz="4" w:space="4"/>
      </w:pBdr>
      <w:spacing w:before="200" w:after="280"/>
      <w:ind w:left="936" w:right="936"/>
    </w:pPr>
    <w:rPr>
      <w:b/>
      <w:bCs/>
      <w:i/>
      <w:iCs/>
      <w:color w:val="4F81BD"/>
    </w:rPr>
  </w:style>
  <w:style w:type="character" w:customStyle="1" w:styleId="149">
    <w:name w:val="明显引用 字符"/>
    <w:link w:val="148"/>
    <w:uiPriority w:val="30"/>
    <w:rPr>
      <w:b/>
      <w:bCs/>
      <w:i/>
      <w:iCs/>
      <w:color w:val="4F81BD"/>
      <w:kern w:val="2"/>
      <w:sz w:val="21"/>
      <w:szCs w:val="22"/>
    </w:rPr>
  </w:style>
  <w:style w:type="paragraph" w:customStyle="1" w:styleId="150">
    <w:name w:val="Bibliography"/>
    <w:basedOn w:val="1"/>
    <w:next w:val="1"/>
    <w:unhideWhenUsed/>
    <w:uiPriority w:val="37"/>
  </w:style>
  <w:style w:type="paragraph" w:styleId="151">
    <w:name w:val="No Spacing"/>
    <w:qFormat/>
    <w:uiPriority w:val="1"/>
    <w:pPr>
      <w:widowControl w:val="0"/>
      <w:jc w:val="both"/>
    </w:pPr>
    <w:rPr>
      <w:rFonts w:ascii="Calibri" w:hAnsi="Calibri" w:eastAsia="宋体" w:cs="Times New Roman"/>
      <w:kern w:val="2"/>
      <w:sz w:val="21"/>
      <w:szCs w:val="22"/>
      <w:lang w:val="en-US" w:eastAsia="zh-CN" w:bidi="ar-SA"/>
    </w:rPr>
  </w:style>
  <w:style w:type="paragraph" w:styleId="152">
    <w:name w:val="Quote"/>
    <w:basedOn w:val="1"/>
    <w:next w:val="1"/>
    <w:link w:val="153"/>
    <w:qFormat/>
    <w:uiPriority w:val="29"/>
    <w:rPr>
      <w:i/>
      <w:iCs/>
      <w:color w:val="000000"/>
    </w:rPr>
  </w:style>
  <w:style w:type="character" w:customStyle="1" w:styleId="153">
    <w:name w:val="引用 字符"/>
    <w:link w:val="152"/>
    <w:uiPriority w:val="29"/>
    <w:rPr>
      <w:i/>
      <w:iCs/>
      <w:color w:val="000000"/>
      <w:kern w:val="2"/>
      <w:sz w:val="21"/>
      <w:szCs w:val="22"/>
    </w:rPr>
  </w:style>
  <w:style w:type="character" w:styleId="154">
    <w:name w:val="Placeholder Text"/>
    <w:semiHidden/>
    <w:uiPriority w:val="99"/>
    <w:rPr>
      <w:color w:val="808080"/>
    </w:rPr>
  </w:style>
  <w:style w:type="paragraph" w:customStyle="1" w:styleId="155">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6.bin"/><Relationship Id="rId97" Type="http://schemas.openxmlformats.org/officeDocument/2006/relationships/image" Target="media/image46.png"/><Relationship Id="rId96" Type="http://schemas.openxmlformats.org/officeDocument/2006/relationships/image" Target="media/image45.wmf"/><Relationship Id="rId95" Type="http://schemas.openxmlformats.org/officeDocument/2006/relationships/oleObject" Target="embeddings/oleObject45.bin"/><Relationship Id="rId94" Type="http://schemas.openxmlformats.org/officeDocument/2006/relationships/image" Target="media/image44.wmf"/><Relationship Id="rId93" Type="http://schemas.openxmlformats.org/officeDocument/2006/relationships/oleObject" Target="embeddings/oleObject44.bin"/><Relationship Id="rId92" Type="http://schemas.openxmlformats.org/officeDocument/2006/relationships/image" Target="media/image43.wmf"/><Relationship Id="rId91" Type="http://schemas.openxmlformats.org/officeDocument/2006/relationships/oleObject" Target="embeddings/oleObject43.bin"/><Relationship Id="rId90" Type="http://schemas.openxmlformats.org/officeDocument/2006/relationships/oleObject" Target="embeddings/oleObject42.bin"/><Relationship Id="rId9" Type="http://schemas.openxmlformats.org/officeDocument/2006/relationships/oleObject" Target="embeddings/oleObject1.bin"/><Relationship Id="rId89" Type="http://schemas.openxmlformats.org/officeDocument/2006/relationships/image" Target="media/image42.wmf"/><Relationship Id="rId88" Type="http://schemas.openxmlformats.org/officeDocument/2006/relationships/oleObject" Target="embeddings/oleObject41.bin"/><Relationship Id="rId87" Type="http://schemas.openxmlformats.org/officeDocument/2006/relationships/image" Target="media/image41.wmf"/><Relationship Id="rId86" Type="http://schemas.openxmlformats.org/officeDocument/2006/relationships/oleObject" Target="embeddings/oleObject40.bin"/><Relationship Id="rId85" Type="http://schemas.openxmlformats.org/officeDocument/2006/relationships/image" Target="media/image40.wmf"/><Relationship Id="rId84" Type="http://schemas.openxmlformats.org/officeDocument/2006/relationships/oleObject" Target="embeddings/oleObject39.bin"/><Relationship Id="rId83" Type="http://schemas.openxmlformats.org/officeDocument/2006/relationships/image" Target="media/image39.wmf"/><Relationship Id="rId82" Type="http://schemas.openxmlformats.org/officeDocument/2006/relationships/oleObject" Target="embeddings/oleObject38.bin"/><Relationship Id="rId81" Type="http://schemas.openxmlformats.org/officeDocument/2006/relationships/image" Target="media/image38.wmf"/><Relationship Id="rId80" Type="http://schemas.openxmlformats.org/officeDocument/2006/relationships/oleObject" Target="embeddings/oleObject37.bin"/><Relationship Id="rId8" Type="http://schemas.openxmlformats.org/officeDocument/2006/relationships/image" Target="media/image2.png"/><Relationship Id="rId79" Type="http://schemas.openxmlformats.org/officeDocument/2006/relationships/image" Target="media/image37.wmf"/><Relationship Id="rId78" Type="http://schemas.openxmlformats.org/officeDocument/2006/relationships/oleObject" Target="embeddings/oleObject36.bin"/><Relationship Id="rId77" Type="http://schemas.openxmlformats.org/officeDocument/2006/relationships/image" Target="media/image36.wmf"/><Relationship Id="rId76" Type="http://schemas.openxmlformats.org/officeDocument/2006/relationships/oleObject" Target="embeddings/oleObject35.bin"/><Relationship Id="rId75" Type="http://schemas.openxmlformats.org/officeDocument/2006/relationships/image" Target="media/image35.wmf"/><Relationship Id="rId74" Type="http://schemas.openxmlformats.org/officeDocument/2006/relationships/oleObject" Target="embeddings/oleObject34.bin"/><Relationship Id="rId73" Type="http://schemas.openxmlformats.org/officeDocument/2006/relationships/image" Target="media/image34.wmf"/><Relationship Id="rId72" Type="http://schemas.openxmlformats.org/officeDocument/2006/relationships/oleObject" Target="embeddings/oleObject33.bin"/><Relationship Id="rId71" Type="http://schemas.openxmlformats.org/officeDocument/2006/relationships/image" Target="media/image33.wmf"/><Relationship Id="rId70" Type="http://schemas.openxmlformats.org/officeDocument/2006/relationships/oleObject" Target="embeddings/oleObject32.bin"/><Relationship Id="rId7" Type="http://schemas.openxmlformats.org/officeDocument/2006/relationships/theme" Target="theme/theme1.xml"/><Relationship Id="rId69" Type="http://schemas.openxmlformats.org/officeDocument/2006/relationships/image" Target="media/image32.wmf"/><Relationship Id="rId68" Type="http://schemas.openxmlformats.org/officeDocument/2006/relationships/oleObject" Target="embeddings/oleObject31.bin"/><Relationship Id="rId67" Type="http://schemas.openxmlformats.org/officeDocument/2006/relationships/image" Target="media/image31.wmf"/><Relationship Id="rId66" Type="http://schemas.openxmlformats.org/officeDocument/2006/relationships/oleObject" Target="embeddings/oleObject30.bin"/><Relationship Id="rId65" Type="http://schemas.openxmlformats.org/officeDocument/2006/relationships/image" Target="media/image30.wmf"/><Relationship Id="rId64" Type="http://schemas.openxmlformats.org/officeDocument/2006/relationships/oleObject" Target="embeddings/oleObject29.bin"/><Relationship Id="rId63" Type="http://schemas.openxmlformats.org/officeDocument/2006/relationships/image" Target="media/image29.wmf"/><Relationship Id="rId62" Type="http://schemas.openxmlformats.org/officeDocument/2006/relationships/oleObject" Target="embeddings/oleObject28.bin"/><Relationship Id="rId61" Type="http://schemas.openxmlformats.org/officeDocument/2006/relationships/image" Target="media/image28.wmf"/><Relationship Id="rId60" Type="http://schemas.openxmlformats.org/officeDocument/2006/relationships/oleObject" Target="embeddings/oleObject27.bin"/><Relationship Id="rId6" Type="http://schemas.openxmlformats.org/officeDocument/2006/relationships/footer" Target="footer2.xml"/><Relationship Id="rId59" Type="http://schemas.openxmlformats.org/officeDocument/2006/relationships/image" Target="media/image27.wmf"/><Relationship Id="rId58" Type="http://schemas.openxmlformats.org/officeDocument/2006/relationships/oleObject" Target="embeddings/oleObject26.bin"/><Relationship Id="rId57" Type="http://schemas.openxmlformats.org/officeDocument/2006/relationships/image" Target="media/image26.wmf"/><Relationship Id="rId56" Type="http://schemas.openxmlformats.org/officeDocument/2006/relationships/oleObject" Target="embeddings/oleObject25.bin"/><Relationship Id="rId55" Type="http://schemas.openxmlformats.org/officeDocument/2006/relationships/image" Target="media/image25.wmf"/><Relationship Id="rId54" Type="http://schemas.openxmlformats.org/officeDocument/2006/relationships/oleObject" Target="embeddings/oleObject24.bin"/><Relationship Id="rId53" Type="http://schemas.openxmlformats.org/officeDocument/2006/relationships/image" Target="media/image24.wmf"/><Relationship Id="rId52" Type="http://schemas.openxmlformats.org/officeDocument/2006/relationships/oleObject" Target="embeddings/oleObject23.bin"/><Relationship Id="rId51" Type="http://schemas.openxmlformats.org/officeDocument/2006/relationships/image" Target="media/image23.wmf"/><Relationship Id="rId50" Type="http://schemas.openxmlformats.org/officeDocument/2006/relationships/oleObject" Target="embeddings/oleObject22.bin"/><Relationship Id="rId5" Type="http://schemas.openxmlformats.org/officeDocument/2006/relationships/footer" Target="footer1.xml"/><Relationship Id="rId49" Type="http://schemas.openxmlformats.org/officeDocument/2006/relationships/image" Target="media/image22.wmf"/><Relationship Id="rId48" Type="http://schemas.openxmlformats.org/officeDocument/2006/relationships/oleObject" Target="embeddings/oleObject21.bin"/><Relationship Id="rId47" Type="http://schemas.openxmlformats.org/officeDocument/2006/relationships/image" Target="media/image21.wmf"/><Relationship Id="rId46" Type="http://schemas.openxmlformats.org/officeDocument/2006/relationships/oleObject" Target="embeddings/oleObject20.bin"/><Relationship Id="rId45" Type="http://schemas.openxmlformats.org/officeDocument/2006/relationships/image" Target="media/image20.png"/><Relationship Id="rId44" Type="http://schemas.openxmlformats.org/officeDocument/2006/relationships/image" Target="media/image19.wmf"/><Relationship Id="rId43" Type="http://schemas.openxmlformats.org/officeDocument/2006/relationships/oleObject" Target="embeddings/oleObject19.bin"/><Relationship Id="rId42" Type="http://schemas.openxmlformats.org/officeDocument/2006/relationships/image" Target="media/image18.wmf"/><Relationship Id="rId41" Type="http://schemas.openxmlformats.org/officeDocument/2006/relationships/oleObject" Target="embeddings/oleObject18.bin"/><Relationship Id="rId40" Type="http://schemas.openxmlformats.org/officeDocument/2006/relationships/image" Target="media/image17.wmf"/><Relationship Id="rId4" Type="http://schemas.openxmlformats.org/officeDocument/2006/relationships/header" Target="header2.xml"/><Relationship Id="rId39" Type="http://schemas.openxmlformats.org/officeDocument/2006/relationships/oleObject" Target="embeddings/oleObject17.bin"/><Relationship Id="rId38" Type="http://schemas.openxmlformats.org/officeDocument/2006/relationships/image" Target="media/image16.wmf"/><Relationship Id="rId37" Type="http://schemas.openxmlformats.org/officeDocument/2006/relationships/oleObject" Target="embeddings/oleObject16.bin"/><Relationship Id="rId36" Type="http://schemas.openxmlformats.org/officeDocument/2006/relationships/image" Target="media/image15.wmf"/><Relationship Id="rId35" Type="http://schemas.openxmlformats.org/officeDocument/2006/relationships/oleObject" Target="embeddings/oleObject15.bin"/><Relationship Id="rId34" Type="http://schemas.openxmlformats.org/officeDocument/2006/relationships/image" Target="media/image14.wmf"/><Relationship Id="rId33" Type="http://schemas.openxmlformats.org/officeDocument/2006/relationships/oleObject" Target="embeddings/oleObject14.bin"/><Relationship Id="rId32" Type="http://schemas.openxmlformats.org/officeDocument/2006/relationships/image" Target="media/image13.wmf"/><Relationship Id="rId319" Type="http://schemas.openxmlformats.org/officeDocument/2006/relationships/fontTable" Target="fontTable.xml"/><Relationship Id="rId318" Type="http://schemas.openxmlformats.org/officeDocument/2006/relationships/numbering" Target="numbering.xml"/><Relationship Id="rId317" Type="http://schemas.openxmlformats.org/officeDocument/2006/relationships/customXml" Target="../customXml/item1.xml"/><Relationship Id="rId316" Type="http://schemas.openxmlformats.org/officeDocument/2006/relationships/oleObject" Target="embeddings/oleObject170.bin"/><Relationship Id="rId315" Type="http://schemas.openxmlformats.org/officeDocument/2006/relationships/oleObject" Target="embeddings/oleObject169.bin"/><Relationship Id="rId314" Type="http://schemas.openxmlformats.org/officeDocument/2006/relationships/oleObject" Target="embeddings/oleObject168.bin"/><Relationship Id="rId313" Type="http://schemas.openxmlformats.org/officeDocument/2006/relationships/image" Target="media/image140.wmf"/><Relationship Id="rId312" Type="http://schemas.openxmlformats.org/officeDocument/2006/relationships/oleObject" Target="embeddings/oleObject167.bin"/><Relationship Id="rId311" Type="http://schemas.openxmlformats.org/officeDocument/2006/relationships/image" Target="media/image139.wmf"/><Relationship Id="rId310" Type="http://schemas.openxmlformats.org/officeDocument/2006/relationships/oleObject" Target="embeddings/oleObject166.bin"/><Relationship Id="rId31" Type="http://schemas.openxmlformats.org/officeDocument/2006/relationships/oleObject" Target="embeddings/oleObject13.bin"/><Relationship Id="rId309" Type="http://schemas.openxmlformats.org/officeDocument/2006/relationships/image" Target="media/image138.wmf"/><Relationship Id="rId308" Type="http://schemas.openxmlformats.org/officeDocument/2006/relationships/oleObject" Target="embeddings/oleObject165.bin"/><Relationship Id="rId307" Type="http://schemas.openxmlformats.org/officeDocument/2006/relationships/image" Target="media/image137.wmf"/><Relationship Id="rId306" Type="http://schemas.openxmlformats.org/officeDocument/2006/relationships/oleObject" Target="embeddings/oleObject164.bin"/><Relationship Id="rId305" Type="http://schemas.openxmlformats.org/officeDocument/2006/relationships/image" Target="media/image136.wmf"/><Relationship Id="rId304" Type="http://schemas.openxmlformats.org/officeDocument/2006/relationships/oleObject" Target="embeddings/oleObject163.bin"/><Relationship Id="rId303" Type="http://schemas.openxmlformats.org/officeDocument/2006/relationships/image" Target="media/image135.wmf"/><Relationship Id="rId302" Type="http://schemas.openxmlformats.org/officeDocument/2006/relationships/oleObject" Target="embeddings/oleObject162.bin"/><Relationship Id="rId301" Type="http://schemas.openxmlformats.org/officeDocument/2006/relationships/oleObject" Target="embeddings/oleObject161.bin"/><Relationship Id="rId300" Type="http://schemas.openxmlformats.org/officeDocument/2006/relationships/image" Target="media/image134.wmf"/><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image" Target="media/image133.wmf"/><Relationship Id="rId297" Type="http://schemas.openxmlformats.org/officeDocument/2006/relationships/oleObject" Target="embeddings/oleObject159.bin"/><Relationship Id="rId296" Type="http://schemas.openxmlformats.org/officeDocument/2006/relationships/image" Target="media/image132.wmf"/><Relationship Id="rId295" Type="http://schemas.openxmlformats.org/officeDocument/2006/relationships/oleObject" Target="embeddings/oleObject158.bin"/><Relationship Id="rId294" Type="http://schemas.openxmlformats.org/officeDocument/2006/relationships/image" Target="media/image131.wmf"/><Relationship Id="rId293" Type="http://schemas.openxmlformats.org/officeDocument/2006/relationships/oleObject" Target="embeddings/oleObject157.bin"/><Relationship Id="rId292" Type="http://schemas.openxmlformats.org/officeDocument/2006/relationships/image" Target="media/image130.wmf"/><Relationship Id="rId291" Type="http://schemas.openxmlformats.org/officeDocument/2006/relationships/oleObject" Target="embeddings/oleObject156.bin"/><Relationship Id="rId290" Type="http://schemas.openxmlformats.org/officeDocument/2006/relationships/image" Target="media/image129.wmf"/><Relationship Id="rId29" Type="http://schemas.openxmlformats.org/officeDocument/2006/relationships/oleObject" Target="embeddings/oleObject12.bin"/><Relationship Id="rId289" Type="http://schemas.openxmlformats.org/officeDocument/2006/relationships/oleObject" Target="embeddings/oleObject155.bin"/><Relationship Id="rId288" Type="http://schemas.openxmlformats.org/officeDocument/2006/relationships/image" Target="media/image128.wmf"/><Relationship Id="rId287" Type="http://schemas.openxmlformats.org/officeDocument/2006/relationships/oleObject" Target="embeddings/oleObject154.bin"/><Relationship Id="rId286" Type="http://schemas.openxmlformats.org/officeDocument/2006/relationships/image" Target="media/image127.wmf"/><Relationship Id="rId285" Type="http://schemas.openxmlformats.org/officeDocument/2006/relationships/oleObject" Target="embeddings/oleObject153.bin"/><Relationship Id="rId284" Type="http://schemas.openxmlformats.org/officeDocument/2006/relationships/image" Target="media/image126.wmf"/><Relationship Id="rId283" Type="http://schemas.openxmlformats.org/officeDocument/2006/relationships/oleObject" Target="embeddings/oleObject152.bin"/><Relationship Id="rId282" Type="http://schemas.openxmlformats.org/officeDocument/2006/relationships/image" Target="media/image125.wmf"/><Relationship Id="rId281" Type="http://schemas.openxmlformats.org/officeDocument/2006/relationships/oleObject" Target="embeddings/oleObject151.bin"/><Relationship Id="rId280" Type="http://schemas.openxmlformats.org/officeDocument/2006/relationships/image" Target="media/image124.wmf"/><Relationship Id="rId28" Type="http://schemas.openxmlformats.org/officeDocument/2006/relationships/image" Target="media/image11.wmf"/><Relationship Id="rId279" Type="http://schemas.openxmlformats.org/officeDocument/2006/relationships/oleObject" Target="embeddings/oleObject150.bin"/><Relationship Id="rId278" Type="http://schemas.openxmlformats.org/officeDocument/2006/relationships/image" Target="media/image123.wmf"/><Relationship Id="rId277" Type="http://schemas.openxmlformats.org/officeDocument/2006/relationships/oleObject" Target="embeddings/oleObject149.bin"/><Relationship Id="rId276" Type="http://schemas.openxmlformats.org/officeDocument/2006/relationships/image" Target="media/image122.wmf"/><Relationship Id="rId275" Type="http://schemas.openxmlformats.org/officeDocument/2006/relationships/oleObject" Target="embeddings/oleObject148.bin"/><Relationship Id="rId274" Type="http://schemas.openxmlformats.org/officeDocument/2006/relationships/image" Target="media/image121.wmf"/><Relationship Id="rId273" Type="http://schemas.openxmlformats.org/officeDocument/2006/relationships/oleObject" Target="embeddings/oleObject147.bin"/><Relationship Id="rId272" Type="http://schemas.openxmlformats.org/officeDocument/2006/relationships/image" Target="media/image120.wmf"/><Relationship Id="rId271" Type="http://schemas.openxmlformats.org/officeDocument/2006/relationships/oleObject" Target="embeddings/oleObject146.bin"/><Relationship Id="rId270" Type="http://schemas.openxmlformats.org/officeDocument/2006/relationships/image" Target="media/image119.png"/><Relationship Id="rId27" Type="http://schemas.openxmlformats.org/officeDocument/2006/relationships/oleObject" Target="embeddings/oleObject11.bin"/><Relationship Id="rId269" Type="http://schemas.openxmlformats.org/officeDocument/2006/relationships/image" Target="media/image118.wmf"/><Relationship Id="rId268" Type="http://schemas.openxmlformats.org/officeDocument/2006/relationships/oleObject" Target="embeddings/oleObject145.bin"/><Relationship Id="rId267" Type="http://schemas.openxmlformats.org/officeDocument/2006/relationships/oleObject" Target="embeddings/oleObject144.bin"/><Relationship Id="rId266" Type="http://schemas.openxmlformats.org/officeDocument/2006/relationships/image" Target="media/image117.wmf"/><Relationship Id="rId265" Type="http://schemas.openxmlformats.org/officeDocument/2006/relationships/oleObject" Target="embeddings/oleObject143.bin"/><Relationship Id="rId264" Type="http://schemas.openxmlformats.org/officeDocument/2006/relationships/image" Target="media/image116.wmf"/><Relationship Id="rId263" Type="http://schemas.openxmlformats.org/officeDocument/2006/relationships/oleObject" Target="embeddings/oleObject142.bin"/><Relationship Id="rId262" Type="http://schemas.openxmlformats.org/officeDocument/2006/relationships/image" Target="media/image115.wmf"/><Relationship Id="rId261" Type="http://schemas.openxmlformats.org/officeDocument/2006/relationships/oleObject" Target="embeddings/oleObject141.bin"/><Relationship Id="rId260" Type="http://schemas.openxmlformats.org/officeDocument/2006/relationships/image" Target="media/image114.wmf"/><Relationship Id="rId26" Type="http://schemas.openxmlformats.org/officeDocument/2006/relationships/oleObject" Target="embeddings/oleObject10.bin"/><Relationship Id="rId259" Type="http://schemas.openxmlformats.org/officeDocument/2006/relationships/oleObject" Target="embeddings/oleObject140.bin"/><Relationship Id="rId258" Type="http://schemas.openxmlformats.org/officeDocument/2006/relationships/oleObject" Target="embeddings/oleObject139.bin"/><Relationship Id="rId257" Type="http://schemas.openxmlformats.org/officeDocument/2006/relationships/oleObject" Target="embeddings/oleObject138.bin"/><Relationship Id="rId256" Type="http://schemas.openxmlformats.org/officeDocument/2006/relationships/oleObject" Target="embeddings/oleObject137.bin"/><Relationship Id="rId255" Type="http://schemas.openxmlformats.org/officeDocument/2006/relationships/image" Target="media/image113.wmf"/><Relationship Id="rId254" Type="http://schemas.openxmlformats.org/officeDocument/2006/relationships/oleObject" Target="embeddings/oleObject136.bin"/><Relationship Id="rId253" Type="http://schemas.openxmlformats.org/officeDocument/2006/relationships/image" Target="media/image112.wmf"/><Relationship Id="rId252" Type="http://schemas.openxmlformats.org/officeDocument/2006/relationships/oleObject" Target="embeddings/oleObject135.bin"/><Relationship Id="rId251" Type="http://schemas.openxmlformats.org/officeDocument/2006/relationships/image" Target="media/image111.wmf"/><Relationship Id="rId250" Type="http://schemas.openxmlformats.org/officeDocument/2006/relationships/oleObject" Target="embeddings/oleObject134.bin"/><Relationship Id="rId25" Type="http://schemas.openxmlformats.org/officeDocument/2006/relationships/oleObject" Target="embeddings/oleObject9.bin"/><Relationship Id="rId249" Type="http://schemas.openxmlformats.org/officeDocument/2006/relationships/oleObject" Target="embeddings/oleObject133.bin"/><Relationship Id="rId248" Type="http://schemas.openxmlformats.org/officeDocument/2006/relationships/image" Target="media/image110.wmf"/><Relationship Id="rId247" Type="http://schemas.openxmlformats.org/officeDocument/2006/relationships/oleObject" Target="embeddings/oleObject132.bin"/><Relationship Id="rId246" Type="http://schemas.openxmlformats.org/officeDocument/2006/relationships/oleObject" Target="embeddings/oleObject131.bin"/><Relationship Id="rId245" Type="http://schemas.openxmlformats.org/officeDocument/2006/relationships/image" Target="media/image109.wmf"/><Relationship Id="rId244" Type="http://schemas.openxmlformats.org/officeDocument/2006/relationships/oleObject" Target="embeddings/oleObject130.bin"/><Relationship Id="rId243" Type="http://schemas.openxmlformats.org/officeDocument/2006/relationships/oleObject" Target="embeddings/oleObject129.bin"/><Relationship Id="rId242" Type="http://schemas.openxmlformats.org/officeDocument/2006/relationships/image" Target="media/image108.wmf"/><Relationship Id="rId241" Type="http://schemas.openxmlformats.org/officeDocument/2006/relationships/oleObject" Target="embeddings/oleObject128.bin"/><Relationship Id="rId240" Type="http://schemas.openxmlformats.org/officeDocument/2006/relationships/image" Target="media/image107.wmf"/><Relationship Id="rId24" Type="http://schemas.openxmlformats.org/officeDocument/2006/relationships/image" Target="media/image10.wmf"/><Relationship Id="rId239" Type="http://schemas.openxmlformats.org/officeDocument/2006/relationships/oleObject" Target="embeddings/oleObject127.bin"/><Relationship Id="rId238" Type="http://schemas.openxmlformats.org/officeDocument/2006/relationships/oleObject" Target="embeddings/oleObject126.bin"/><Relationship Id="rId237" Type="http://schemas.openxmlformats.org/officeDocument/2006/relationships/oleObject" Target="embeddings/oleObject125.bin"/><Relationship Id="rId236" Type="http://schemas.openxmlformats.org/officeDocument/2006/relationships/oleObject" Target="embeddings/oleObject124.bin"/><Relationship Id="rId235" Type="http://schemas.openxmlformats.org/officeDocument/2006/relationships/oleObject" Target="embeddings/oleObject123.bin"/><Relationship Id="rId234" Type="http://schemas.openxmlformats.org/officeDocument/2006/relationships/image" Target="media/image106.wmf"/><Relationship Id="rId233" Type="http://schemas.openxmlformats.org/officeDocument/2006/relationships/oleObject" Target="embeddings/oleObject122.bin"/><Relationship Id="rId232" Type="http://schemas.openxmlformats.org/officeDocument/2006/relationships/image" Target="media/image105.wmf"/><Relationship Id="rId231" Type="http://schemas.openxmlformats.org/officeDocument/2006/relationships/oleObject" Target="embeddings/oleObject121.bin"/><Relationship Id="rId230" Type="http://schemas.openxmlformats.org/officeDocument/2006/relationships/image" Target="media/image104.wmf"/><Relationship Id="rId23" Type="http://schemas.openxmlformats.org/officeDocument/2006/relationships/oleObject" Target="embeddings/oleObject8.bin"/><Relationship Id="rId229" Type="http://schemas.openxmlformats.org/officeDocument/2006/relationships/oleObject" Target="embeddings/oleObject120.bin"/><Relationship Id="rId228" Type="http://schemas.openxmlformats.org/officeDocument/2006/relationships/oleObject" Target="embeddings/oleObject119.bin"/><Relationship Id="rId227" Type="http://schemas.openxmlformats.org/officeDocument/2006/relationships/image" Target="media/image103.wmf"/><Relationship Id="rId226" Type="http://schemas.openxmlformats.org/officeDocument/2006/relationships/oleObject" Target="embeddings/oleObject118.bin"/><Relationship Id="rId225" Type="http://schemas.openxmlformats.org/officeDocument/2006/relationships/oleObject" Target="embeddings/oleObject117.bin"/><Relationship Id="rId224" Type="http://schemas.openxmlformats.org/officeDocument/2006/relationships/image" Target="media/image102.wmf"/><Relationship Id="rId223" Type="http://schemas.openxmlformats.org/officeDocument/2006/relationships/oleObject" Target="embeddings/oleObject116.bin"/><Relationship Id="rId222" Type="http://schemas.openxmlformats.org/officeDocument/2006/relationships/oleObject" Target="embeddings/oleObject115.bin"/><Relationship Id="rId221" Type="http://schemas.openxmlformats.org/officeDocument/2006/relationships/image" Target="media/image101.wmf"/><Relationship Id="rId220" Type="http://schemas.openxmlformats.org/officeDocument/2006/relationships/oleObject" Target="embeddings/oleObject114.bin"/><Relationship Id="rId22" Type="http://schemas.openxmlformats.org/officeDocument/2006/relationships/image" Target="media/image9.wmf"/><Relationship Id="rId219" Type="http://schemas.openxmlformats.org/officeDocument/2006/relationships/image" Target="media/image100.wmf"/><Relationship Id="rId218" Type="http://schemas.openxmlformats.org/officeDocument/2006/relationships/oleObject" Target="embeddings/oleObject113.bin"/><Relationship Id="rId217" Type="http://schemas.openxmlformats.org/officeDocument/2006/relationships/oleObject" Target="embeddings/oleObject112.bin"/><Relationship Id="rId216" Type="http://schemas.openxmlformats.org/officeDocument/2006/relationships/image" Target="media/image99.wmf"/><Relationship Id="rId215" Type="http://schemas.openxmlformats.org/officeDocument/2006/relationships/oleObject" Target="embeddings/oleObject111.bin"/><Relationship Id="rId214" Type="http://schemas.openxmlformats.org/officeDocument/2006/relationships/image" Target="media/image98.wmf"/><Relationship Id="rId213" Type="http://schemas.openxmlformats.org/officeDocument/2006/relationships/oleObject" Target="embeddings/oleObject110.bin"/><Relationship Id="rId212" Type="http://schemas.openxmlformats.org/officeDocument/2006/relationships/image" Target="media/image97.wmf"/><Relationship Id="rId211" Type="http://schemas.openxmlformats.org/officeDocument/2006/relationships/oleObject" Target="embeddings/oleObject109.bin"/><Relationship Id="rId210" Type="http://schemas.openxmlformats.org/officeDocument/2006/relationships/image" Target="media/image96.wmf"/><Relationship Id="rId21" Type="http://schemas.openxmlformats.org/officeDocument/2006/relationships/oleObject" Target="embeddings/oleObject7.bin"/><Relationship Id="rId209" Type="http://schemas.openxmlformats.org/officeDocument/2006/relationships/oleObject" Target="embeddings/oleObject108.bin"/><Relationship Id="rId208" Type="http://schemas.openxmlformats.org/officeDocument/2006/relationships/oleObject" Target="embeddings/oleObject107.bin"/><Relationship Id="rId207" Type="http://schemas.openxmlformats.org/officeDocument/2006/relationships/image" Target="media/image95.wmf"/><Relationship Id="rId206" Type="http://schemas.openxmlformats.org/officeDocument/2006/relationships/oleObject" Target="embeddings/oleObject106.bin"/><Relationship Id="rId205" Type="http://schemas.openxmlformats.org/officeDocument/2006/relationships/image" Target="media/image94.wmf"/><Relationship Id="rId204" Type="http://schemas.openxmlformats.org/officeDocument/2006/relationships/oleObject" Target="embeddings/oleObject105.bin"/><Relationship Id="rId203" Type="http://schemas.openxmlformats.org/officeDocument/2006/relationships/image" Target="media/image93.wmf"/><Relationship Id="rId202" Type="http://schemas.openxmlformats.org/officeDocument/2006/relationships/oleObject" Target="embeddings/oleObject104.bin"/><Relationship Id="rId201" Type="http://schemas.openxmlformats.org/officeDocument/2006/relationships/image" Target="media/image92.wmf"/><Relationship Id="rId200" Type="http://schemas.openxmlformats.org/officeDocument/2006/relationships/oleObject" Target="embeddings/oleObject103.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oleObject" Target="embeddings/oleObject101.bin"/><Relationship Id="rId197" Type="http://schemas.openxmlformats.org/officeDocument/2006/relationships/oleObject" Target="embeddings/oleObject100.bin"/><Relationship Id="rId196" Type="http://schemas.openxmlformats.org/officeDocument/2006/relationships/image" Target="media/image91.wmf"/><Relationship Id="rId195" Type="http://schemas.openxmlformats.org/officeDocument/2006/relationships/oleObject" Target="embeddings/oleObject99.bin"/><Relationship Id="rId194" Type="http://schemas.openxmlformats.org/officeDocument/2006/relationships/oleObject" Target="embeddings/oleObject98.bin"/><Relationship Id="rId193" Type="http://schemas.openxmlformats.org/officeDocument/2006/relationships/image" Target="media/image90.wmf"/><Relationship Id="rId192" Type="http://schemas.openxmlformats.org/officeDocument/2006/relationships/oleObject" Target="embeddings/oleObject97.bin"/><Relationship Id="rId191" Type="http://schemas.openxmlformats.org/officeDocument/2006/relationships/image" Target="media/image89.wmf"/><Relationship Id="rId190" Type="http://schemas.openxmlformats.org/officeDocument/2006/relationships/oleObject" Target="embeddings/oleObject96.bin"/><Relationship Id="rId19" Type="http://schemas.openxmlformats.org/officeDocument/2006/relationships/oleObject" Target="embeddings/oleObject6.bin"/><Relationship Id="rId189" Type="http://schemas.openxmlformats.org/officeDocument/2006/relationships/image" Target="media/image88.wmf"/><Relationship Id="rId188" Type="http://schemas.openxmlformats.org/officeDocument/2006/relationships/oleObject" Target="embeddings/oleObject95.bin"/><Relationship Id="rId187" Type="http://schemas.openxmlformats.org/officeDocument/2006/relationships/oleObject" Target="embeddings/oleObject94.bin"/><Relationship Id="rId186" Type="http://schemas.openxmlformats.org/officeDocument/2006/relationships/image" Target="media/image87.wmf"/><Relationship Id="rId185" Type="http://schemas.openxmlformats.org/officeDocument/2006/relationships/oleObject" Target="embeddings/oleObject93.bin"/><Relationship Id="rId184" Type="http://schemas.openxmlformats.org/officeDocument/2006/relationships/oleObject" Target="embeddings/oleObject92.bin"/><Relationship Id="rId183" Type="http://schemas.openxmlformats.org/officeDocument/2006/relationships/image" Target="media/image86.png"/><Relationship Id="rId182" Type="http://schemas.openxmlformats.org/officeDocument/2006/relationships/image" Target="media/image85.wmf"/><Relationship Id="rId181" Type="http://schemas.openxmlformats.org/officeDocument/2006/relationships/oleObject" Target="embeddings/oleObject91.bin"/><Relationship Id="rId180" Type="http://schemas.openxmlformats.org/officeDocument/2006/relationships/image" Target="media/image84.wmf"/><Relationship Id="rId18" Type="http://schemas.openxmlformats.org/officeDocument/2006/relationships/image" Target="media/image7.wmf"/><Relationship Id="rId179" Type="http://schemas.openxmlformats.org/officeDocument/2006/relationships/oleObject" Target="embeddings/oleObject90.bin"/><Relationship Id="rId178" Type="http://schemas.openxmlformats.org/officeDocument/2006/relationships/image" Target="media/image83.wmf"/><Relationship Id="rId177" Type="http://schemas.openxmlformats.org/officeDocument/2006/relationships/oleObject" Target="embeddings/oleObject89.bin"/><Relationship Id="rId176" Type="http://schemas.openxmlformats.org/officeDocument/2006/relationships/oleObject" Target="embeddings/oleObject88.bin"/><Relationship Id="rId175" Type="http://schemas.openxmlformats.org/officeDocument/2006/relationships/image" Target="media/image82.wmf"/><Relationship Id="rId174" Type="http://schemas.openxmlformats.org/officeDocument/2006/relationships/oleObject" Target="embeddings/oleObject87.bin"/><Relationship Id="rId173" Type="http://schemas.openxmlformats.org/officeDocument/2006/relationships/image" Target="media/image81.wmf"/><Relationship Id="rId172" Type="http://schemas.openxmlformats.org/officeDocument/2006/relationships/oleObject" Target="embeddings/oleObject86.bin"/><Relationship Id="rId171" Type="http://schemas.openxmlformats.org/officeDocument/2006/relationships/oleObject" Target="embeddings/oleObject85.bin"/><Relationship Id="rId170" Type="http://schemas.openxmlformats.org/officeDocument/2006/relationships/image" Target="media/image80.wmf"/><Relationship Id="rId17" Type="http://schemas.openxmlformats.org/officeDocument/2006/relationships/oleObject" Target="embeddings/oleObject5.bin"/><Relationship Id="rId169" Type="http://schemas.openxmlformats.org/officeDocument/2006/relationships/oleObject" Target="embeddings/oleObject84.bin"/><Relationship Id="rId168" Type="http://schemas.openxmlformats.org/officeDocument/2006/relationships/oleObject" Target="embeddings/oleObject83.bin"/><Relationship Id="rId167" Type="http://schemas.openxmlformats.org/officeDocument/2006/relationships/image" Target="media/image79.wmf"/><Relationship Id="rId166" Type="http://schemas.openxmlformats.org/officeDocument/2006/relationships/oleObject" Target="embeddings/oleObject82.bin"/><Relationship Id="rId165" Type="http://schemas.openxmlformats.org/officeDocument/2006/relationships/image" Target="media/image78.wmf"/><Relationship Id="rId164" Type="http://schemas.openxmlformats.org/officeDocument/2006/relationships/oleObject" Target="embeddings/oleObject81.bin"/><Relationship Id="rId163" Type="http://schemas.openxmlformats.org/officeDocument/2006/relationships/image" Target="media/image77.png"/><Relationship Id="rId162" Type="http://schemas.openxmlformats.org/officeDocument/2006/relationships/image" Target="media/image76.wmf"/><Relationship Id="rId161" Type="http://schemas.openxmlformats.org/officeDocument/2006/relationships/oleObject" Target="embeddings/oleObject80.bin"/><Relationship Id="rId160" Type="http://schemas.openxmlformats.org/officeDocument/2006/relationships/image" Target="media/image75.wmf"/><Relationship Id="rId16" Type="http://schemas.openxmlformats.org/officeDocument/2006/relationships/image" Target="media/image6.wmf"/><Relationship Id="rId159" Type="http://schemas.openxmlformats.org/officeDocument/2006/relationships/oleObject" Target="embeddings/oleObject79.bin"/><Relationship Id="rId158" Type="http://schemas.openxmlformats.org/officeDocument/2006/relationships/oleObject" Target="embeddings/oleObject78.bin"/><Relationship Id="rId157" Type="http://schemas.openxmlformats.org/officeDocument/2006/relationships/image" Target="media/image74.wmf"/><Relationship Id="rId156" Type="http://schemas.openxmlformats.org/officeDocument/2006/relationships/oleObject" Target="embeddings/oleObject77.bin"/><Relationship Id="rId155" Type="http://schemas.openxmlformats.org/officeDocument/2006/relationships/oleObject" Target="embeddings/oleObject76.bin"/><Relationship Id="rId154" Type="http://schemas.openxmlformats.org/officeDocument/2006/relationships/image" Target="media/image73.wmf"/><Relationship Id="rId153" Type="http://schemas.openxmlformats.org/officeDocument/2006/relationships/oleObject" Target="embeddings/oleObject75.bin"/><Relationship Id="rId152" Type="http://schemas.openxmlformats.org/officeDocument/2006/relationships/oleObject" Target="embeddings/oleObject74.bin"/><Relationship Id="rId151" Type="http://schemas.openxmlformats.org/officeDocument/2006/relationships/image" Target="media/image72.wmf"/><Relationship Id="rId150" Type="http://schemas.openxmlformats.org/officeDocument/2006/relationships/oleObject" Target="embeddings/oleObject73.bin"/><Relationship Id="rId15" Type="http://schemas.openxmlformats.org/officeDocument/2006/relationships/oleObject" Target="embeddings/oleObject4.bin"/><Relationship Id="rId149" Type="http://schemas.openxmlformats.org/officeDocument/2006/relationships/image" Target="media/image71.wmf"/><Relationship Id="rId148" Type="http://schemas.openxmlformats.org/officeDocument/2006/relationships/oleObject" Target="embeddings/oleObject72.bin"/><Relationship Id="rId147" Type="http://schemas.openxmlformats.org/officeDocument/2006/relationships/oleObject" Target="embeddings/oleObject71.bin"/><Relationship Id="rId146" Type="http://schemas.openxmlformats.org/officeDocument/2006/relationships/image" Target="media/image70.wmf"/><Relationship Id="rId145" Type="http://schemas.openxmlformats.org/officeDocument/2006/relationships/oleObject" Target="embeddings/oleObject70.bin"/><Relationship Id="rId144" Type="http://schemas.openxmlformats.org/officeDocument/2006/relationships/image" Target="media/image69.wmf"/><Relationship Id="rId143" Type="http://schemas.openxmlformats.org/officeDocument/2006/relationships/oleObject" Target="embeddings/oleObject69.bin"/><Relationship Id="rId142" Type="http://schemas.openxmlformats.org/officeDocument/2006/relationships/image" Target="media/image68.wmf"/><Relationship Id="rId141" Type="http://schemas.openxmlformats.org/officeDocument/2006/relationships/oleObject" Target="embeddings/oleObject68.bin"/><Relationship Id="rId140" Type="http://schemas.openxmlformats.org/officeDocument/2006/relationships/image" Target="media/image67.wmf"/><Relationship Id="rId14" Type="http://schemas.openxmlformats.org/officeDocument/2006/relationships/image" Target="media/image5.wmf"/><Relationship Id="rId139" Type="http://schemas.openxmlformats.org/officeDocument/2006/relationships/oleObject" Target="embeddings/oleObject67.bin"/><Relationship Id="rId138" Type="http://schemas.openxmlformats.org/officeDocument/2006/relationships/image" Target="media/image66.wmf"/><Relationship Id="rId137" Type="http://schemas.openxmlformats.org/officeDocument/2006/relationships/oleObject" Target="embeddings/oleObject66.bin"/><Relationship Id="rId136" Type="http://schemas.openxmlformats.org/officeDocument/2006/relationships/image" Target="media/image65.wmf"/><Relationship Id="rId135" Type="http://schemas.openxmlformats.org/officeDocument/2006/relationships/oleObject" Target="embeddings/oleObject65.bin"/><Relationship Id="rId134" Type="http://schemas.openxmlformats.org/officeDocument/2006/relationships/image" Target="media/image64.wmf"/><Relationship Id="rId133" Type="http://schemas.openxmlformats.org/officeDocument/2006/relationships/oleObject" Target="embeddings/oleObject64.bin"/><Relationship Id="rId132" Type="http://schemas.openxmlformats.org/officeDocument/2006/relationships/image" Target="media/image63.wmf"/><Relationship Id="rId131" Type="http://schemas.openxmlformats.org/officeDocument/2006/relationships/oleObject" Target="embeddings/oleObject63.bin"/><Relationship Id="rId130" Type="http://schemas.openxmlformats.org/officeDocument/2006/relationships/image" Target="media/image62.wmf"/><Relationship Id="rId13" Type="http://schemas.openxmlformats.org/officeDocument/2006/relationships/oleObject" Target="embeddings/oleObject3.bin"/><Relationship Id="rId129" Type="http://schemas.openxmlformats.org/officeDocument/2006/relationships/oleObject" Target="embeddings/oleObject62.bin"/><Relationship Id="rId128" Type="http://schemas.openxmlformats.org/officeDocument/2006/relationships/image" Target="media/image61.wmf"/><Relationship Id="rId127" Type="http://schemas.openxmlformats.org/officeDocument/2006/relationships/oleObject" Target="embeddings/oleObject61.bin"/><Relationship Id="rId126" Type="http://schemas.openxmlformats.org/officeDocument/2006/relationships/image" Target="media/image60.wmf"/><Relationship Id="rId125" Type="http://schemas.openxmlformats.org/officeDocument/2006/relationships/oleObject" Target="embeddings/oleObject60.bin"/><Relationship Id="rId124" Type="http://schemas.openxmlformats.org/officeDocument/2006/relationships/image" Target="media/image59.wmf"/><Relationship Id="rId123" Type="http://schemas.openxmlformats.org/officeDocument/2006/relationships/oleObject" Target="embeddings/oleObject59.bin"/><Relationship Id="rId122" Type="http://schemas.openxmlformats.org/officeDocument/2006/relationships/image" Target="media/image58.wmf"/><Relationship Id="rId121" Type="http://schemas.openxmlformats.org/officeDocument/2006/relationships/oleObject" Target="embeddings/oleObject58.bin"/><Relationship Id="rId120" Type="http://schemas.openxmlformats.org/officeDocument/2006/relationships/image" Target="media/image57.wmf"/><Relationship Id="rId12" Type="http://schemas.openxmlformats.org/officeDocument/2006/relationships/image" Target="media/image4.wmf"/><Relationship Id="rId119" Type="http://schemas.openxmlformats.org/officeDocument/2006/relationships/oleObject" Target="embeddings/oleObject57.bin"/><Relationship Id="rId118" Type="http://schemas.openxmlformats.org/officeDocument/2006/relationships/image" Target="media/image56.wmf"/><Relationship Id="rId117" Type="http://schemas.openxmlformats.org/officeDocument/2006/relationships/oleObject" Target="embeddings/oleObject56.bin"/><Relationship Id="rId116" Type="http://schemas.openxmlformats.org/officeDocument/2006/relationships/image" Target="media/image55.wmf"/><Relationship Id="rId115" Type="http://schemas.openxmlformats.org/officeDocument/2006/relationships/oleObject" Target="embeddings/oleObject55.bin"/><Relationship Id="rId114" Type="http://schemas.openxmlformats.org/officeDocument/2006/relationships/image" Target="media/image54.wmf"/><Relationship Id="rId113" Type="http://schemas.openxmlformats.org/officeDocument/2006/relationships/oleObject" Target="embeddings/oleObject54.bin"/><Relationship Id="rId112" Type="http://schemas.openxmlformats.org/officeDocument/2006/relationships/image" Target="media/image53.wmf"/><Relationship Id="rId111" Type="http://schemas.openxmlformats.org/officeDocument/2006/relationships/oleObject" Target="embeddings/oleObject53.bin"/><Relationship Id="rId110" Type="http://schemas.openxmlformats.org/officeDocument/2006/relationships/image" Target="media/image52.wmf"/><Relationship Id="rId11" Type="http://schemas.openxmlformats.org/officeDocument/2006/relationships/oleObject" Target="embeddings/oleObject2.bin"/><Relationship Id="rId109" Type="http://schemas.openxmlformats.org/officeDocument/2006/relationships/oleObject" Target="embeddings/oleObject52.bin"/><Relationship Id="rId108" Type="http://schemas.openxmlformats.org/officeDocument/2006/relationships/image" Target="media/image51.wmf"/><Relationship Id="rId107" Type="http://schemas.openxmlformats.org/officeDocument/2006/relationships/oleObject" Target="embeddings/oleObject51.bin"/><Relationship Id="rId106" Type="http://schemas.openxmlformats.org/officeDocument/2006/relationships/image" Target="media/image50.wmf"/><Relationship Id="rId105" Type="http://schemas.openxmlformats.org/officeDocument/2006/relationships/oleObject" Target="embeddings/oleObject50.bin"/><Relationship Id="rId104" Type="http://schemas.openxmlformats.org/officeDocument/2006/relationships/oleObject" Target="embeddings/oleObject49.bin"/><Relationship Id="rId103" Type="http://schemas.openxmlformats.org/officeDocument/2006/relationships/image" Target="media/image49.wmf"/><Relationship Id="rId102" Type="http://schemas.openxmlformats.org/officeDocument/2006/relationships/oleObject" Target="embeddings/oleObject48.bin"/><Relationship Id="rId101" Type="http://schemas.openxmlformats.org/officeDocument/2006/relationships/image" Target="media/image48.wmf"/><Relationship Id="rId100" Type="http://schemas.openxmlformats.org/officeDocument/2006/relationships/oleObject" Target="embeddings/oleObject47.bin"/><Relationship Id="rId10" Type="http://schemas.openxmlformats.org/officeDocument/2006/relationships/image" Target="media/image3.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9"/>
    <customShpInfo spid="_x0000_s2060"/>
    <customShpInfo spid="_x0000_s2061"/>
    <customShpInfo spid="_x0000_s2062"/>
    <customShpInfo spid="_x0000_s2058"/>
    <customShpInfo spid="_x0000_s2063"/>
    <customShpInfo spid="_x0000_s2057"/>
    <customShpInfo spid="_x0000_s2065"/>
    <customShpInfo spid="_x0000_s2051"/>
    <customShpInfo spid="_x0000_s2052"/>
    <customShpInfo spid="_x0000_s2049"/>
    <customShpInfo spid="_x0000_s2054"/>
    <customShpInfo spid="_x0000_s2053"/>
    <customShpInfo spid="_x0000_s2056"/>
    <customShpInfo spid="_x0000_s2055"/>
    <customShpInfo spid="_x0000_s2068"/>
    <customShpInfo spid="_x0000_s2069"/>
    <customShpInfo spid="_x0000_s2067"/>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966</Words>
  <Characters>5507</Characters>
  <Lines>45</Lines>
  <Paragraphs>12</Paragraphs>
  <TotalTime>2</TotalTime>
  <ScaleCrop>false</ScaleCrop>
  <LinksUpToDate>false</LinksUpToDate>
  <CharactersWithSpaces>6461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2018-04-24T16:46:00Z</dcterms:created>
  <dcterms:modified xsi:type="dcterms:W3CDTF">2026-01-10T13:52:06Z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CE38F653E4D88BB106E96169232558EB_42</vt:lpwstr>
  </property>
</Properties>
</file>