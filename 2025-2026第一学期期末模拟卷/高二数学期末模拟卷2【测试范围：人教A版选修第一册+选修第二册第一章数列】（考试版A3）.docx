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0E2F2A">
      <w:pPr>
        <w:pStyle w:val="155"/>
        <w:spacing w:before="0" w:beforeAutospacing="0" w:after="240" w:afterAutospacing="0" w:line="360" w:lineRule="auto"/>
        <w:jc w:val="center"/>
        <w:rPr>
          <w:rFonts w:ascii="Times New Roman" w:hAnsi="Times New Roman" w:eastAsia="黑体"/>
          <w:sz w:val="32"/>
          <w:szCs w:val="32"/>
        </w:rPr>
      </w:pPr>
      <w:r>
        <w:rPr>
          <w:rFonts w:ascii="Times New Roman" w:hAnsi="Times New Roman" w:eastAsia="黑体"/>
          <w:snapToGrid w:val="0"/>
          <w:sz w:val="36"/>
          <w:szCs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11722100</wp:posOffset>
            </wp:positionH>
            <wp:positionV relativeFrom="topMargin">
              <wp:posOffset>10896600</wp:posOffset>
            </wp:positionV>
            <wp:extent cx="304800" cy="342900"/>
            <wp:effectExtent l="0" t="0" r="0" b="12700"/>
            <wp:wrapNone/>
            <wp:docPr id="100229" name="图片 100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9" name="图片 10022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/>
          <w:snapToGrid w:val="0"/>
          <w:sz w:val="36"/>
          <w:szCs w:val="36"/>
        </w:rPr>
        <w:t>2025-2026</w:t>
      </w:r>
      <w:r>
        <w:rPr>
          <w:rFonts w:ascii="Times New Roman" w:hAnsi="Times New Roman" w:eastAsia="黑体"/>
          <w:color w:val="000000"/>
          <w:sz w:val="36"/>
          <w:szCs w:val="36"/>
        </w:rPr>
        <w:t>学年高二数学上学期期末模拟卷02</w:t>
      </w:r>
    </w:p>
    <w:p w14:paraId="74BADCA2">
      <w:pPr>
        <w:adjustRightInd w:val="0"/>
        <w:spacing w:line="377" w:lineRule="auto"/>
        <w:jc w:val="center"/>
        <w:textAlignment w:val="center"/>
        <w:rPr>
          <w:rFonts w:ascii="Times New Roman" w:hAnsi="Times New Roman" w:eastAsia="楷体"/>
          <w:kern w:val="0"/>
        </w:rPr>
      </w:pPr>
      <w:r>
        <w:rPr>
          <w:rFonts w:ascii="Times New Roman" w:hAnsi="Times New Roman" w:eastAsia="楷体"/>
          <w:kern w:val="0"/>
        </w:rPr>
        <w:t>（考试时间：120分钟  试卷满分：150分）</w:t>
      </w:r>
    </w:p>
    <w:p w14:paraId="0FC3BE92">
      <w:pPr>
        <w:widowControl/>
        <w:spacing w:line="377" w:lineRule="auto"/>
        <w:jc w:val="left"/>
        <w:textAlignment w:val="center"/>
        <w:rPr>
          <w:rFonts w:ascii="Times New Roman" w:hAnsi="Times New Roman" w:eastAsia="黑体"/>
          <w:szCs w:val="21"/>
        </w:rPr>
      </w:pPr>
      <w:r>
        <w:rPr>
          <w:rFonts w:ascii="Times New Roman" w:hAnsi="Times New Roman" w:eastAsia="黑体"/>
          <w:szCs w:val="21"/>
        </w:rPr>
        <w:t>注意事项：</w:t>
      </w:r>
    </w:p>
    <w:p w14:paraId="248B4BB9">
      <w:pPr>
        <w:widowControl/>
        <w:spacing w:line="377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1．答卷前，考生务必将自己的姓名、准考证号填写在答题卡上。</w:t>
      </w:r>
    </w:p>
    <w:p w14:paraId="39C39800">
      <w:pPr>
        <w:widowControl/>
        <w:spacing w:line="377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2．回答选择题时，选出每小题答案后，用铅笔把答题卡上对应题目的答案标号涂黑。如需改动，用橡皮擦干净后，再选涂其他答案标号。回答非选择题时，将答案写在答题卡上。写在本试卷上无效。</w:t>
      </w:r>
    </w:p>
    <w:p w14:paraId="72B64CDC">
      <w:pPr>
        <w:widowControl/>
        <w:spacing w:line="377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3．考试结束后，将本试卷和答题卡一并交回。</w:t>
      </w:r>
    </w:p>
    <w:p w14:paraId="1456627C">
      <w:pPr>
        <w:widowControl/>
        <w:autoSpaceDE w:val="0"/>
        <w:autoSpaceDN w:val="0"/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>
        <w:rPr>
          <w:rFonts w:ascii="Times New Roman" w:hAnsi="Times New Roman"/>
          <w:kern w:val="0"/>
          <w:szCs w:val="21"/>
          <w:lang w:bidi="ar"/>
        </w:rPr>
        <w:t>4．测试范围：</w:t>
      </w:r>
      <w:r>
        <w:rPr>
          <w:rFonts w:ascii="Times New Roman" w:hAnsi="Times New Roman"/>
          <w:color w:val="C00000"/>
          <w:szCs w:val="21"/>
        </w:rPr>
        <w:t>人教A版选修第一册+选修第二册第一章</w:t>
      </w:r>
      <w:r>
        <w:rPr>
          <w:rFonts w:ascii="Times New Roman" w:hAnsi="Times New Roman"/>
          <w:kern w:val="0"/>
          <w:szCs w:val="21"/>
          <w:lang w:bidi="ar"/>
        </w:rPr>
        <w:t>。</w:t>
      </w:r>
    </w:p>
    <w:p w14:paraId="3A81CC1E">
      <w:pPr>
        <w:spacing w:line="360" w:lineRule="auto"/>
        <w:jc w:val="center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第一部分（选择题 共58分）</w:t>
      </w:r>
    </w:p>
    <w:p w14:paraId="096A9CBE">
      <w:pPr>
        <w:ind w:left="210" w:hanging="210" w:hangingChars="100"/>
        <w:jc w:val="left"/>
        <w:textAlignment w:val="center"/>
        <w:rPr>
          <w:rFonts w:ascii="Times New Roman" w:hAnsi="Times New Roman" w:eastAsia="黑体"/>
        </w:rPr>
      </w:pPr>
      <w:r>
        <w:rPr>
          <w:rFonts w:ascii="Times New Roman" w:hAnsi="Times New Roman" w:eastAsia="黑体"/>
        </w:rPr>
        <w:t>一、选择题：本题共8小题，每小题5分，共40分。在每小题给出的四个选项中，只有一项是符合题目要求的。</w:t>
      </w:r>
    </w:p>
    <w:p w14:paraId="6D01E220">
      <w:pPr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1．已知空间向量</w:t>
      </w:r>
      <w:r>
        <w:rPr>
          <w:rFonts w:ascii="Times New Roman" w:hAnsi="Times New Roman"/>
        </w:rPr>
        <w:object>
          <v:shape id="_x0000_i1025" o:spt="75" alt="eqId90a89f56d02bc6c873dc41aeafd835da" type="#_x0000_t75" style="height:17pt;width:53.6pt;" o:ole="t" filled="f" o:preferrelative="t" stroked="f" coordsize="21600,21600">
            <v:path/>
            <v:fill on="f" focussize="0,0"/>
            <v:stroke on="f" joinstyle="miter"/>
            <v:imagedata r:id="rId10" o:title="eqId90a89f56d02bc6c873dc41aeafd835da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object>
          <v:shape id="_x0000_i1026" o:spt="75" alt="eqIda8f82cdf4dce34133dd0f45916d53c39" type="#_x0000_t75" style="height:15.9pt;width:68.6pt;" o:ole="t" filled="f" o:preferrelative="t" stroked="f" coordsize="21600,21600">
            <v:path/>
            <v:fill on="f" focussize="0,0"/>
            <v:stroke on="f" joinstyle="miter"/>
            <v:imagedata r:id="rId12" o:title="eqIda8f82cdf4dce34133dd0f45916d53c39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rPr>
          <w:rFonts w:ascii="Times New Roman" w:hAnsi="Times New Roman"/>
        </w:rPr>
        <w:t>分别是平面</w:t>
      </w:r>
      <w:r>
        <w:rPr>
          <w:rFonts w:ascii="Times New Roman" w:hAnsi="Times New Roman"/>
        </w:rPr>
        <w:object>
          <v:shape id="_x0000_i1027" o:spt="75" alt="eqIdc4e288596fa3811dd2c17bded60e82e7" type="#_x0000_t75" style="height:13.95pt;width:21.95pt;" o:ole="t" filled="f" o:preferrelative="t" stroked="f" coordsize="21600,21600">
            <v:path/>
            <v:fill on="f" focussize="0,0"/>
            <v:stroke on="f" joinstyle="miter"/>
            <v:imagedata r:id="rId14" o:title="eqIdc4e288596fa3811dd2c17bded60e82e7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rPr>
          <w:rFonts w:ascii="Times New Roman" w:hAnsi="Times New Roman"/>
        </w:rPr>
        <w:t>的法向量，且</w:t>
      </w:r>
      <w:r>
        <w:rPr>
          <w:rFonts w:ascii="Times New Roman" w:hAnsi="Times New Roman"/>
        </w:rPr>
        <w:object>
          <v:shape id="_x0000_i1028" o:spt="75" alt="eqIda5986f2991d45fbf3578f08f27d9fd7e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16" o:title="eqIda5986f2991d45fbf3578f08f27d9fd7e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rPr>
          <w:rFonts w:ascii="Times New Roman" w:hAnsi="Times New Roman"/>
        </w:rPr>
        <w:t>，则</w:t>
      </w:r>
      <w:r>
        <w:rPr>
          <w:rFonts w:ascii="Times New Roman" w:hAnsi="Times New Roman"/>
        </w:rPr>
        <w:object>
          <v:shape id="_x0000_i1029" o:spt="75" alt="eqId294f5ba74cdf695fc9a8a8e52f421328" type="#_x0000_t75" style="height:9.9pt;width:11.4pt;" o:ole="t" filled="f" o:preferrelative="t" stroked="f" coordsize="21600,21600">
            <v:path/>
            <v:fill on="f" focussize="0,0"/>
            <v:stroke on="f" joinstyle="miter"/>
            <v:imagedata r:id="rId18" o:title="eqId294f5ba74cdf695fc9a8a8e52f421328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  <w:r>
        <w:rPr>
          <w:rFonts w:ascii="Times New Roman" w:hAnsi="Times New Roman"/>
        </w:rPr>
        <w:t>的值为（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 </w:t>
      </w:r>
      <w:r>
        <w:rPr>
          <w:rFonts w:ascii="Times New Roman" w:hAnsi="Times New Roman"/>
        </w:rPr>
        <w:t>）</w:t>
      </w:r>
    </w:p>
    <w:p w14:paraId="1514B902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</w:t>
      </w:r>
      <w:r>
        <w:rPr>
          <w:rFonts w:ascii="Times New Roman" w:hAnsi="Times New Roman"/>
        </w:rPr>
        <w:object>
          <v:shape id="_x0000_i1030" o:spt="75" alt="eqId01317332a203c898536b1d0459f51d23" type="#_x0000_t75" style="height:12.3pt;width:14.05pt;" o:ole="t" filled="f" o:preferrelative="t" stroked="f" coordsize="21600,21600">
            <v:path/>
            <v:fill on="f" focussize="0,0"/>
            <v:stroke on="f" joinstyle="miter"/>
            <v:imagedata r:id="rId20" o:title="eqId01317332a203c898536b1d0459f51d23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</w:t>
      </w:r>
      <w:r>
        <w:rPr>
          <w:rFonts w:ascii="Times New Roman" w:hAnsi="Times New Roman"/>
        </w:rPr>
        <w:object>
          <v:shape id="_x0000_i1031" o:spt="75" alt="eqId3edbd40e04e2a943051fa83d6e511add" type="#_x0000_t75" style="height:11.3pt;width:14.05pt;" o:ole="t" filled="f" o:preferrelative="t" stroked="f" coordsize="21600,21600">
            <v:path/>
            <v:fill on="f" focussize="0,0"/>
            <v:stroke on="f" joinstyle="miter"/>
            <v:imagedata r:id="rId22" o:title="eqId3edbd40e04e2a943051fa83d6e511add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</w:t>
      </w:r>
      <w:r>
        <w:rPr>
          <w:rFonts w:ascii="Times New Roman" w:hAnsi="Times New Roman"/>
        </w:rPr>
        <w:object>
          <v:shape id="_x0000_i1032" o:spt="75" alt="eqIdb8860d9787671b53b1ab68b3d526f5ca" type="#_x0000_t75" style="height:11.25pt;width:8.75pt;" o:ole="t" filled="f" o:preferrelative="t" stroked="f" coordsize="21600,21600">
            <v:path/>
            <v:fill on="f" focussize="0,0"/>
            <v:stroke on="f" joinstyle="miter"/>
            <v:imagedata r:id="rId24" o:title="eqIdb8860d9787671b53b1ab68b3d526f5ca"/>
            <o:lock v:ext="edit" aspectratio="t"/>
            <w10:wrap type="none"/>
            <w10:anchorlock/>
          </v:shape>
          <o:OLEObject Type="Embed" ProgID="Equation.DSMT4" ShapeID="_x0000_i1032" DrawAspect="Content" ObjectID="_1468075732" r:id="rId23">
            <o:LockedField>false</o:LockedField>
          </o:OLEObject>
        </w:objec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</w:t>
      </w:r>
      <w:r>
        <w:rPr>
          <w:rFonts w:ascii="Times New Roman" w:hAnsi="Times New Roman"/>
        </w:rPr>
        <w:object>
          <v:shape id="_x0000_i1033" o:spt="75" alt="eqId6f8c4c029e552954bd493b49aeab82d5" type="#_x0000_t75" style="height:12.4pt;width:8.75pt;" o:ole="t" filled="f" o:preferrelative="t" stroked="f" coordsize="21600,21600">
            <v:path/>
            <v:fill on="f" focussize="0,0"/>
            <v:stroke on="f" joinstyle="miter"/>
            <v:imagedata r:id="rId26" o:title="eqId6f8c4c029e552954bd493b49aeab82d5"/>
            <o:lock v:ext="edit" aspectratio="t"/>
            <w10:wrap type="none"/>
            <w10:anchorlock/>
          </v:shape>
          <o:OLEObject Type="Embed" ProgID="Equation.DSMT4" ShapeID="_x0000_i1033" DrawAspect="Content" ObjectID="_1468075733" r:id="rId25">
            <o:LockedField>false</o:LockedField>
          </o:OLEObject>
        </w:object>
      </w:r>
    </w:p>
    <w:p w14:paraId="42D4843A">
      <w:pPr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2．在平行六面体</w:t>
      </w:r>
      <w:r>
        <w:rPr>
          <w:rFonts w:ascii="Times New Roman" w:hAnsi="Times New Roman"/>
        </w:rPr>
        <w:object>
          <v:shape id="_x0000_i1034" o:spt="75" alt="eqId6e09725691ee7851f54c0dee86b2bf55" type="#_x0000_t75" style="height:15.8pt;width:78.3pt;" o:ole="t" filled="f" o:preferrelative="t" stroked="f" coordsize="21600,21600">
            <v:path/>
            <v:fill on="f" focussize="0,0"/>
            <v:stroke on="f" joinstyle="miter"/>
            <v:imagedata r:id="rId28" o:title="eqId6e09725691ee7851f54c0dee86b2bf55"/>
            <o:lock v:ext="edit" aspectratio="t"/>
            <w10:wrap type="none"/>
            <w10:anchorlock/>
          </v:shape>
          <o:OLEObject Type="Embed" ProgID="Equation.DSMT4" ShapeID="_x0000_i1034" DrawAspect="Content" ObjectID="_1468075734" r:id="rId27">
            <o:LockedField>false</o:LockedField>
          </o:OLEObject>
        </w:object>
      </w:r>
      <w:r>
        <w:rPr>
          <w:rFonts w:ascii="Times New Roman" w:hAnsi="Times New Roman"/>
        </w:rPr>
        <w:t>中，</w:t>
      </w:r>
      <w:r>
        <w:rPr>
          <w:rFonts w:ascii="Times New Roman" w:hAnsi="Times New Roman"/>
        </w:rPr>
        <w:object>
          <v:shape id="_x0000_i1035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30" o:title="eqIdac047e91852b91af639feec23a9598b2"/>
            <o:lock v:ext="edit" aspectratio="t"/>
            <w10:wrap type="none"/>
            <w10:anchorlock/>
          </v:shape>
          <o:OLEObject Type="Embed" ProgID="Equation.DSMT4" ShapeID="_x0000_i1035" DrawAspect="Content" ObjectID="_1468075735" r:id="rId29">
            <o:LockedField>false</o:LockedField>
          </o:OLEObject>
        </w:object>
      </w:r>
      <w:r>
        <w:rPr>
          <w:rFonts w:ascii="Times New Roman" w:hAnsi="Times New Roman"/>
        </w:rPr>
        <w:t>为</w:t>
      </w:r>
      <w:r>
        <w:rPr>
          <w:rFonts w:ascii="Times New Roman" w:hAnsi="Times New Roman"/>
        </w:rPr>
        <w:object>
          <v:shape id="_x0000_i1036" o:spt="75" alt="eqId0f1f229274a6e17977cc047814212589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32" o:title="eqId0f1f229274a6e17977cc047814212589"/>
            <o:lock v:ext="edit" aspectratio="t"/>
            <w10:wrap type="none"/>
            <w10:anchorlock/>
          </v:shape>
          <o:OLEObject Type="Embed" ProgID="Equation.DSMT4" ShapeID="_x0000_i1036" DrawAspect="Content" ObjectID="_1468075736" r:id="rId31">
            <o:LockedField>false</o:LockedField>
          </o:OLEObject>
        </w:objec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object>
          <v:shape id="_x0000_i1037" o:spt="75" alt="eqId8cfbc0b5a8fbde804bd8425a4b76d207" type="#_x0000_t75" style="height:13.8pt;width:19.35pt;" o:ole="t" filled="f" o:preferrelative="t" stroked="f" coordsize="21600,21600">
            <v:path/>
            <v:fill on="f" focussize="0,0"/>
            <v:stroke on="f" joinstyle="miter"/>
            <v:imagedata r:id="rId34" o:title="eqId8cfbc0b5a8fbde804bd8425a4b76d207"/>
            <o:lock v:ext="edit" aspectratio="t"/>
            <w10:wrap type="none"/>
            <w10:anchorlock/>
          </v:shape>
          <o:OLEObject Type="Embed" ProgID="Equation.DSMT4" ShapeID="_x0000_i1037" DrawAspect="Content" ObjectID="_1468075737" r:id="rId33">
            <o:LockedField>false</o:LockedField>
          </o:OLEObject>
        </w:object>
      </w:r>
      <w:r>
        <w:rPr>
          <w:rFonts w:ascii="Times New Roman" w:hAnsi="Times New Roman"/>
        </w:rPr>
        <w:t>的交点．若</w:t>
      </w:r>
      <w:r>
        <w:rPr>
          <w:rFonts w:ascii="Times New Roman" w:hAnsi="Times New Roman"/>
        </w:rPr>
        <w:object>
          <v:shape id="_x0000_i1038" o:spt="75" alt="eqId579c0b5fe3c205c2d81ad8f29d6fa6a0" type="#_x0000_t75" style="height:17.8pt;width:113.4pt;" o:ole="t" filled="f" o:preferrelative="t" stroked="f" coordsize="21600,21600">
            <v:path/>
            <v:fill on="f" focussize="0,0"/>
            <v:stroke on="f" joinstyle="miter"/>
            <v:imagedata r:id="rId36" o:title="eqId579c0b5fe3c205c2d81ad8f29d6fa6a0"/>
            <o:lock v:ext="edit" aspectratio="t"/>
            <w10:wrap type="none"/>
            <w10:anchorlock/>
          </v:shape>
          <o:OLEObject Type="Embed" ProgID="Equation.DSMT4" ShapeID="_x0000_i1038" DrawAspect="Content" ObjectID="_1468075738" r:id="rId35">
            <o:LockedField>false</o:LockedField>
          </o:OLEObject>
        </w:object>
      </w:r>
      <w:r>
        <w:rPr>
          <w:rFonts w:ascii="Times New Roman" w:hAnsi="Times New Roman"/>
        </w:rPr>
        <w:t>，则下列向量中与</w:t>
      </w:r>
      <w:r>
        <w:rPr>
          <w:rFonts w:ascii="Times New Roman" w:hAnsi="Times New Roman"/>
        </w:rPr>
        <w:object>
          <v:shape id="_x0000_i1039" o:spt="75" alt="eqIdd7a046d7060dc843c78af806ee24f556" type="#_x0000_t75" style="height:13.3pt;width:20.2pt;" o:ole="t" filled="f" o:preferrelative="t" stroked="f" coordsize="21600,21600">
            <v:path/>
            <v:fill on="f" focussize="0,0"/>
            <v:stroke on="f" joinstyle="miter"/>
            <v:imagedata r:id="rId38" o:title="eqIdd7a046d7060dc843c78af806ee24f556"/>
            <o:lock v:ext="edit" aspectratio="t"/>
            <w10:wrap type="none"/>
            <w10:anchorlock/>
          </v:shape>
          <o:OLEObject Type="Embed" ProgID="Equation.DSMT4" ShapeID="_x0000_i1039" DrawAspect="Content" ObjectID="_1468075739" r:id="rId37">
            <o:LockedField>false</o:LockedField>
          </o:OLEObject>
        </w:object>
      </w:r>
      <w:r>
        <w:rPr>
          <w:rFonts w:ascii="Times New Roman" w:hAnsi="Times New Roman"/>
        </w:rPr>
        <w:t>相等的是（    ）</w:t>
      </w:r>
    </w:p>
    <w:p w14:paraId="134606DF">
      <w:pPr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</w:t>
      </w:r>
      <w:r>
        <w:rPr>
          <w:rFonts w:ascii="Times New Roman" w:hAnsi="Times New Roman"/>
        </w:rPr>
        <w:object>
          <v:shape id="_x0000_i1040" o:spt="75" alt="eqId4256b1ee93273fb9429f78b501bed685" type="#_x0000_t75" style="height:27.05pt;width:63.35pt;" o:ole="t" filled="f" o:preferrelative="t" stroked="f" coordsize="21600,21600">
            <v:path/>
            <v:fill on="f" focussize="0,0"/>
            <v:stroke on="f" joinstyle="miter"/>
            <v:imagedata r:id="rId40" o:title="eqId4256b1ee93273fb9429f78b501bed685"/>
            <o:lock v:ext="edit" aspectratio="t"/>
            <w10:wrap type="none"/>
            <w10:anchorlock/>
          </v:shape>
          <o:OLEObject Type="Embed" ProgID="Equation.DSMT4" ShapeID="_x0000_i1040" DrawAspect="Content" ObjectID="_1468075740" r:id="rId39">
            <o:LockedField>false</o:LockedField>
          </o:OLEObject>
        </w:objec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</w:t>
      </w:r>
      <w:r>
        <w:rPr>
          <w:rFonts w:ascii="Times New Roman" w:hAnsi="Times New Roman"/>
        </w:rPr>
        <w:object>
          <v:shape id="_x0000_i1041" o:spt="75" alt="eqIda2e6d8b739cbf91b294568ee0c285275" type="#_x0000_t75" style="height:27.1pt;width:64.2pt;" o:ole="t" filled="f" o:preferrelative="t" stroked="f" coordsize="21600,21600">
            <v:path/>
            <v:fill on="f" focussize="0,0"/>
            <v:stroke on="f" joinstyle="miter"/>
            <v:imagedata r:id="rId42" o:title="eqIda2e6d8b739cbf91b294568ee0c285275"/>
            <o:lock v:ext="edit" aspectratio="t"/>
            <w10:wrap type="none"/>
            <w10:anchorlock/>
          </v:shape>
          <o:OLEObject Type="Embed" ProgID="Equation.DSMT4" ShapeID="_x0000_i1041" DrawAspect="Content" ObjectID="_1468075741" r:id="rId41">
            <o:LockedField>false</o:LockedField>
          </o:OLEObject>
        </w:object>
      </w:r>
    </w:p>
    <w:p w14:paraId="59DAF5C2">
      <w:pPr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</w:t>
      </w:r>
      <w:r>
        <w:rPr>
          <w:rFonts w:ascii="Times New Roman" w:hAnsi="Times New Roman"/>
        </w:rPr>
        <w:object>
          <v:shape id="_x0000_i1042" o:spt="75" alt="eqIdbc02f6865c5650153e1c7c938d1c45ca" type="#_x0000_t75" style="height:27.35pt;width:63.35pt;" o:ole="t" filled="f" o:preferrelative="t" stroked="f" coordsize="21600,21600">
            <v:path/>
            <v:fill on="f" focussize="0,0"/>
            <v:stroke on="f" joinstyle="miter"/>
            <v:imagedata r:id="rId44" o:title="eqIdbc02f6865c5650153e1c7c938d1c45ca"/>
            <o:lock v:ext="edit" aspectratio="t"/>
            <w10:wrap type="none"/>
            <w10:anchorlock/>
          </v:shape>
          <o:OLEObject Type="Embed" ProgID="Equation.DSMT4" ShapeID="_x0000_i1042" DrawAspect="Content" ObjectID="_1468075742" r:id="rId43">
            <o:LockedField>false</o:LockedField>
          </o:OLEObject>
        </w:objec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</w:t>
      </w:r>
      <w:r>
        <w:rPr>
          <w:rFonts w:ascii="Times New Roman" w:hAnsi="Times New Roman"/>
        </w:rPr>
        <w:object>
          <v:shape id="_x0000_i1043" o:spt="75" alt="eqId42330d19e41a8b916bdfc5c5b35806d9" type="#_x0000_t75" style="height:27.35pt;width:55.4pt;" o:ole="t" filled="f" o:preferrelative="t" stroked="f" coordsize="21600,21600">
            <v:path/>
            <v:fill on="f" focussize="0,0"/>
            <v:stroke on="f" joinstyle="miter"/>
            <v:imagedata r:id="rId46" o:title="eqId42330d19e41a8b916bdfc5c5b35806d9"/>
            <o:lock v:ext="edit" aspectratio="t"/>
            <w10:wrap type="none"/>
            <w10:anchorlock/>
          </v:shape>
          <o:OLEObject Type="Embed" ProgID="Equation.DSMT4" ShapeID="_x0000_i1043" DrawAspect="Content" ObjectID="_1468075743" r:id="rId45">
            <o:LockedField>false</o:LockedField>
          </o:OLEObject>
        </w:object>
      </w:r>
    </w:p>
    <w:p w14:paraId="56020562">
      <w:pPr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3．已知</w:t>
      </w:r>
      <w:r>
        <w:rPr>
          <w:rFonts w:ascii="Times New Roman" w:hAnsi="Times New Roman"/>
        </w:rPr>
        <w:object>
          <v:shape id="_x0000_i1044" o:spt="75" alt="eqId08eb71ecf8d733b6932f4680874dbbf3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48" o:title="eqId08eb71ecf8d733b6932f4680874dbbf3"/>
            <o:lock v:ext="edit" aspectratio="t"/>
            <w10:wrap type="none"/>
            <w10:anchorlock/>
          </v:shape>
          <o:OLEObject Type="Embed" ProgID="Equation.DSMT4" ShapeID="_x0000_i1044" DrawAspect="Content" ObjectID="_1468075744" r:id="rId47">
            <o:LockedField>false</o:LockedField>
          </o:OLEObject>
        </w:object>
      </w:r>
      <w:r>
        <w:rPr>
          <w:rFonts w:ascii="Times New Roman" w:hAnsi="Times New Roman"/>
        </w:rPr>
        <w:t>是等比数列</w:t>
      </w:r>
      <w:r>
        <w:rPr>
          <w:rFonts w:ascii="Times New Roman" w:hAnsi="Times New Roman"/>
        </w:rPr>
        <w:object>
          <v:shape id="_x0000_i1045" o:spt="75" alt="eqId83cf38189d5cbf627d2b82ac0eb76006" type="#_x0000_t75" style="height:17.95pt;width:21.1pt;" o:ole="t" filled="f" o:preferrelative="t" stroked="f" coordsize="21600,21600">
            <v:path/>
            <v:fill on="f" focussize="0,0"/>
            <v:stroke on="f" joinstyle="miter"/>
            <v:imagedata r:id="rId50" o:title="eqId83cf38189d5cbf627d2b82ac0eb76006"/>
            <o:lock v:ext="edit" aspectratio="t"/>
            <w10:wrap type="none"/>
            <w10:anchorlock/>
          </v:shape>
          <o:OLEObject Type="Embed" ProgID="Equation.DSMT4" ShapeID="_x0000_i1045" DrawAspect="Content" ObjectID="_1468075745" r:id="rId49">
            <o:LockedField>false</o:LockedField>
          </o:OLEObject>
        </w:object>
      </w:r>
      <w:r>
        <w:rPr>
          <w:rFonts w:ascii="Times New Roman" w:hAnsi="Times New Roman"/>
        </w:rPr>
        <w:t>的前</w:t>
      </w:r>
      <w:r>
        <w:rPr>
          <w:rFonts w:ascii="Times New Roman" w:hAnsi="Times New Roman" w:eastAsia="Times New Roman"/>
          <w:i/>
        </w:rPr>
        <w:t>n</w:t>
      </w:r>
      <w:r>
        <w:rPr>
          <w:rFonts w:ascii="Times New Roman" w:hAnsi="Times New Roman"/>
        </w:rPr>
        <w:t>项和，若</w:t>
      </w:r>
      <w:r>
        <w:rPr>
          <w:rFonts w:ascii="Times New Roman" w:hAnsi="Times New Roman"/>
        </w:rPr>
        <w:object>
          <v:shape id="_x0000_i1046" o:spt="75" alt="eqId9247ad7b798b3c90c482a44f0f7be5e2" type="#_x0000_t75" style="height:15.7pt;width:65.1pt;" o:ole="t" filled="f" o:preferrelative="t" stroked="f" coordsize="21600,21600">
            <v:path/>
            <v:fill on="f" focussize="0,0"/>
            <v:stroke on="f" joinstyle="miter"/>
            <v:imagedata r:id="rId52" o:title="eqId9247ad7b798b3c90c482a44f0f7be5e2"/>
            <o:lock v:ext="edit" aspectratio="t"/>
            <w10:wrap type="none"/>
            <w10:anchorlock/>
          </v:shape>
          <o:OLEObject Type="Embed" ProgID="Equation.DSMT4" ShapeID="_x0000_i1046" DrawAspect="Content" ObjectID="_1468075746" r:id="rId51">
            <o:LockedField>false</o:LockedField>
          </o:OLEObject>
        </w:object>
      </w:r>
      <w:r>
        <w:rPr>
          <w:rFonts w:ascii="Times New Roman" w:hAnsi="Times New Roman"/>
        </w:rPr>
        <w:t>，则</w:t>
      </w:r>
      <w:r>
        <w:rPr>
          <w:rFonts w:ascii="Times New Roman" w:hAnsi="Times New Roman"/>
        </w:rPr>
        <w:object>
          <v:shape id="_x0000_i1047" o:spt="75" alt="eqId5af1f1b7e9e20d799ee3c06b89a0611c" type="#_x0000_t75" style="height:16.05pt;width:23.7pt;" o:ole="t" filled="f" o:preferrelative="t" stroked="f" coordsize="21600,21600">
            <v:path/>
            <v:fill on="f" focussize="0,0"/>
            <v:stroke on="f" joinstyle="miter"/>
            <v:imagedata r:id="rId54" o:title="eqId5af1f1b7e9e20d799ee3c06b89a0611c"/>
            <o:lock v:ext="edit" aspectratio="t"/>
            <w10:wrap type="none"/>
            <w10:anchorlock/>
          </v:shape>
          <o:OLEObject Type="Embed" ProgID="Equation.DSMT4" ShapeID="_x0000_i1047" DrawAspect="Content" ObjectID="_1468075747" r:id="rId53">
            <o:LockedField>false</o:LockedField>
          </o:OLEObject>
        </w:object>
      </w:r>
      <w:r>
        <w:rPr>
          <w:rFonts w:ascii="Times New Roman" w:hAnsi="Times New Roman"/>
        </w:rPr>
        <w:t>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</w:t>
      </w:r>
      <w:r>
        <w:rPr>
          <w:rFonts w:ascii="Times New Roman" w:hAnsi="Times New Roman"/>
        </w:rPr>
        <w:t>）</w:t>
      </w:r>
    </w:p>
    <w:p w14:paraId="47A608EA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A．1022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B．1023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C．1024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D．1025</w:t>
      </w:r>
    </w:p>
    <w:p w14:paraId="1F9289A3">
      <w:pPr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4．在平行六面体</w:t>
      </w:r>
      <w:r>
        <w:rPr>
          <w:rFonts w:ascii="Times New Roman" w:hAnsi="Times New Roman"/>
        </w:rPr>
        <w:object>
          <v:shape id="_x0000_i1048" o:spt="75" alt="eqId6e09725691ee7851f54c0dee86b2bf55" type="#_x0000_t75" style="height:15.8pt;width:78.3pt;" o:ole="t" filled="f" o:preferrelative="t" stroked="f" coordsize="21600,21600">
            <v:path/>
            <v:fill on="f" focussize="0,0"/>
            <v:stroke on="f" joinstyle="miter"/>
            <v:imagedata r:id="rId28" o:title="eqId6e09725691ee7851f54c0dee86b2bf55"/>
            <o:lock v:ext="edit" aspectratio="t"/>
            <w10:wrap type="none"/>
            <w10:anchorlock/>
          </v:shape>
          <o:OLEObject Type="Embed" ProgID="Equation.DSMT4" ShapeID="_x0000_i1048" DrawAspect="Content" ObjectID="_1468075748" r:id="rId55">
            <o:LockedField>false</o:LockedField>
          </o:OLEObject>
        </w:object>
      </w:r>
      <w:r>
        <w:rPr>
          <w:rFonts w:ascii="Times New Roman" w:hAnsi="Times New Roman"/>
        </w:rPr>
        <w:t>中，</w:t>
      </w:r>
      <w:r>
        <w:rPr>
          <w:rFonts w:ascii="Times New Roman" w:hAnsi="Times New Roman" w:eastAsia="Times New Roman"/>
          <w:i/>
        </w:rPr>
        <w:t>M</w:t>
      </w:r>
      <w:r>
        <w:rPr>
          <w:rFonts w:ascii="Times New Roman" w:hAnsi="Times New Roman"/>
        </w:rPr>
        <w:t>，</w:t>
      </w:r>
      <w:r>
        <w:rPr>
          <w:rFonts w:ascii="Times New Roman" w:hAnsi="Times New Roman" w:eastAsia="Times New Roman"/>
          <w:i/>
        </w:rPr>
        <w:t>N</w:t>
      </w:r>
      <w:r>
        <w:rPr>
          <w:rFonts w:ascii="Times New Roman" w:hAnsi="Times New Roman"/>
        </w:rPr>
        <w:t>分别是线段</w:t>
      </w:r>
      <w:r>
        <w:rPr>
          <w:rFonts w:ascii="Times New Roman" w:hAnsi="Times New Roman"/>
        </w:rPr>
        <w:object>
          <v:shape id="_x0000_i1049" o:spt="75" alt="eqIde26d9636ad77369535852c6e4493446a" type="#_x0000_t75" style="height:15.7pt;width:19.35pt;" o:ole="t" filled="f" o:preferrelative="t" stroked="f" coordsize="21600,21600">
            <v:path/>
            <v:fill on="f" focussize="0,0"/>
            <v:stroke on="f" joinstyle="miter"/>
            <v:imagedata r:id="rId57" o:title="eqIde26d9636ad77369535852c6e4493446a"/>
            <o:lock v:ext="edit" aspectratio="t"/>
            <w10:wrap type="none"/>
            <w10:anchorlock/>
          </v:shape>
          <o:OLEObject Type="Embed" ProgID="Equation.DSMT4" ShapeID="_x0000_i1049" DrawAspect="Content" ObjectID="_1468075749" r:id="rId56">
            <o:LockedField>false</o:LockedField>
          </o:OLEObject>
        </w:objec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object>
          <v:shape id="_x0000_i1050" o:spt="75" alt="eqId8cfbc0b5a8fbde804bd8425a4b76d207" type="#_x0000_t75" style="height:13.8pt;width:19.35pt;" o:ole="t" filled="f" o:preferrelative="t" stroked="f" coordsize="21600,21600">
            <v:path/>
            <v:fill on="f" focussize="0,0"/>
            <v:stroke on="f" joinstyle="miter"/>
            <v:imagedata r:id="rId34" o:title="eqId8cfbc0b5a8fbde804bd8425a4b76d207"/>
            <o:lock v:ext="edit" aspectratio="t"/>
            <w10:wrap type="none"/>
            <w10:anchorlock/>
          </v:shape>
          <o:OLEObject Type="Embed" ProgID="Equation.DSMT4" ShapeID="_x0000_i1050" DrawAspect="Content" ObjectID="_1468075750" r:id="rId58">
            <o:LockedField>false</o:LockedField>
          </o:OLEObject>
        </w:object>
      </w:r>
      <w:r>
        <w:rPr>
          <w:rFonts w:ascii="Times New Roman" w:hAnsi="Times New Roman"/>
        </w:rPr>
        <w:t>上的点，且</w:t>
      </w:r>
      <w:r>
        <w:rPr>
          <w:rFonts w:ascii="Times New Roman" w:hAnsi="Times New Roman"/>
        </w:rPr>
        <w:object>
          <v:shape id="_x0000_i1051" o:spt="75" alt="eqId450d4bcf49545b1042fdf3343b9b70a0" type="#_x0000_t75" style="height:16.2pt;width:54.55pt;" o:ole="t" filled="f" o:preferrelative="t" stroked="f" coordsize="21600,21600">
            <v:path/>
            <v:fill on="f" focussize="0,0"/>
            <v:stroke on="f" joinstyle="miter"/>
            <v:imagedata r:id="rId60" o:title="eqId450d4bcf49545b1042fdf3343b9b70a0"/>
            <o:lock v:ext="edit" aspectratio="t"/>
            <w10:wrap type="none"/>
            <w10:anchorlock/>
          </v:shape>
          <o:OLEObject Type="Embed" ProgID="Equation.DSMT4" ShapeID="_x0000_i1051" DrawAspect="Content" ObjectID="_1468075751" r:id="rId59">
            <o:LockedField>false</o:LockedField>
          </o:OLEObject>
        </w:objec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object>
          <v:shape id="_x0000_i1052" o:spt="75" alt="eqId989c68e4a7c0836182451d240f2b983e" type="#_x0000_t75" style="height:15.65pt;width:54.55pt;" o:ole="t" filled="f" o:preferrelative="t" stroked="f" coordsize="21600,21600">
            <v:path/>
            <v:fill on="f" focussize="0,0"/>
            <v:stroke on="f" joinstyle="miter"/>
            <v:imagedata r:id="rId62" o:title="eqId989c68e4a7c0836182451d240f2b983e"/>
            <o:lock v:ext="edit" aspectratio="t"/>
            <w10:wrap type="none"/>
            <w10:anchorlock/>
          </v:shape>
          <o:OLEObject Type="Embed" ProgID="Equation.DSMT4" ShapeID="_x0000_i1052" DrawAspect="Content" ObjectID="_1468075752" r:id="rId61">
            <o:LockedField>false</o:LockedField>
          </o:OLEObject>
        </w:object>
      </w:r>
      <w:r>
        <w:rPr>
          <w:rFonts w:ascii="Times New Roman" w:hAnsi="Times New Roman"/>
        </w:rPr>
        <w:t>，若</w:t>
      </w:r>
      <w:r>
        <w:rPr>
          <w:rFonts w:ascii="Times New Roman" w:hAnsi="Times New Roman"/>
        </w:rPr>
        <w:object>
          <v:shape id="_x0000_i1053" o:spt="75" alt="eqId627828a5ba39a9e0ca0fda112662c14d" type="#_x0000_t75" style="height:15.65pt;width:93.2pt;" o:ole="t" filled="f" o:preferrelative="t" stroked="f" coordsize="21600,21600">
            <v:path/>
            <v:fill on="f" focussize="0,0"/>
            <v:stroke on="f" joinstyle="miter"/>
            <v:imagedata r:id="rId64" o:title="eqId627828a5ba39a9e0ca0fda112662c14d"/>
            <o:lock v:ext="edit" aspectratio="t"/>
            <w10:wrap type="none"/>
            <w10:anchorlock/>
          </v:shape>
          <o:OLEObject Type="Embed" ProgID="Equation.DSMT4" ShapeID="_x0000_i1053" DrawAspect="Content" ObjectID="_1468075753" r:id="rId63">
            <o:LockedField>false</o:LockedField>
          </o:OLEObject>
        </w:objec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object>
          <v:shape id="_x0000_i1054" o:spt="75" alt="eqId9d4bec2fc61ea7be9d07f0a315dbb84f" type="#_x0000_t75" style="height:15.7pt;width:65.95pt;" o:ole="t" filled="f" o:preferrelative="t" stroked="f" coordsize="21600,21600">
            <v:path/>
            <v:fill on="f" focussize="0,0"/>
            <v:stroke on="f" joinstyle="miter"/>
            <v:imagedata r:id="rId66" o:title="eqId9d4bec2fc61ea7be9d07f0a315dbb84f"/>
            <o:lock v:ext="edit" aspectratio="t"/>
            <w10:wrap type="none"/>
            <w10:anchorlock/>
          </v:shape>
          <o:OLEObject Type="Embed" ProgID="Equation.DSMT4" ShapeID="_x0000_i1054" DrawAspect="Content" ObjectID="_1468075754" r:id="rId65">
            <o:LockedField>false</o:LockedField>
          </o:OLEObject>
        </w:objec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object>
          <v:shape id="_x0000_i1055" o:spt="75" alt="eqId9ecbca919bff5a39a99dd7f867dd61f2" type="#_x0000_t75" style="height:16.35pt;width:100.3pt;" o:ole="t" filled="f" o:preferrelative="t" stroked="f" coordsize="21600,21600">
            <v:path/>
            <v:fill on="f" focussize="0,0"/>
            <v:stroke on="f" joinstyle="miter"/>
            <v:imagedata r:id="rId68" o:title="eqId9ecbca919bff5a39a99dd7f867dd61f2"/>
            <o:lock v:ext="edit" aspectratio="t"/>
            <w10:wrap type="none"/>
            <w10:anchorlock/>
          </v:shape>
          <o:OLEObject Type="Embed" ProgID="Equation.DSMT4" ShapeID="_x0000_i1055" DrawAspect="Content" ObjectID="_1468075755" r:id="rId67">
            <o:LockedField>false</o:LockedField>
          </o:OLEObject>
        </w:object>
      </w:r>
      <w:r>
        <w:rPr>
          <w:rFonts w:ascii="Times New Roman" w:hAnsi="Times New Roman"/>
        </w:rPr>
        <w:t>，则下列说法中正确的是（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 </w:t>
      </w:r>
      <w:r>
        <w:rPr>
          <w:rFonts w:ascii="Times New Roman" w:hAnsi="Times New Roman"/>
        </w:rPr>
        <w:t>）</w:t>
      </w:r>
    </w:p>
    <w:p w14:paraId="550B7CF8">
      <w:pPr>
        <w:spacing w:line="360" w:lineRule="auto"/>
        <w:jc w:val="center"/>
        <w:textAlignment w:val="center"/>
        <w:rPr>
          <w:rFonts w:ascii="Times New Roman" w:hAnsi="Times New Roman"/>
        </w:rPr>
      </w:pPr>
      <w:r>
        <w:pict>
          <v:shape id="_x0000_i1056" o:spt="75" alt="@@@75f025de-e24d-465f-af1a-c216b96cb2a2" type="#_x0000_t75" style="height:75pt;width:92.95pt;" filled="f" o:preferrelative="t" stroked="f" coordsize="21600,21600">
            <v:path/>
            <v:fill on="f" focussize="0,0"/>
            <v:stroke on="f" joinstyle="miter"/>
            <v:imagedata r:id="rId69" o:title="@@@75f025de-e24d-465f-af1a-c216b96cb2a2"/>
            <o:lock v:ext="edit" aspectratio="t"/>
            <w10:wrap type="none"/>
            <w10:anchorlock/>
          </v:shape>
        </w:pict>
      </w:r>
    </w:p>
    <w:p w14:paraId="33534AB3">
      <w:pPr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</w:t>
      </w:r>
      <w:r>
        <w:rPr>
          <w:rFonts w:ascii="Times New Roman" w:hAnsi="Times New Roman"/>
        </w:rPr>
        <w:object>
          <v:shape id="_x0000_i1057" o:spt="75" alt="eqIdabcb5d89b04570ceda2c29e11cb27a57" type="#_x0000_t75" style="height:13.15pt;width:15.8pt;" o:ole="t" filled="f" o:preferrelative="t" stroked="f" coordsize="21600,21600">
            <v:path/>
            <v:fill on="f" focussize="0,0"/>
            <v:stroke on="f" joinstyle="miter"/>
            <v:imagedata r:id="rId71" o:title="eqIdabcb5d89b04570ceda2c29e11cb27a57"/>
            <o:lock v:ext="edit" aspectratio="t"/>
            <w10:wrap type="none"/>
            <w10:anchorlock/>
          </v:shape>
          <o:OLEObject Type="Embed" ProgID="Equation.DSMT4" ShapeID="_x0000_i1057" DrawAspect="Content" ObjectID="_1468075756" r:id="rId70">
            <o:LockedField>false</o:LockedField>
          </o:OLEObject>
        </w:objec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object>
          <v:shape id="_x0000_i1058" o:spt="75" alt="eqId2798c56039c97303722c23a33a70cd99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73" o:title="eqId2798c56039c97303722c23a33a70cd99"/>
            <o:lock v:ext="edit" aspectratio="t"/>
            <w10:wrap type="none"/>
            <w10:anchorlock/>
          </v:shape>
          <o:OLEObject Type="Embed" ProgID="Equation.DSMT4" ShapeID="_x0000_i1058" DrawAspect="Content" ObjectID="_1468075757" r:id="rId72">
            <o:LockedField>false</o:LockedField>
          </o:OLEObject>
        </w:object>
      </w:r>
      <w:r>
        <w:rPr>
          <w:rFonts w:ascii="Times New Roman" w:hAnsi="Times New Roman"/>
        </w:rPr>
        <w:t>的夹角为45°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</w:t>
      </w:r>
      <w:r>
        <w:rPr>
          <w:rFonts w:ascii="Times New Roman" w:hAnsi="Times New Roman"/>
        </w:rPr>
        <w:object>
          <v:shape id="_x0000_i1059" o:spt="75" alt="eqIdc52ecde0de62fa51a88217f78faf674c" type="#_x0000_t75" style="height:27.2pt;width:118.8pt;" o:ole="t" filled="f" o:preferrelative="t" stroked="f" coordsize="21600,21600">
            <v:path/>
            <v:fill on="f" focussize="0,0"/>
            <v:stroke on="f" joinstyle="miter"/>
            <v:imagedata r:id="rId75" o:title="eqIdc52ecde0de62fa51a88217f78faf674c"/>
            <o:lock v:ext="edit" aspectratio="t"/>
            <w10:wrap type="none"/>
            <w10:anchorlock/>
          </v:shape>
          <o:OLEObject Type="Embed" ProgID="Equation.DSMT4" ShapeID="_x0000_i1059" DrawAspect="Content" ObjectID="_1468075758" r:id="rId74">
            <o:LockedField>false</o:LockedField>
          </o:OLEObject>
        </w:object>
      </w:r>
    </w:p>
    <w:p w14:paraId="2C87FD27">
      <w:pPr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C．线段</w:t>
      </w:r>
      <w:r>
        <w:rPr>
          <w:rFonts w:ascii="Times New Roman" w:hAnsi="Times New Roman"/>
        </w:rPr>
        <w:object>
          <v:shape id="_x0000_i1060" o:spt="75" alt="eqId3ee8456443402a25b1e25d35ff7e1c98" type="#_x0000_t75" style="height:15.8pt;width:19.35pt;" o:ole="t" filled="f" o:preferrelative="t" stroked="f" coordsize="21600,21600">
            <v:path/>
            <v:fill on="f" focussize="0,0"/>
            <v:stroke on="f" joinstyle="miter"/>
            <v:imagedata r:id="rId77" o:title="eqId3ee8456443402a25b1e25d35ff7e1c98"/>
            <o:lock v:ext="edit" aspectratio="t"/>
            <w10:wrap type="none"/>
            <w10:anchorlock/>
          </v:shape>
          <o:OLEObject Type="Embed" ProgID="Equation.DSMT4" ShapeID="_x0000_i1060" DrawAspect="Content" ObjectID="_1468075759" r:id="rId76">
            <o:LockedField>false</o:LockedField>
          </o:OLEObject>
        </w:object>
      </w:r>
      <w:r>
        <w:rPr>
          <w:rFonts w:ascii="Times New Roman" w:hAnsi="Times New Roman"/>
        </w:rPr>
        <w:t>的长度为1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D．直线</w:t>
      </w:r>
      <w:r>
        <w:rPr>
          <w:rFonts w:ascii="Times New Roman" w:hAnsi="Times New Roman"/>
        </w:rPr>
        <w:object>
          <v:shape id="_x0000_i1061" o:spt="75" alt="eqId3ee8456443402a25b1e25d35ff7e1c98" type="#_x0000_t75" style="height:15.8pt;width:19.35pt;" o:ole="t" filled="f" o:preferrelative="t" stroked="f" coordsize="21600,21600">
            <v:path/>
            <v:fill on="f" focussize="0,0"/>
            <v:stroke on="f" joinstyle="miter"/>
            <v:imagedata r:id="rId77" o:title="eqId3ee8456443402a25b1e25d35ff7e1c98"/>
            <o:lock v:ext="edit" aspectratio="t"/>
            <w10:wrap type="none"/>
            <w10:anchorlock/>
          </v:shape>
          <o:OLEObject Type="Embed" ProgID="Equation.DSMT4" ShapeID="_x0000_i1061" DrawAspect="Content" ObjectID="_1468075760" r:id="rId78">
            <o:LockedField>false</o:LockedField>
          </o:OLEObject>
        </w:objec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object>
          <v:shape id="_x0000_i1062" o:spt="75" alt="eqIde0a851907ada2ac2c3c4880a6736d28a" type="#_x0000_t75" style="height:15.8pt;width:18.45pt;" o:ole="t" filled="f" o:preferrelative="t" stroked="f" coordsize="21600,21600">
            <v:path/>
            <v:fill on="f" focussize="0,0"/>
            <v:stroke on="f" joinstyle="miter"/>
            <v:imagedata r:id="rId80" o:title="eqIde0a851907ada2ac2c3c4880a6736d28a"/>
            <o:lock v:ext="edit" aspectratio="t"/>
            <w10:wrap type="none"/>
            <w10:anchorlock/>
          </v:shape>
          <o:OLEObject Type="Embed" ProgID="Equation.DSMT4" ShapeID="_x0000_i1062" DrawAspect="Content" ObjectID="_1468075761" r:id="rId79">
            <o:LockedField>false</o:LockedField>
          </o:OLEObject>
        </w:object>
      </w:r>
      <w:r>
        <w:rPr>
          <w:rFonts w:ascii="Times New Roman" w:hAnsi="Times New Roman"/>
        </w:rPr>
        <w:t>所成的角为60°</w:t>
      </w:r>
    </w:p>
    <w:p w14:paraId="6ECC1D04">
      <w:pPr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5．椭圆</w:t>
      </w:r>
      <w:r>
        <w:rPr>
          <w:rFonts w:ascii="Times New Roman" w:hAnsi="Times New Roman"/>
        </w:rPr>
        <w:object>
          <v:shape id="_x0000_i1063" o:spt="75" alt="eqIdb747db7eaf469c6d1607e4b0d028299f" type="#_x0000_t75" style="height:29.1pt;width:51pt;" o:ole="t" filled="f" o:preferrelative="t" stroked="f" coordsize="21600,21600">
            <v:path/>
            <v:fill on="f" focussize="0,0"/>
            <v:stroke on="f" joinstyle="miter"/>
            <v:imagedata r:id="rId82" o:title="eqIdb747db7eaf469c6d1607e4b0d028299f"/>
            <o:lock v:ext="edit" aspectratio="t"/>
            <w10:wrap type="none"/>
            <w10:anchorlock/>
          </v:shape>
          <o:OLEObject Type="Embed" ProgID="Equation.DSMT4" ShapeID="_x0000_i1063" DrawAspect="Content" ObjectID="_1468075762" r:id="rId81">
            <o:LockedField>false</o:LockedField>
          </o:OLEObject>
        </w:object>
      </w:r>
      <w:r>
        <w:rPr>
          <w:rFonts w:ascii="Times New Roman" w:hAnsi="Times New Roman"/>
        </w:rPr>
        <w:t>与椭圆</w:t>
      </w:r>
      <w:r>
        <w:rPr>
          <w:rFonts w:ascii="Times New Roman" w:hAnsi="Times New Roman"/>
        </w:rPr>
        <w:object>
          <v:shape id="_x0000_i1064" o:spt="75" alt="eqIdee5d5923c5d933198d0e97c213b7bf90" type="#_x0000_t75" style="height:28.7pt;width:105.6pt;" o:ole="t" filled="f" o:preferrelative="t" stroked="f" coordsize="21600,21600">
            <v:path/>
            <v:fill on="f" focussize="0,0"/>
            <v:stroke on="f" joinstyle="miter"/>
            <v:imagedata r:id="rId84" o:title="eqIdee5d5923c5d933198d0e97c213b7bf90"/>
            <o:lock v:ext="edit" aspectratio="t"/>
            <w10:wrap type="none"/>
            <w10:anchorlock/>
          </v:shape>
          <o:OLEObject Type="Embed" ProgID="Equation.DSMT4" ShapeID="_x0000_i1064" DrawAspect="Content" ObjectID="_1468075763" r:id="rId83">
            <o:LockedField>false</o:LockedField>
          </o:OLEObject>
        </w:object>
      </w:r>
      <w:r>
        <w:rPr>
          <w:rFonts w:ascii="Times New Roman" w:hAnsi="Times New Roman"/>
        </w:rPr>
        <w:t>的（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</w:t>
      </w:r>
      <w:r>
        <w:rPr>
          <w:rFonts w:ascii="Times New Roman" w:hAnsi="Times New Roman"/>
        </w:rPr>
        <w:t>）</w:t>
      </w:r>
    </w:p>
    <w:p w14:paraId="12F0B280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A．长轴长相等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B．短轴长相等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C．离心率相等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D．焦距相等</w:t>
      </w:r>
    </w:p>
    <w:p w14:paraId="0682D860">
      <w:pPr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pict>
          <v:shape id="图片 3" o:spid="_x0000_s1069" o:spt="75" alt="@@@83532663-9546-48cc-afd4-69a9b6480a78" type="#_x0000_t75" style="position:absolute;left:0pt;margin-left:376.3pt;margin-top:63.5pt;height:75pt;width:99.75pt;z-index:-251656192;mso-width-relative:page;mso-height-relative:page;" filled="f" o:preferrelative="t" stroked="f" coordsize="21600,21600">
            <v:path/>
            <v:fill on="f" focussize="0,0"/>
            <v:stroke on="f" joinstyle="miter"/>
            <v:imagedata r:id="rId85" o:title="@@@83532663-9546-48cc-afd4-69a9b6480a78"/>
            <o:lock v:ext="edit" aspectratio="t"/>
          </v:shape>
        </w:pict>
      </w:r>
      <w:r>
        <w:rPr>
          <w:rFonts w:ascii="Times New Roman" w:hAnsi="Times New Roman"/>
        </w:rPr>
        <w:t>6．南宋数学家杨辉在《详解九章算法·商功》一书中记载的三角垛、方垛、刍甍垛等的求和都与高阶等差数列有关，如图是一个三角垛，最顶层有1个小球，第二层有3个小球，第三层有6个小球，第四层有10个小球……设第</w:t>
      </w:r>
      <w:r>
        <w:rPr>
          <w:rFonts w:ascii="Times New Roman" w:hAnsi="Times New Roman" w:eastAsia="Times New Roman"/>
          <w:i/>
        </w:rPr>
        <w:t>n</w:t>
      </w:r>
      <w:r>
        <w:rPr>
          <w:rFonts w:ascii="Times New Roman" w:hAnsi="Times New Roman"/>
        </w:rPr>
        <w:t>层有</w:t>
      </w:r>
      <w:r>
        <w:rPr>
          <w:rFonts w:ascii="Times New Roman" w:hAnsi="Times New Roman" w:eastAsia="Times New Roman"/>
          <w:i/>
        </w:rPr>
        <w:t>a</w:t>
      </w:r>
      <w:r>
        <w:rPr>
          <w:rFonts w:ascii="Times New Roman" w:hAnsi="Times New Roman" w:eastAsia="Times New Roman"/>
          <w:i/>
          <w:vertAlign w:val="subscript"/>
        </w:rPr>
        <w:t>n</w:t>
      </w:r>
      <w:r>
        <w:rPr>
          <w:rFonts w:ascii="Times New Roman" w:hAnsi="Times New Roman"/>
        </w:rPr>
        <w:t>个小球，则</w:t>
      </w:r>
      <w:r>
        <w:rPr>
          <w:rFonts w:ascii="Times New Roman" w:hAnsi="Times New Roman"/>
        </w:rPr>
        <w:object>
          <v:shape id="_x0000_i1065" o:spt="75" alt="eqId3fe68e018f7bcdfc1dd2551bb573fb40" type="#_x0000_t75" style="height:29.6pt;width:13.15pt;" o:ole="t" filled="f" o:preferrelative="t" stroked="f" coordsize="21600,21600">
            <v:path/>
            <v:fill on="f" focussize="0,0"/>
            <v:stroke on="f" joinstyle="miter"/>
            <v:imagedata r:id="rId87" o:title="eqId3fe68e018f7bcdfc1dd2551bb573fb40"/>
            <o:lock v:ext="edit" aspectratio="t"/>
            <w10:wrap type="none"/>
            <w10:anchorlock/>
          </v:shape>
          <o:OLEObject Type="Embed" ProgID="Equation.DSMT4" ShapeID="_x0000_i1065" DrawAspect="Content" ObjectID="_1468075764" r:id="rId86">
            <o:LockedField>false</o:LockedField>
          </o:OLEObject>
        </w:object>
      </w:r>
      <w:r>
        <w:rPr>
          <w:rFonts w:ascii="Times New Roman" w:hAnsi="Times New Roman"/>
        </w:rPr>
        <w:t>+</w:t>
      </w:r>
      <w:r>
        <w:rPr>
          <w:rFonts w:ascii="Times New Roman" w:hAnsi="Times New Roman"/>
        </w:rPr>
        <w:object>
          <v:shape id="_x0000_i1066" o:spt="75" alt="eqId61b99f49cb8476c617900e0bf1687eec" type="#_x0000_t75" style="height:29.25pt;width:14.95pt;" o:ole="t" filled="f" o:preferrelative="t" stroked="f" coordsize="21600,21600">
            <v:path/>
            <v:fill on="f" focussize="0,0"/>
            <v:stroke on="f" joinstyle="miter"/>
            <v:imagedata r:id="rId89" o:title="eqId61b99f49cb8476c617900e0bf1687eec"/>
            <o:lock v:ext="edit" aspectratio="t"/>
            <w10:wrap type="none"/>
            <w10:anchorlock/>
          </v:shape>
          <o:OLEObject Type="Embed" ProgID="Equation.DSMT4" ShapeID="_x0000_i1066" DrawAspect="Content" ObjectID="_1468075765" r:id="rId88">
            <o:LockedField>false</o:LockedField>
          </o:OLEObject>
        </w:object>
      </w:r>
      <w:r>
        <w:rPr>
          <w:rFonts w:ascii="Times New Roman" w:hAnsi="Times New Roman"/>
        </w:rPr>
        <w:t>+</w:t>
      </w:r>
      <w:r>
        <w:rPr>
          <w:rFonts w:ascii="Times New Roman" w:hAnsi="Times New Roman"/>
        </w:rPr>
        <w:object>
          <v:shape id="_x0000_i1067" o:spt="75" alt="eqId5e8633df572a832e84fa86f640aa6461" type="#_x0000_t75" style="height:30.15pt;width:14.05pt;" o:ole="t" filled="f" o:preferrelative="t" stroked="f" coordsize="21600,21600">
            <v:path/>
            <v:fill on="f" focussize="0,0"/>
            <v:stroke on="f" joinstyle="miter"/>
            <v:imagedata r:id="rId91" o:title="eqId5e8633df572a832e84fa86f640aa6461"/>
            <o:lock v:ext="edit" aspectratio="t"/>
            <w10:wrap type="none"/>
            <w10:anchorlock/>
          </v:shape>
          <o:OLEObject Type="Embed" ProgID="Equation.DSMT4" ShapeID="_x0000_i1067" DrawAspect="Content" ObjectID="_1468075766" r:id="rId90">
            <o:LockedField>false</o:LockedField>
          </o:OLEObject>
        </w:object>
      </w:r>
      <w:r>
        <w:rPr>
          <w:rFonts w:ascii="Times New Roman" w:hAnsi="Times New Roman"/>
        </w:rPr>
        <w:t>+…+</w:t>
      </w:r>
      <w:r>
        <w:rPr>
          <w:rFonts w:ascii="Times New Roman" w:hAnsi="Times New Roman"/>
        </w:rPr>
        <w:object>
          <v:shape id="_x0000_i1068" o:spt="75" alt="eqIdd2f6352c268aceb09d0bb3fb65832b22" type="#_x0000_t75" style="height:29.6pt;width:23.7pt;" o:ole="t" filled="f" o:preferrelative="t" stroked="f" coordsize="21600,21600">
            <v:path/>
            <v:fill on="f" focussize="0,0"/>
            <v:stroke on="f" joinstyle="miter"/>
            <v:imagedata r:id="rId93" o:title="eqIdd2f6352c268aceb09d0bb3fb65832b22"/>
            <o:lock v:ext="edit" aspectratio="t"/>
            <w10:wrap type="none"/>
            <w10:anchorlock/>
          </v:shape>
          <o:OLEObject Type="Embed" ProgID="Equation.DSMT4" ShapeID="_x0000_i1068" DrawAspect="Content" ObjectID="_1468075767" r:id="rId92">
            <o:LockedField>false</o:LockedField>
          </o:OLEObject>
        </w:object>
      </w:r>
      <w:r>
        <w:rPr>
          <w:rFonts w:ascii="Times New Roman" w:hAnsi="Times New Roman"/>
        </w:rPr>
        <w:t>的值为（</w:t>
      </w:r>
      <w:r>
        <w:rPr>
          <w:rFonts w:ascii="Times New Roman" w:hAnsi="Times New Roman"/>
          <w:i/>
        </w:rPr>
        <w:t>　　</w:t>
      </w:r>
      <w:r>
        <w:rPr>
          <w:rFonts w:ascii="Times New Roman" w:hAnsi="Times New Roman"/>
        </w:rPr>
        <w:t>）</w:t>
      </w:r>
      <w:r>
        <w:rPr>
          <w:rFonts w:ascii="Times New Roman" w:hAnsi="Times New Roman" w:eastAsia="Times New Roman"/>
          <w:kern w:val="0"/>
          <w:sz w:val="24"/>
          <w:szCs w:val="24"/>
        </w:rPr>
        <w:t>  </w:t>
      </w:r>
    </w:p>
    <w:p w14:paraId="7F895D21">
      <w:pPr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</w:t>
      </w:r>
      <w:r>
        <w:rPr>
          <w:rFonts w:ascii="Times New Roman" w:hAnsi="Times New Roman"/>
        </w:rPr>
        <w:object>
          <v:shape id="_x0000_i1069" o:spt="75" alt="eqIdf3e09575e3ab975d307866dc91108b69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95" o:title="eqIdf3e09575e3ab975d307866dc91108b69"/>
            <o:lock v:ext="edit" aspectratio="t"/>
            <w10:wrap type="none"/>
            <w10:anchorlock/>
          </v:shape>
          <o:OLEObject Type="Embed" ProgID="Equation.DSMT4" ShapeID="_x0000_i1069" DrawAspect="Content" ObjectID="_1468075768" r:id="rId94">
            <o:LockedField>false</o:LockedField>
          </o:OLEObject>
        </w:objec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</w:t>
      </w:r>
      <w:r>
        <w:rPr>
          <w:rFonts w:ascii="Times New Roman" w:hAnsi="Times New Roman"/>
        </w:rPr>
        <w:object>
          <v:shape id="_x0000_i1070" o:spt="75" alt="eqIdd4eada1db6927acbe5e59cddcd0285ae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97" o:title="eqIdd4eada1db6927acbe5e59cddcd0285ae"/>
            <o:lock v:ext="edit" aspectratio="t"/>
            <w10:wrap type="none"/>
            <w10:anchorlock/>
          </v:shape>
          <o:OLEObject Type="Embed" ProgID="Equation.DSMT4" ShapeID="_x0000_i1070" DrawAspect="Content" ObjectID="_1468075769" r:id="rId96">
            <o:LockedField>false</o:LockedField>
          </o:OLEObject>
        </w:object>
      </w:r>
    </w:p>
    <w:p w14:paraId="452BA207">
      <w:pPr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</w:t>
      </w:r>
      <w:r>
        <w:rPr>
          <w:rFonts w:ascii="Times New Roman" w:hAnsi="Times New Roman"/>
        </w:rPr>
        <w:object>
          <v:shape id="_x0000_i1071" o:spt="75" alt="eqIddb40fb99001c8bc5c811196eee717bd7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99" o:title="eqIddb40fb99001c8bc5c811196eee717bd7"/>
            <o:lock v:ext="edit" aspectratio="t"/>
            <w10:wrap type="none"/>
            <w10:anchorlock/>
          </v:shape>
          <o:OLEObject Type="Embed" ProgID="Equation.DSMT4" ShapeID="_x0000_i1071" DrawAspect="Content" ObjectID="_1468075770" r:id="rId98">
            <o:LockedField>false</o:LockedField>
          </o:OLEObject>
        </w:objec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</w:t>
      </w:r>
      <w:r>
        <w:rPr>
          <w:rFonts w:ascii="Times New Roman" w:hAnsi="Times New Roman"/>
        </w:rPr>
        <w:object>
          <v:shape id="_x0000_i1072" o:spt="75" alt="eqId674c29e82c9692a5e8b1225260c20e51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101" o:title="eqId674c29e82c9692a5e8b1225260c20e51"/>
            <o:lock v:ext="edit" aspectratio="t"/>
            <w10:wrap type="none"/>
            <w10:anchorlock/>
          </v:shape>
          <o:OLEObject Type="Embed" ProgID="Equation.DSMT4" ShapeID="_x0000_i1072" DrawAspect="Content" ObjectID="_1468075771" r:id="rId100">
            <o:LockedField>false</o:LockedField>
          </o:OLEObject>
        </w:object>
      </w:r>
    </w:p>
    <w:p w14:paraId="068C8CE9">
      <w:pPr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7．已知正方体</w:t>
      </w:r>
      <w:r>
        <w:rPr>
          <w:rFonts w:ascii="Times New Roman" w:hAnsi="Times New Roman"/>
        </w:rPr>
        <w:object>
          <v:shape id="_x0000_i1073" o:spt="75" alt="eqId6e09725691ee7851f54c0dee86b2bf55" type="#_x0000_t75" style="height:15.8pt;width:78.3pt;" o:ole="t" filled="f" o:preferrelative="t" stroked="f" coordsize="21600,21600">
            <v:path/>
            <v:fill on="f" focussize="0,0"/>
            <v:stroke on="f" joinstyle="miter"/>
            <v:imagedata r:id="rId28" o:title="eqId6e09725691ee7851f54c0dee86b2bf55"/>
            <o:lock v:ext="edit" aspectratio="t"/>
            <w10:wrap type="none"/>
            <w10:anchorlock/>
          </v:shape>
          <o:OLEObject Type="Embed" ProgID="Equation.DSMT4" ShapeID="_x0000_i1073" DrawAspect="Content" ObjectID="_1468075772" r:id="rId102">
            <o:LockedField>false</o:LockedField>
          </o:OLEObject>
        </w:object>
      </w:r>
      <w:r>
        <w:rPr>
          <w:rFonts w:ascii="Times New Roman" w:hAnsi="Times New Roman"/>
        </w:rPr>
        <w:t>的棱长为2，点</w:t>
      </w:r>
      <w:r>
        <w:rPr>
          <w:rFonts w:ascii="Times New Roman" w:hAnsi="Times New Roman"/>
        </w:rPr>
        <w:object>
          <v:shape id="_x0000_i1074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30" o:title="eqIdac047e91852b91af639feec23a9598b2"/>
            <o:lock v:ext="edit" aspectratio="t"/>
            <w10:wrap type="none"/>
            <w10:anchorlock/>
          </v:shape>
          <o:OLEObject Type="Embed" ProgID="Equation.DSMT4" ShapeID="_x0000_i1074" DrawAspect="Content" ObjectID="_1468075773" r:id="rId103">
            <o:LockedField>false</o:LockedField>
          </o:OLEObject>
        </w:object>
      </w:r>
      <w:r>
        <w:rPr>
          <w:rFonts w:ascii="Times New Roman" w:hAnsi="Times New Roman"/>
        </w:rPr>
        <w:t>为棱</w:t>
      </w:r>
      <w:r>
        <w:rPr>
          <w:rFonts w:ascii="Times New Roman" w:hAnsi="Times New Roman"/>
        </w:rPr>
        <w:object>
          <v:shape id="_x0000_i1075" o:spt="75" alt="eqIdf66fb71b75b63594ebeeeebd1963eed5" type="#_x0000_t75" style="height:15.85pt;width:21.95pt;" o:ole="t" filled="f" o:preferrelative="t" stroked="f" coordsize="21600,21600">
            <v:path/>
            <v:fill on="f" focussize="0,0"/>
            <v:stroke on="f" joinstyle="miter"/>
            <v:imagedata r:id="rId105" o:title="eqIdf66fb71b75b63594ebeeeebd1963eed5"/>
            <o:lock v:ext="edit" aspectratio="t"/>
            <w10:wrap type="none"/>
            <w10:anchorlock/>
          </v:shape>
          <o:OLEObject Type="Embed" ProgID="Equation.DSMT4" ShapeID="_x0000_i1075" DrawAspect="Content" ObjectID="_1468075774" r:id="rId104">
            <o:LockedField>false</o:LockedField>
          </o:OLEObject>
        </w:object>
      </w:r>
      <w:r>
        <w:rPr>
          <w:rFonts w:ascii="Times New Roman" w:hAnsi="Times New Roman"/>
        </w:rPr>
        <w:t>的中点，则平面</w:t>
      </w:r>
      <w:r>
        <w:rPr>
          <w:rFonts w:ascii="Times New Roman" w:hAnsi="Times New Roman"/>
        </w:rPr>
        <w:object>
          <v:shape id="_x0000_i1076" o:spt="75" alt="eqIdaf68a7bf0da4f7c6f739d2e2461ad9b7" type="#_x0000_t75" style="height:12.4pt;width:28.05pt;" o:ole="t" filled="f" o:preferrelative="t" stroked="f" coordsize="21600,21600">
            <v:path/>
            <v:fill on="f" focussize="0,0"/>
            <v:stroke on="f" joinstyle="miter"/>
            <v:imagedata r:id="rId107" o:title="eqIdaf68a7bf0da4f7c6f739d2e2461ad9b7"/>
            <o:lock v:ext="edit" aspectratio="t"/>
            <w10:wrap type="none"/>
            <w10:anchorlock/>
          </v:shape>
          <o:OLEObject Type="Embed" ProgID="Equation.DSMT4" ShapeID="_x0000_i1076" DrawAspect="Content" ObjectID="_1468075775" r:id="rId106">
            <o:LockedField>false</o:LockedField>
          </o:OLEObject>
        </w:object>
      </w:r>
      <w:r>
        <w:rPr>
          <w:rFonts w:ascii="Times New Roman" w:hAnsi="Times New Roman"/>
        </w:rPr>
        <w:t>截该正方体的内切球所得截面面积为（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 </w:t>
      </w:r>
      <w:r>
        <w:rPr>
          <w:rFonts w:ascii="Times New Roman" w:hAnsi="Times New Roman"/>
        </w:rPr>
        <w:t>）</w:t>
      </w:r>
    </w:p>
    <w:p w14:paraId="6D88E61B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</w:t>
      </w:r>
      <w:r>
        <w:rPr>
          <w:rFonts w:ascii="Times New Roman" w:hAnsi="Times New Roman"/>
        </w:rPr>
        <w:object>
          <v:shape id="_x0000_i1077" o:spt="75" alt="eqId8d74c0570f3ef4fff3e0ba34204f8d70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09" o:title="eqId8d74c0570f3ef4fff3e0ba34204f8d70"/>
            <o:lock v:ext="edit" aspectratio="t"/>
            <w10:wrap type="none"/>
            <w10:anchorlock/>
          </v:shape>
          <o:OLEObject Type="Embed" ProgID="Equation.DSMT4" ShapeID="_x0000_i1077" DrawAspect="Content" ObjectID="_1468075776" r:id="rId108">
            <o:LockedField>false</o:LockedField>
          </o:OLEObject>
        </w:objec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</w:t>
      </w:r>
      <w:r>
        <w:rPr>
          <w:rFonts w:ascii="Times New Roman" w:hAnsi="Times New Roman"/>
        </w:rPr>
        <w:object>
          <v:shape id="_x0000_i1078" o:spt="75" alt="eqId926955a8d18db1e59497f855b3e531fd" type="#_x0000_t75" style="height:27.2pt;width:15.8pt;" o:ole="t" filled="f" o:preferrelative="t" stroked="f" coordsize="21600,21600">
            <v:path/>
            <v:fill on="f" focussize="0,0"/>
            <v:stroke on="f" joinstyle="miter"/>
            <v:imagedata r:id="rId111" o:title="eqId926955a8d18db1e59497f855b3e531fd"/>
            <o:lock v:ext="edit" aspectratio="t"/>
            <w10:wrap type="none"/>
            <w10:anchorlock/>
          </v:shape>
          <o:OLEObject Type="Embed" ProgID="Equation.DSMT4" ShapeID="_x0000_i1078" DrawAspect="Content" ObjectID="_1468075777" r:id="rId110">
            <o:LockedField>false</o:LockedField>
          </o:OLEObject>
        </w:objec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C．</w:t>
      </w:r>
      <w:r>
        <w:rPr>
          <w:rFonts w:ascii="Times New Roman" w:hAnsi="Times New Roman"/>
        </w:rPr>
        <w:object>
          <v:shape id="_x0000_i1079" o:spt="75" alt="eqId70f5389990c3a0c5373f3bd9fb2454c9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13" o:title="eqId70f5389990c3a0c5373f3bd9fb2454c9"/>
            <o:lock v:ext="edit" aspectratio="t"/>
            <w10:wrap type="none"/>
            <w10:anchorlock/>
          </v:shape>
          <o:OLEObject Type="Embed" ProgID="Equation.DSMT4" ShapeID="_x0000_i1079" DrawAspect="Content" ObjectID="_1468075778" r:id="rId112">
            <o:LockedField>false</o:LockedField>
          </o:OLEObject>
        </w:objec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</w:t>
      </w:r>
      <w:r>
        <w:rPr>
          <w:rFonts w:ascii="Times New Roman" w:hAnsi="Times New Roman"/>
        </w:rPr>
        <w:object>
          <v:shape id="_x0000_i1080" o:spt="75" alt="eqId67fb457e8ac0d3ac35e1c668ea138f91" type="#_x0000_t75" style="height:26.95pt;width:15.8pt;" o:ole="t" filled="f" o:preferrelative="t" stroked="f" coordsize="21600,21600">
            <v:path/>
            <v:fill on="f" focussize="0,0"/>
            <v:stroke on="f" joinstyle="miter"/>
            <v:imagedata r:id="rId115" o:title="eqId67fb457e8ac0d3ac35e1c668ea138f91"/>
            <o:lock v:ext="edit" aspectratio="t"/>
            <w10:wrap type="none"/>
            <w10:anchorlock/>
          </v:shape>
          <o:OLEObject Type="Embed" ProgID="Equation.DSMT4" ShapeID="_x0000_i1080" DrawAspect="Content" ObjectID="_1468075779" r:id="rId114">
            <o:LockedField>false</o:LockedField>
          </o:OLEObject>
        </w:object>
      </w:r>
    </w:p>
    <w:p w14:paraId="10CA3CC4">
      <w:pPr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8．已知点</w:t>
      </w:r>
      <w:r>
        <w:rPr>
          <w:rFonts w:ascii="Times New Roman" w:hAnsi="Times New Roman"/>
        </w:rPr>
        <w:object>
          <v:shape id="_x0000_i1081" o:spt="75" alt="eqId32366143230ca122894a4bada7c7b96d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117" o:title="eqId32366143230ca122894a4bada7c7b96d"/>
            <o:lock v:ext="edit" aspectratio="t"/>
            <w10:wrap type="none"/>
            <w10:anchorlock/>
          </v:shape>
          <o:OLEObject Type="Embed" ProgID="Equation.DSMT4" ShapeID="_x0000_i1081" DrawAspect="Content" ObjectID="_1468075780" r:id="rId116">
            <o:LockedField>false</o:LockedField>
          </o:OLEObject>
        </w:object>
      </w:r>
      <w:r>
        <w:rPr>
          <w:rFonts w:ascii="Times New Roman" w:hAnsi="Times New Roman"/>
        </w:rPr>
        <w:t>，若圆</w:t>
      </w:r>
      <w:r>
        <w:rPr>
          <w:rFonts w:ascii="Times New Roman" w:hAnsi="Times New Roman"/>
        </w:rPr>
        <w:object>
          <v:shape id="_x0000_i1082" o:spt="75" alt="eqId3949952ceea98bc74f0508cfc91f440a" type="#_x0000_t75" style="height:15.8pt;width:105.6pt;" o:ole="t" filled="f" o:preferrelative="t" stroked="f" coordsize="21600,21600">
            <v:path/>
            <v:fill on="f" focussize="0,0"/>
            <v:stroke on="f" joinstyle="miter"/>
            <v:imagedata r:id="rId119" o:title="eqId3949952ceea98bc74f0508cfc91f440a"/>
            <o:lock v:ext="edit" aspectratio="t"/>
            <w10:wrap type="none"/>
            <w10:anchorlock/>
          </v:shape>
          <o:OLEObject Type="Embed" ProgID="Equation.DSMT4" ShapeID="_x0000_i1082" DrawAspect="Content" ObjectID="_1468075781" r:id="rId118">
            <o:LockedField>false</o:LockedField>
          </o:OLEObject>
        </w:object>
      </w:r>
      <w:r>
        <w:rPr>
          <w:rFonts w:ascii="Times New Roman" w:hAnsi="Times New Roman"/>
        </w:rPr>
        <w:t>上存在点</w:t>
      </w:r>
      <w:r>
        <w:rPr>
          <w:rFonts w:ascii="Times New Roman" w:hAnsi="Times New Roman"/>
        </w:rPr>
        <w:object>
          <v:shape id="_x0000_i1083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21" o:title="eqIddad2a36927223bd70f426ba06aea4b45"/>
            <o:lock v:ext="edit" aspectratio="t"/>
            <w10:wrap type="none"/>
            <w10:anchorlock/>
          </v:shape>
          <o:OLEObject Type="Embed" ProgID="Equation.DSMT4" ShapeID="_x0000_i1083" DrawAspect="Content" ObjectID="_1468075782" r:id="rId120">
            <o:LockedField>false</o:LockedField>
          </o:OLEObject>
        </w:object>
      </w:r>
      <w:r>
        <w:rPr>
          <w:rFonts w:ascii="Times New Roman" w:hAnsi="Times New Roman"/>
        </w:rPr>
        <w:t>，使得</w:t>
      </w:r>
      <w:r>
        <w:rPr>
          <w:rFonts w:ascii="Times New Roman" w:hAnsi="Times New Roman"/>
        </w:rPr>
        <w:object>
          <v:shape id="_x0000_i1084" o:spt="75" alt="eqId225384e0362d711877ac1a8621cb9905" type="#_x0000_t75" style="height:19.1pt;width:89.75pt;" o:ole="t" filled="f" o:preferrelative="t" stroked="f" coordsize="21600,21600">
            <v:path/>
            <v:fill on="f" focussize="0,0"/>
            <v:stroke on="f" joinstyle="miter"/>
            <v:imagedata r:id="rId123" o:title="eqId225384e0362d711877ac1a8621cb9905"/>
            <o:lock v:ext="edit" aspectratio="t"/>
            <w10:wrap type="none"/>
            <w10:anchorlock/>
          </v:shape>
          <o:OLEObject Type="Embed" ProgID="Equation.DSMT4" ShapeID="_x0000_i1084" DrawAspect="Content" ObjectID="_1468075783" r:id="rId122">
            <o:LockedField>false</o:LockedField>
          </o:OLEObject>
        </w:object>
      </w:r>
      <w:r>
        <w:rPr>
          <w:rFonts w:ascii="Times New Roman" w:hAnsi="Times New Roman"/>
        </w:rPr>
        <w:t>为坐标原点</w:t>
      </w:r>
      <w:r>
        <w:rPr>
          <w:rFonts w:ascii="Times New Roman" w:hAnsi="Times New Roman"/>
        </w:rPr>
        <w:object>
          <v:shape id="_x0000_i1085" o:spt="75" alt="eqId04582116cd765fcc5a52f44279ad6c94" type="#_x0000_t75" style="height:13.2pt;width:7pt;" o:ole="t" filled="f" o:preferrelative="t" stroked="f" coordsize="21600,21600">
            <v:path/>
            <v:fill on="f" focussize="0,0"/>
            <v:stroke on="f" joinstyle="miter"/>
            <v:imagedata r:id="rId125" o:title="eqId04582116cd765fcc5a52f44279ad6c94"/>
            <o:lock v:ext="edit" aspectratio="t"/>
            <w10:wrap type="none"/>
            <w10:anchorlock/>
          </v:shape>
          <o:OLEObject Type="Embed" ProgID="Equation.DSMT4" ShapeID="_x0000_i1085" DrawAspect="Content" ObjectID="_1468075784" r:id="rId124">
            <o:LockedField>false</o:LockedField>
          </o:OLEObject>
        </w:object>
      </w:r>
      <w:r>
        <w:rPr>
          <w:rFonts w:ascii="Times New Roman" w:hAnsi="Times New Roman"/>
        </w:rPr>
        <w:t>，则实数</w:t>
      </w:r>
      <w:r>
        <w:rPr>
          <w:rFonts w:ascii="Times New Roman" w:hAnsi="Times New Roman"/>
        </w:rPr>
        <w:object>
          <v:shape id="_x0000_i1086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127" o:title="eqId0a6936d370d6a238a608ca56f87198de"/>
            <o:lock v:ext="edit" aspectratio="t"/>
            <w10:wrap type="none"/>
            <w10:anchorlock/>
          </v:shape>
          <o:OLEObject Type="Embed" ProgID="Equation.DSMT4" ShapeID="_x0000_i1086" DrawAspect="Content" ObjectID="_1468075785" r:id="rId126">
            <o:LockedField>false</o:LockedField>
          </o:OLEObject>
        </w:object>
      </w:r>
      <w:r>
        <w:rPr>
          <w:rFonts w:ascii="Times New Roman" w:hAnsi="Times New Roman"/>
        </w:rPr>
        <w:t>的取值范围为（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</w:t>
      </w:r>
      <w:r>
        <w:rPr>
          <w:rFonts w:ascii="Times New Roman" w:hAnsi="Times New Roman"/>
        </w:rPr>
        <w:t>）</w:t>
      </w:r>
    </w:p>
    <w:p w14:paraId="16CF113A">
      <w:pPr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</w:t>
      </w:r>
      <w:r>
        <w:rPr>
          <w:rFonts w:ascii="Times New Roman" w:hAnsi="Times New Roman"/>
        </w:rPr>
        <w:object>
          <v:shape id="_x0000_i1087" o:spt="75" alt="eqId7d5b6f2e882fa2b8cba63b38ff28b5b8" type="#_x0000_t75" style="height:19.75pt;width:72.1pt;" o:ole="t" filled="f" o:preferrelative="t" stroked="f" coordsize="21600,21600">
            <v:path/>
            <v:fill on="f" focussize="0,0"/>
            <v:stroke on="f" joinstyle="miter"/>
            <v:imagedata r:id="rId129" o:title="eqId7d5b6f2e882fa2b8cba63b38ff28b5b8"/>
            <o:lock v:ext="edit" aspectratio="t"/>
            <w10:wrap type="none"/>
            <w10:anchorlock/>
          </v:shape>
          <o:OLEObject Type="Embed" ProgID="Equation.DSMT4" ShapeID="_x0000_i1087" DrawAspect="Content" ObjectID="_1468075786" r:id="rId128">
            <o:LockedField>false</o:LockedField>
          </o:OLEObject>
        </w:objec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B．</w:t>
      </w:r>
      <w:r>
        <w:rPr>
          <w:rFonts w:ascii="Times New Roman" w:hAnsi="Times New Roman"/>
        </w:rPr>
        <w:object>
          <v:shape id="_x0000_i1088" o:spt="75" alt="eqIdab90f84a9b6ec1334ce6fc12495ec218" type="#_x0000_t75" style="height:17.8pt;width:23.7pt;" o:ole="t" filled="f" o:preferrelative="t" stroked="f" coordsize="21600,21600">
            <v:path/>
            <v:fill on="f" focussize="0,0"/>
            <v:stroke on="f" joinstyle="miter"/>
            <v:imagedata r:id="rId131" o:title="eqIdab90f84a9b6ec1334ce6fc12495ec218"/>
            <o:lock v:ext="edit" aspectratio="t"/>
            <w10:wrap type="none"/>
            <w10:anchorlock/>
          </v:shape>
          <o:OLEObject Type="Embed" ProgID="Equation.DSMT4" ShapeID="_x0000_i1088" DrawAspect="Content" ObjectID="_1468075787" r:id="rId130">
            <o:LockedField>false</o:LockedField>
          </o:OLEObject>
        </w:object>
      </w:r>
    </w:p>
    <w:p w14:paraId="5FB23BF0">
      <w:pPr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</w:t>
      </w:r>
      <w:r>
        <w:rPr>
          <w:rFonts w:ascii="Times New Roman" w:hAnsi="Times New Roman"/>
        </w:rPr>
        <w:object>
          <v:shape id="_x0000_i1089" o:spt="75" alt="eqIdc22f05154b713c841c3bdd4bb2c9ea6d" type="#_x0000_t75" style="height:34.9pt;width:128.4pt;" o:ole="t" filled="f" o:preferrelative="t" stroked="f" coordsize="21600,21600">
            <v:path/>
            <v:fill on="f" focussize="0,0"/>
            <v:stroke on="f" joinstyle="miter"/>
            <v:imagedata r:id="rId133" o:title="eqIdc22f05154b713c841c3bdd4bb2c9ea6d"/>
            <o:lock v:ext="edit" aspectratio="t"/>
            <w10:wrap type="none"/>
            <w10:anchorlock/>
          </v:shape>
          <o:OLEObject Type="Embed" ProgID="Equation.DSMT4" ShapeID="_x0000_i1089" DrawAspect="Content" ObjectID="_1468075788" r:id="rId132">
            <o:LockedField>false</o:LockedField>
          </o:OLEObject>
        </w:objec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>D．</w:t>
      </w:r>
      <w:r>
        <w:rPr>
          <w:rFonts w:ascii="Times New Roman" w:hAnsi="Times New Roman"/>
        </w:rPr>
        <w:object>
          <v:shape id="_x0000_i1090" o:spt="75" alt="eqId0ca5a3ccf1bdd5d7be51f70896979082" type="#_x0000_t75" style="height:35pt;width:140.8pt;" o:ole="t" filled="f" o:preferrelative="t" stroked="f" coordsize="21600,21600">
            <v:path/>
            <v:fill on="f" focussize="0,0"/>
            <v:stroke on="f" joinstyle="miter"/>
            <v:imagedata r:id="rId135" o:title="eqId0ca5a3ccf1bdd5d7be51f70896979082"/>
            <o:lock v:ext="edit" aspectratio="t"/>
            <w10:wrap type="none"/>
            <w10:anchorlock/>
          </v:shape>
          <o:OLEObject Type="Embed" ProgID="Equation.DSMT4" ShapeID="_x0000_i1090" DrawAspect="Content" ObjectID="_1468075789" r:id="rId134">
            <o:LockedField>false</o:LockedField>
          </o:OLEObject>
        </w:object>
      </w:r>
    </w:p>
    <w:p w14:paraId="4652F0FE">
      <w:pPr>
        <w:spacing w:line="360" w:lineRule="auto"/>
        <w:textAlignment w:val="center"/>
        <w:rPr>
          <w:rFonts w:ascii="Times New Roman" w:hAnsi="Times New Roman" w:eastAsia="黑体"/>
        </w:rPr>
      </w:pPr>
      <w:r>
        <w:rPr>
          <w:rFonts w:ascii="Times New Roman" w:hAnsi="Times New Roman" w:eastAsia="黑体"/>
          <w:color w:val="000000"/>
        </w:rPr>
        <w:t>二、选择题：本题共3小题，每小题6分，共18分．在每小题给出的选项中，有多项符合题目要求．全部选对的得6分，部分选对的得部分分，有选错的得0分．</w:t>
      </w:r>
    </w:p>
    <w:p w14:paraId="05CA015B">
      <w:pPr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9．已知圆</w:t>
      </w:r>
      <w:r>
        <w:rPr>
          <w:rFonts w:ascii="Times New Roman" w:hAnsi="Times New Roman"/>
        </w:rPr>
        <w:object>
          <v:shape id="_x0000_i1091" o:spt="75" alt="eqIdd16dcba852a9af43877fe4752819c65a" type="#_x0000_t75" style="height:17.9pt;width:184.8pt;" o:ole="t" filled="f" o:preferrelative="t" stroked="f" coordsize="21600,21600">
            <v:path/>
            <v:fill on="f" focussize="0,0"/>
            <v:stroke on="f" joinstyle="miter"/>
            <v:imagedata r:id="rId137" o:title="eqIdd16dcba852a9af43877fe4752819c65a"/>
            <o:lock v:ext="edit" aspectratio="t"/>
            <w10:wrap type="none"/>
            <w10:anchorlock/>
          </v:shape>
          <o:OLEObject Type="Embed" ProgID="Equation.DSMT4" ShapeID="_x0000_i1091" DrawAspect="Content" ObjectID="_1468075790" r:id="rId136">
            <o:LockedField>false</o:LockedField>
          </o:OLEObject>
        </w:object>
      </w:r>
      <w:r>
        <w:rPr>
          <w:rFonts w:ascii="Times New Roman" w:hAnsi="Times New Roman"/>
        </w:rPr>
        <w:t>，下列说法正确的是（</w:t>
      </w:r>
      <w:r>
        <w:rPr>
          <w:rFonts w:ascii="Times New Roman" w:hAnsi="Times New Roman" w:eastAsia="Times New Roman"/>
          <w:kern w:val="0"/>
          <w:sz w:val="24"/>
          <w:szCs w:val="24"/>
        </w:rPr>
        <w:t>   </w:t>
      </w:r>
      <w:r>
        <w:rPr>
          <w:rFonts w:ascii="Times New Roman" w:hAnsi="Times New Roman"/>
        </w:rPr>
        <w:t>）</w:t>
      </w:r>
    </w:p>
    <w:p w14:paraId="5A917B97">
      <w:pPr>
        <w:spacing w:line="360" w:lineRule="auto"/>
        <w:ind w:left="3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A．所有圆</w:t>
      </w:r>
      <w:r>
        <w:rPr>
          <w:rFonts w:ascii="Times New Roman" w:hAnsi="Times New Roman"/>
        </w:rPr>
        <w:object>
          <v:shape id="_x0000_i1092" o:spt="75" alt="eqIda94555857a26590865f337f8c4a93c37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139" o:title="eqIda94555857a26590865f337f8c4a93c37"/>
            <o:lock v:ext="edit" aspectratio="t"/>
            <w10:wrap type="none"/>
            <w10:anchorlock/>
          </v:shape>
          <o:OLEObject Type="Embed" ProgID="Equation.DSMT4" ShapeID="_x0000_i1092" DrawAspect="Content" ObjectID="_1468075791" r:id="rId138">
            <o:LockedField>false</o:LockedField>
          </o:OLEObject>
        </w:object>
      </w:r>
      <w:r>
        <w:rPr>
          <w:rFonts w:ascii="Times New Roman" w:hAnsi="Times New Roman"/>
        </w:rPr>
        <w:t>均不经过点</w:t>
      </w:r>
      <w:r>
        <w:rPr>
          <w:rFonts w:ascii="Times New Roman" w:hAnsi="Times New Roman"/>
        </w:rPr>
        <w:object>
          <v:shape id="_x0000_i1093" o:spt="75" alt="eqIdcfd9bffe7f2ecd47c26e35735cb5970d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41" o:title="eqIdcfd9bffe7f2ecd47c26e35735cb5970d"/>
            <o:lock v:ext="edit" aspectratio="t"/>
            <w10:wrap type="none"/>
            <w10:anchorlock/>
          </v:shape>
          <o:OLEObject Type="Embed" ProgID="Equation.DSMT4" ShapeID="_x0000_i1093" DrawAspect="Content" ObjectID="_1468075792" r:id="rId140">
            <o:LockedField>false</o:LockedField>
          </o:OLEObject>
        </w:object>
      </w:r>
    </w:p>
    <w:p w14:paraId="4A31D30D">
      <w:pPr>
        <w:spacing w:line="360" w:lineRule="auto"/>
        <w:ind w:left="3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B．圆心</w:t>
      </w:r>
      <w:r>
        <w:rPr>
          <w:rFonts w:ascii="Times New Roman" w:hAnsi="Times New Roman"/>
        </w:rPr>
        <w:object>
          <v:shape id="_x0000_i1094" o:spt="75" alt="eqIda94555857a26590865f337f8c4a93c37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139" o:title="eqIda94555857a26590865f337f8c4a93c37"/>
            <o:lock v:ext="edit" aspectratio="t"/>
            <w10:wrap type="none"/>
            <w10:anchorlock/>
          </v:shape>
          <o:OLEObject Type="Embed" ProgID="Equation.DSMT4" ShapeID="_x0000_i1094" DrawAspect="Content" ObjectID="_1468075793" r:id="rId142">
            <o:LockedField>false</o:LockedField>
          </o:OLEObject>
        </w:object>
      </w:r>
      <w:r>
        <w:rPr>
          <w:rFonts w:ascii="Times New Roman" w:hAnsi="Times New Roman"/>
        </w:rPr>
        <w:t>的轨迹方程为</w:t>
      </w:r>
      <w:r>
        <w:rPr>
          <w:rFonts w:ascii="Times New Roman" w:hAnsi="Times New Roman"/>
        </w:rPr>
        <w:object>
          <v:shape id="_x0000_i1095" o:spt="75" alt="eqId18feaed4f3dd7698210ba302c81dca6d" type="#_x0000_t75" style="height:13.8pt;width:59.8pt;" o:ole="t" filled="f" o:preferrelative="t" stroked="f" coordsize="21600,21600">
            <v:path/>
            <v:fill on="f" focussize="0,0"/>
            <v:stroke on="f" joinstyle="miter"/>
            <v:imagedata r:id="rId144" o:title="eqId18feaed4f3dd7698210ba302c81dca6d"/>
            <o:lock v:ext="edit" aspectratio="t"/>
            <w10:wrap type="none"/>
            <w10:anchorlock/>
          </v:shape>
          <o:OLEObject Type="Embed" ProgID="Equation.DSMT4" ShapeID="_x0000_i1095" DrawAspect="Content" ObjectID="_1468075794" r:id="rId143">
            <o:LockedField>false</o:LockedField>
          </o:OLEObject>
        </w:object>
      </w:r>
    </w:p>
    <w:p w14:paraId="4327C8B7">
      <w:pPr>
        <w:spacing w:line="360" w:lineRule="auto"/>
        <w:ind w:left="3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C．若圆</w:t>
      </w:r>
      <w:r>
        <w:rPr>
          <w:rFonts w:ascii="Times New Roman" w:hAnsi="Times New Roman"/>
        </w:rPr>
        <w:object>
          <v:shape id="_x0000_i1096" o:spt="75" alt="eqIda94555857a26590865f337f8c4a93c37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139" o:title="eqIda94555857a26590865f337f8c4a93c37"/>
            <o:lock v:ext="edit" aspectratio="t"/>
            <w10:wrap type="none"/>
            <w10:anchorlock/>
          </v:shape>
          <o:OLEObject Type="Embed" ProgID="Equation.DSMT4" ShapeID="_x0000_i1096" DrawAspect="Content" ObjectID="_1468075795" r:id="rId145">
            <o:LockedField>false</o:LockedField>
          </o:OLEObject>
        </w:object>
      </w:r>
      <w:r>
        <w:rPr>
          <w:rFonts w:ascii="Times New Roman" w:hAnsi="Times New Roman"/>
        </w:rPr>
        <w:t>与圆</w:t>
      </w:r>
      <w:r>
        <w:rPr>
          <w:rFonts w:ascii="Times New Roman" w:hAnsi="Times New Roman"/>
        </w:rPr>
        <w:object>
          <v:shape id="_x0000_i1097" o:spt="75" alt="eqId07e1d1d4600ada48948a77e0ba1389cc" type="#_x0000_t75" style="height:19.05pt;width:86.2pt;" o:ole="t" filled="f" o:preferrelative="t" stroked="f" coordsize="21600,21600">
            <v:path/>
            <v:fill on="f" focussize="0,0"/>
            <v:stroke on="f" joinstyle="miter"/>
            <v:imagedata r:id="rId147" o:title="eqId07e1d1d4600ada48948a77e0ba1389cc"/>
            <o:lock v:ext="edit" aspectratio="t"/>
            <w10:wrap type="none"/>
            <w10:anchorlock/>
          </v:shape>
          <o:OLEObject Type="Embed" ProgID="Equation.DSMT4" ShapeID="_x0000_i1097" DrawAspect="Content" ObjectID="_1468075796" r:id="rId146">
            <o:LockedField>false</o:LockedField>
          </o:OLEObject>
        </w:object>
      </w:r>
      <w:r>
        <w:rPr>
          <w:rFonts w:ascii="Times New Roman" w:hAnsi="Times New Roman"/>
        </w:rPr>
        <w:t>外切，则</w:t>
      </w:r>
      <w:r>
        <w:rPr>
          <w:rFonts w:ascii="Times New Roman" w:hAnsi="Times New Roman"/>
        </w:rPr>
        <w:object>
          <v:shape id="_x0000_i1098" o:spt="75" alt="eqIdb02f266bd253738e315e84231235f0d2" type="#_x0000_t75" style="height:11.7pt;width:29.85pt;" o:ole="t" filled="f" o:preferrelative="t" stroked="f" coordsize="21600,21600">
            <v:path/>
            <v:fill on="f" focussize="0,0"/>
            <v:stroke on="f" joinstyle="miter"/>
            <v:imagedata r:id="rId149" o:title="eqIdb02f266bd253738e315e84231235f0d2"/>
            <o:lock v:ext="edit" aspectratio="t"/>
            <w10:wrap type="none"/>
            <w10:anchorlock/>
          </v:shape>
          <o:OLEObject Type="Embed" ProgID="Equation.DSMT4" ShapeID="_x0000_i1098" DrawAspect="Content" ObjectID="_1468075797" r:id="rId148">
            <o:LockedField>false</o:LockedField>
          </o:OLEObject>
        </w:object>
      </w:r>
      <w:r>
        <w:rPr>
          <w:rFonts w:ascii="Times New Roman" w:hAnsi="Times New Roman"/>
        </w:rPr>
        <w:t>或者</w:t>
      </w:r>
      <w:r>
        <w:rPr>
          <w:rFonts w:ascii="Times New Roman" w:hAnsi="Times New Roman"/>
        </w:rPr>
        <w:object>
          <v:shape id="_x0000_i1099" o:spt="75" alt="eqId71517cb076dfb9fe4cac377db5361f83" type="#_x0000_t75" style="height:27.35pt;width:33.4pt;" o:ole="t" filled="f" o:preferrelative="t" stroked="f" coordsize="21600,21600">
            <v:path/>
            <v:fill on="f" focussize="0,0"/>
            <v:stroke on="f" joinstyle="miter"/>
            <v:imagedata r:id="rId151" o:title="eqId71517cb076dfb9fe4cac377db5361f83"/>
            <o:lock v:ext="edit" aspectratio="t"/>
            <w10:wrap type="none"/>
            <w10:anchorlock/>
          </v:shape>
          <o:OLEObject Type="Embed" ProgID="Equation.DSMT4" ShapeID="_x0000_i1099" DrawAspect="Content" ObjectID="_1468075798" r:id="rId150">
            <o:LockedField>false</o:LockedField>
          </o:OLEObject>
        </w:object>
      </w:r>
    </w:p>
    <w:p w14:paraId="4057B784">
      <w:pPr>
        <w:spacing w:line="360" w:lineRule="auto"/>
        <w:ind w:left="30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D．若直线</w:t>
      </w:r>
      <w:r>
        <w:rPr>
          <w:rFonts w:ascii="Times New Roman" w:hAnsi="Times New Roman"/>
        </w:rPr>
        <w:object>
          <v:shape id="_x0000_i1100" o:spt="75" alt="eqIdbcefd18333f55a3aa65c444d68feed1b" type="#_x0000_t75" style="height:13.85pt;width:61.55pt;" o:ole="t" filled="f" o:preferrelative="t" stroked="f" coordsize="21600,21600">
            <v:path/>
            <v:fill on="f" focussize="0,0"/>
            <v:stroke on="f" joinstyle="miter"/>
            <v:imagedata r:id="rId153" o:title="eqIdbcefd18333f55a3aa65c444d68feed1b"/>
            <o:lock v:ext="edit" aspectratio="t"/>
            <w10:wrap type="none"/>
            <w10:anchorlock/>
          </v:shape>
          <o:OLEObject Type="Embed" ProgID="Equation.DSMT4" ShapeID="_x0000_i1100" DrawAspect="Content" ObjectID="_1468075799" r:id="rId152">
            <o:LockedField>false</o:LockedField>
          </o:OLEObject>
        </w:object>
      </w:r>
      <w:r>
        <w:rPr>
          <w:rFonts w:ascii="Times New Roman" w:hAnsi="Times New Roman"/>
        </w:rPr>
        <w:t>与圆</w:t>
      </w:r>
      <w:r>
        <w:rPr>
          <w:rFonts w:ascii="Times New Roman" w:hAnsi="Times New Roman"/>
        </w:rPr>
        <w:object>
          <v:shape id="_x0000_i1101" o:spt="75" alt="eqIda94555857a26590865f337f8c4a93c37" type="#_x0000_t75" style="height:15.8pt;width:13.2pt;" o:ole="t" filled="f" o:preferrelative="t" stroked="f" coordsize="21600,21600">
            <v:path/>
            <v:fill on="f" focussize="0,0"/>
            <v:stroke on="f" joinstyle="miter"/>
            <v:imagedata r:id="rId139" o:title="eqIda94555857a26590865f337f8c4a93c37"/>
            <o:lock v:ext="edit" aspectratio="t"/>
            <w10:wrap type="none"/>
            <w10:anchorlock/>
          </v:shape>
          <o:OLEObject Type="Embed" ProgID="Equation.DSMT4" ShapeID="_x0000_i1101" DrawAspect="Content" ObjectID="_1468075800" r:id="rId154">
            <o:LockedField>false</o:LockedField>
          </o:OLEObject>
        </w:object>
      </w:r>
      <w:r>
        <w:rPr>
          <w:rFonts w:ascii="Times New Roman" w:hAnsi="Times New Roman"/>
        </w:rPr>
        <w:t>相交于</w:t>
      </w:r>
      <w:r>
        <w:rPr>
          <w:rFonts w:ascii="Times New Roman" w:hAnsi="Times New Roman"/>
        </w:rPr>
        <w:object>
          <v:shape id="_x0000_i1102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156" o:title="eqId5963abe8f421bd99a2aaa94831a951e9"/>
            <o:lock v:ext="edit" aspectratio="t"/>
            <w10:wrap type="none"/>
            <w10:anchorlock/>
          </v:shape>
          <o:OLEObject Type="Embed" ProgID="Equation.DSMT4" ShapeID="_x0000_i1102" DrawAspect="Content" ObjectID="_1468075801" r:id="rId155">
            <o:LockedField>false</o:LockedField>
          </o:OLEObject>
        </w:objec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object>
          <v:shape id="_x0000_i1103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58" o:title="eqId7f9e8449aad35c5d840a3395ea86df6d"/>
            <o:lock v:ext="edit" aspectratio="t"/>
            <w10:wrap type="none"/>
            <w10:anchorlock/>
          </v:shape>
          <o:OLEObject Type="Embed" ProgID="Equation.DSMT4" ShapeID="_x0000_i1103" DrawAspect="Content" ObjectID="_1468075802" r:id="rId157">
            <o:LockedField>false</o:LockedField>
          </o:OLEObject>
        </w:object>
      </w:r>
      <w:r>
        <w:rPr>
          <w:rFonts w:ascii="Times New Roman" w:hAnsi="Times New Roman"/>
        </w:rPr>
        <w:t>，且</w:t>
      </w:r>
      <w:r>
        <w:rPr>
          <w:rFonts w:ascii="Times New Roman" w:hAnsi="Times New Roman"/>
        </w:rPr>
        <w:object>
          <v:shape id="_x0000_i1104" o:spt="75" alt="eqId5ff1c07d3ab5f594be5fffe13ebaaccb" type="#_x0000_t75" style="height:18.2pt;width:48.35pt;" o:ole="t" filled="f" o:preferrelative="t" stroked="f" coordsize="21600,21600">
            <v:path/>
            <v:fill on="f" focussize="0,0"/>
            <v:stroke on="f" joinstyle="miter"/>
            <v:imagedata r:id="rId160" o:title="eqId5ff1c07d3ab5f594be5fffe13ebaaccb"/>
            <o:lock v:ext="edit" aspectratio="t"/>
            <w10:wrap type="none"/>
            <w10:anchorlock/>
          </v:shape>
          <o:OLEObject Type="Embed" ProgID="Equation.DSMT4" ShapeID="_x0000_i1104" DrawAspect="Content" ObjectID="_1468075803" r:id="rId159">
            <o:LockedField>false</o:LockedField>
          </o:OLEObject>
        </w:object>
      </w:r>
      <w:r>
        <w:rPr>
          <w:rFonts w:ascii="Times New Roman" w:hAnsi="Times New Roman"/>
        </w:rPr>
        <w:t>，则</w:t>
      </w:r>
      <w:r>
        <w:rPr>
          <w:rFonts w:ascii="Times New Roman" w:hAnsi="Times New Roman"/>
        </w:rPr>
        <w:object>
          <v:shape id="_x0000_i1105" o:spt="75" alt="eqIdb02f266bd253738e315e84231235f0d2" type="#_x0000_t75" style="height:11.7pt;width:29.85pt;" o:ole="t" filled="f" o:preferrelative="t" stroked="f" coordsize="21600,21600">
            <v:path/>
            <v:fill on="f" focussize="0,0"/>
            <v:stroke on="f" joinstyle="miter"/>
            <v:imagedata r:id="rId149" o:title="eqIdb02f266bd253738e315e84231235f0d2"/>
            <o:lock v:ext="edit" aspectratio="t"/>
            <w10:wrap type="none"/>
            <w10:anchorlock/>
          </v:shape>
          <o:OLEObject Type="Embed" ProgID="Equation.DSMT4" ShapeID="_x0000_i1105" DrawAspect="Content" ObjectID="_1468075804" r:id="rId161">
            <o:LockedField>false</o:LockedField>
          </o:OLEObject>
        </w:object>
      </w:r>
    </w:p>
    <w:p w14:paraId="776975A8">
      <w:pPr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10．下列命题是假命题的是（    ）</w:t>
      </w:r>
    </w:p>
    <w:p w14:paraId="17EB5C44">
      <w:pPr>
        <w:spacing w:line="360" w:lineRule="auto"/>
        <w:ind w:left="38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A．若分别表示空间两向量的有向线段所在的直线是异面直线，则这两个向量不是共面向量</w:t>
      </w:r>
    </w:p>
    <w:p w14:paraId="616144E3">
      <w:pPr>
        <w:snapToGrid w:val="0"/>
        <w:spacing w:line="372" w:lineRule="auto"/>
        <w:ind w:left="38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</w:t>
      </w:r>
      <w:r>
        <w:rPr>
          <w:rFonts w:ascii="Times New Roman" w:hAnsi="Times New Roman"/>
        </w:rPr>
        <w:object>
          <v:shape id="_x0000_i1106" o:spt="75" alt="eqIdab14f1db85f43583c37c416c1bcacd67" type="#_x0000_t75" style="height:21.2pt;width:31.6pt;" o:ole="t" filled="f" o:preferrelative="t" stroked="f" coordsize="21600,21600">
            <v:path/>
            <v:fill on="f" focussize="0,0"/>
            <v:stroke on="f" joinstyle="miter"/>
            <v:imagedata r:id="rId163" o:title="eqIdab14f1db85f43583c37c416c1bcacd67"/>
            <o:lock v:ext="edit" aspectratio="t"/>
            <w10:wrap type="none"/>
            <w10:anchorlock/>
          </v:shape>
          <o:OLEObject Type="Embed" ProgID="Equation.DSMT4" ShapeID="_x0000_i1106" DrawAspect="Content" ObjectID="_1468075805" r:id="rId162">
            <o:LockedField>false</o:LockedField>
          </o:OLEObject>
        </w:object>
      </w:r>
      <w:r>
        <w:rPr>
          <w:rFonts w:ascii="Times New Roman" w:hAnsi="Times New Roman"/>
        </w:rPr>
        <w:t>是向量</w:t>
      </w:r>
      <w:r>
        <w:rPr>
          <w:rFonts w:ascii="Times New Roman" w:hAnsi="Times New Roman"/>
        </w:rPr>
        <w:object>
          <v:shape id="_x0000_i1107" o:spt="75" alt="eqIde4b7ca4667865ebe617fa6539e8d11fd" type="#_x0000_t75" style="height:14.25pt;width:24.6pt;" o:ole="t" filled="f" o:preferrelative="t" stroked="f" coordsize="21600,21600">
            <v:path/>
            <v:fill on="f" focussize="0,0"/>
            <v:stroke on="f" joinstyle="miter"/>
            <v:imagedata r:id="rId165" o:title="eqIde4b7ca4667865ebe617fa6539e8d11fd"/>
            <o:lock v:ext="edit" aspectratio="t"/>
            <w10:wrap type="none"/>
            <w10:anchorlock/>
          </v:shape>
          <o:OLEObject Type="Embed" ProgID="Equation.DSMT4" ShapeID="_x0000_i1107" DrawAspect="Content" ObjectID="_1468075806" r:id="rId164">
            <o:LockedField>false</o:LockedField>
          </o:OLEObject>
        </w:object>
      </w:r>
      <w:r>
        <w:rPr>
          <w:rFonts w:ascii="Times New Roman" w:hAnsi="Times New Roman"/>
        </w:rPr>
        <w:t>的必要不充分条件；</w:t>
      </w:r>
    </w:p>
    <w:p w14:paraId="15609ABF">
      <w:pPr>
        <w:snapToGrid w:val="0"/>
        <w:spacing w:line="372" w:lineRule="auto"/>
        <w:ind w:left="38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C．与实数类似，对于两个向量</w:t>
      </w:r>
      <w:r>
        <w:rPr>
          <w:rFonts w:ascii="Times New Roman" w:hAnsi="Times New Roman"/>
        </w:rPr>
        <w:object>
          <v:shape id="_x0000_i1108" o:spt="75" alt="eqId64c5562bd4d1b54424330cb6329cd79d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167" o:title="eqId64c5562bd4d1b54424330cb6329cd79d"/>
            <o:lock v:ext="edit" aspectratio="t"/>
            <w10:wrap type="none"/>
            <w10:anchorlock/>
          </v:shape>
          <o:OLEObject Type="Embed" ProgID="Equation.DSMT4" ShapeID="_x0000_i1108" DrawAspect="Content" ObjectID="_1468075807" r:id="rId166">
            <o:LockedField>false</o:LockedField>
          </o:OLEObject>
        </w:objec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object>
          <v:shape id="_x0000_i1109" o:spt="75" alt="eqIdb45ba716f03748c19b7ce2f99af536ab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169" o:title="eqIdb45ba716f03748c19b7ce2f99af536ab"/>
            <o:lock v:ext="edit" aspectratio="t"/>
            <w10:wrap type="none"/>
            <w10:anchorlock/>
          </v:shape>
          <o:OLEObject Type="Embed" ProgID="Equation.DSMT4" ShapeID="_x0000_i1109" DrawAspect="Content" ObjectID="_1468075808" r:id="rId168">
            <o:LockedField>false</o:LockedField>
          </o:OLEObject>
        </w:object>
      </w:r>
      <w:r>
        <w:rPr>
          <w:rFonts w:ascii="Times New Roman" w:hAnsi="Times New Roman"/>
        </w:rPr>
        <w:t>，有</w:t>
      </w:r>
      <w:r>
        <w:rPr>
          <w:rFonts w:ascii="Times New Roman" w:hAnsi="Times New Roman"/>
        </w:rPr>
        <w:object>
          <v:shape id="_x0000_i1110" o:spt="75" alt="eqId9267bf7c5f61bc3e61cd551c4b1ad23e" type="#_x0000_t75" style="height:15pt;width:25.5pt;" o:ole="t" filled="f" o:preferrelative="t" stroked="f" coordsize="21600,21600">
            <v:path/>
            <v:fill on="f" focussize="0,0"/>
            <v:stroke on="f" joinstyle="miter"/>
            <v:imagedata r:id="rId171" o:title="eqId9267bf7c5f61bc3e61cd551c4b1ad23e"/>
            <o:lock v:ext="edit" aspectratio="t"/>
            <w10:wrap type="none"/>
            <w10:anchorlock/>
          </v:shape>
          <o:OLEObject Type="Embed" ProgID="Equation.DSMT4" ShapeID="_x0000_i1110" DrawAspect="Content" ObjectID="_1468075809" r:id="rId170">
            <o:LockedField>false</o:LockedField>
          </o:OLEObject>
        </w:objec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object>
          <v:shape id="_x0000_i1111" o:spt="75" alt="eqId90e2533f07582599408157d872d257dd" type="#_x0000_t75" style="height:15pt;width:25.5pt;" o:ole="t" filled="f" o:preferrelative="t" stroked="f" coordsize="21600,21600">
            <v:path/>
            <v:fill on="f" focussize="0,0"/>
            <v:stroke on="f" joinstyle="miter"/>
            <v:imagedata r:id="rId173" o:title="eqId90e2533f07582599408157d872d257dd"/>
            <o:lock v:ext="edit" aspectratio="t"/>
            <w10:wrap type="none"/>
            <w10:anchorlock/>
          </v:shape>
          <o:OLEObject Type="Embed" ProgID="Equation.DSMT4" ShapeID="_x0000_i1111" DrawAspect="Content" ObjectID="_1468075810" r:id="rId172">
            <o:LockedField>false</o:LockedField>
          </o:OLEObject>
        </w:objec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object>
          <v:shape id="_x0000_i1112" o:spt="75" alt="eqIdd7919d1756a9460baa315590198d7a80" type="#_x0000_t75" style="height:14.8pt;width:25.5pt;" o:ole="t" filled="f" o:preferrelative="t" stroked="f" coordsize="21600,21600">
            <v:path/>
            <v:fill on="f" focussize="0,0"/>
            <v:stroke on="f" joinstyle="miter"/>
            <v:imagedata r:id="rId175" o:title="eqIdd7919d1756a9460baa315590198d7a80"/>
            <o:lock v:ext="edit" aspectratio="t"/>
            <w10:wrap type="none"/>
            <w10:anchorlock/>
          </v:shape>
          <o:OLEObject Type="Embed" ProgID="Equation.DSMT4" ShapeID="_x0000_i1112" DrawAspect="Content" ObjectID="_1468075811" r:id="rId174">
            <o:LockedField>false</o:LockedField>
          </o:OLEObject>
        </w:object>
      </w:r>
      <w:r>
        <w:rPr>
          <w:rFonts w:ascii="Times New Roman" w:hAnsi="Times New Roman"/>
        </w:rPr>
        <w:t>三种大小关系</w:t>
      </w:r>
    </w:p>
    <w:p w14:paraId="7BC50D69">
      <w:pPr>
        <w:snapToGrid w:val="0"/>
        <w:spacing w:line="372" w:lineRule="auto"/>
        <w:ind w:left="38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D．若两个非零向量</w:t>
      </w:r>
      <w:r>
        <w:rPr>
          <w:rFonts w:ascii="Times New Roman" w:hAnsi="Times New Roman"/>
        </w:rPr>
        <w:object>
          <v:shape id="_x0000_i1113" o:spt="75" alt="eqIdabcb5d89b04570ceda2c29e11cb27a57" type="#_x0000_t75" style="height:13.15pt;width:15.8pt;" o:ole="t" filled="f" o:preferrelative="t" stroked="f" coordsize="21600,21600">
            <v:path/>
            <v:fill on="f" focussize="0,0"/>
            <v:stroke on="f" joinstyle="miter"/>
            <v:imagedata r:id="rId71" o:title="eqIdabcb5d89b04570ceda2c29e11cb27a57"/>
            <o:lock v:ext="edit" aspectratio="t"/>
            <w10:wrap type="none"/>
            <w10:anchorlock/>
          </v:shape>
          <o:OLEObject Type="Embed" ProgID="Equation.DSMT4" ShapeID="_x0000_i1113" DrawAspect="Content" ObjectID="_1468075812" r:id="rId176">
            <o:LockedField>false</o:LockedField>
          </o:OLEObject>
        </w:objec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object>
          <v:shape id="_x0000_i1114" o:spt="75" alt="eqIdbc1070a28cb9cb8553c29747d1993b16" type="#_x0000_t75" style="height:14.45pt;width:17.55pt;" o:ole="t" filled="f" o:preferrelative="t" stroked="f" coordsize="21600,21600">
            <v:path/>
            <v:fill on="f" focussize="0,0"/>
            <v:stroke on="f" joinstyle="miter"/>
            <v:imagedata r:id="rId178" o:title="eqIdbc1070a28cb9cb8553c29747d1993b16"/>
            <o:lock v:ext="edit" aspectratio="t"/>
            <w10:wrap type="none"/>
            <w10:anchorlock/>
          </v:shape>
          <o:OLEObject Type="Embed" ProgID="Equation.DSMT4" ShapeID="_x0000_i1114" DrawAspect="Content" ObjectID="_1468075813" r:id="rId177">
            <o:LockedField>false</o:LockedField>
          </o:OLEObject>
        </w:object>
      </w:r>
      <w:r>
        <w:rPr>
          <w:rFonts w:ascii="Times New Roman" w:hAnsi="Times New Roman"/>
        </w:rPr>
        <w:t>满足</w:t>
      </w:r>
      <w:r>
        <w:rPr>
          <w:rFonts w:ascii="Times New Roman" w:hAnsi="Times New Roman"/>
        </w:rPr>
        <w:object>
          <v:shape id="_x0000_i1115" o:spt="75" alt="eqIdca840cffafbc361d88628ea8a4b84b5d" type="#_x0000_t75" style="height:15.1pt;width:57.15pt;" o:ole="t" filled="f" o:preferrelative="t" stroked="f" coordsize="21600,21600">
            <v:path/>
            <v:fill on="f" focussize="0,0"/>
            <v:stroke on="f" joinstyle="miter"/>
            <v:imagedata r:id="rId180" o:title="eqIdca840cffafbc361d88628ea8a4b84b5d"/>
            <o:lock v:ext="edit" aspectratio="t"/>
            <w10:wrap type="none"/>
            <w10:anchorlock/>
          </v:shape>
          <o:OLEObject Type="Embed" ProgID="Equation.DSMT4" ShapeID="_x0000_i1115" DrawAspect="Content" ObjectID="_1468075814" r:id="rId179">
            <o:LockedField>false</o:LockedField>
          </o:OLEObject>
        </w:object>
      </w:r>
      <w:r>
        <w:rPr>
          <w:rFonts w:ascii="Times New Roman" w:hAnsi="Times New Roman"/>
        </w:rPr>
        <w:t>，则</w:t>
      </w:r>
      <w:r>
        <w:rPr>
          <w:rFonts w:ascii="Times New Roman" w:hAnsi="Times New Roman"/>
        </w:rPr>
        <w:object>
          <v:shape id="_x0000_i1116" o:spt="75" alt="eqIdabcb5d89b04570ceda2c29e11cb27a57" type="#_x0000_t75" style="height:13.15pt;width:15.8pt;" o:ole="t" filled="f" o:preferrelative="t" stroked="f" coordsize="21600,21600">
            <v:path/>
            <v:fill on="f" focussize="0,0"/>
            <v:stroke on="f" joinstyle="miter"/>
            <v:imagedata r:id="rId71" o:title="eqIdabcb5d89b04570ceda2c29e11cb27a57"/>
            <o:lock v:ext="edit" aspectratio="t"/>
            <w10:wrap type="none"/>
            <w10:anchorlock/>
          </v:shape>
          <o:OLEObject Type="Embed" ProgID="Equation.DSMT4" ShapeID="_x0000_i1116" DrawAspect="Content" ObjectID="_1468075815" r:id="rId181">
            <o:LockedField>false</o:LockedField>
          </o:OLEObject>
        </w:objec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object>
          <v:shape id="_x0000_i1117" o:spt="75" alt="eqIdbc1070a28cb9cb8553c29747d1993b16" type="#_x0000_t75" style="height:14.45pt;width:17.55pt;" o:ole="t" filled="f" o:preferrelative="t" stroked="f" coordsize="21600,21600">
            <v:path/>
            <v:fill on="f" focussize="0,0"/>
            <v:stroke on="f" joinstyle="miter"/>
            <v:imagedata r:id="rId178" o:title="eqIdbc1070a28cb9cb8553c29747d1993b16"/>
            <o:lock v:ext="edit" aspectratio="t"/>
            <w10:wrap type="none"/>
            <w10:anchorlock/>
          </v:shape>
          <o:OLEObject Type="Embed" ProgID="Equation.DSMT4" ShapeID="_x0000_i1117" DrawAspect="Content" ObjectID="_1468075816" r:id="rId182">
            <o:LockedField>false</o:LockedField>
          </o:OLEObject>
        </w:object>
      </w:r>
      <w:r>
        <w:rPr>
          <w:rFonts w:ascii="Times New Roman" w:hAnsi="Times New Roman"/>
        </w:rPr>
        <w:t>共线</w:t>
      </w:r>
    </w:p>
    <w:p w14:paraId="7BA2F241">
      <w:pPr>
        <w:snapToGrid w:val="0"/>
        <w:spacing w:line="372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11．已知数列</w:t>
      </w:r>
      <w:r>
        <w:rPr>
          <w:rFonts w:ascii="Times New Roman" w:hAnsi="Times New Roman"/>
        </w:rPr>
        <w:object>
          <v:shape id="_x0000_i1118" o:spt="75" alt="eqId76aef4cdcb5af742ce28003b7b6c8c20" type="#_x0000_t75" style="height:18.15pt;width:21.1pt;" o:ole="t" filled="f" o:preferrelative="t" stroked="f" coordsize="21600,21600">
            <v:path/>
            <v:fill on="f" focussize="0,0"/>
            <v:stroke on="f" joinstyle="miter"/>
            <v:imagedata r:id="rId50" o:title="eqId83cf38189d5cbf627d2b82ac0eb76006"/>
            <o:lock v:ext="edit" aspectratio="t"/>
            <w10:wrap type="none"/>
            <w10:anchorlock/>
          </v:shape>
          <o:OLEObject Type="Embed" ProgID="Equation.DSMT4" ShapeID="_x0000_i1118" DrawAspect="Content" ObjectID="_1468075817" r:id="rId183">
            <o:LockedField>false</o:LockedField>
          </o:OLEObject>
        </w:object>
      </w:r>
      <w:r>
        <w:rPr>
          <w:rFonts w:ascii="Times New Roman" w:hAnsi="Times New Roman"/>
        </w:rPr>
        <w:t>共有</w:t>
      </w:r>
      <w:r>
        <w:rPr>
          <w:rFonts w:ascii="Times New Roman" w:hAnsi="Times New Roman"/>
        </w:rPr>
        <w:object>
          <v:shape id="_x0000_i1119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30" o:title="eqIdac047e91852b91af639feec23a9598b2"/>
            <o:lock v:ext="edit" aspectratio="t"/>
            <w10:wrap type="none"/>
            <w10:anchorlock/>
          </v:shape>
          <o:OLEObject Type="Embed" ProgID="Equation.DSMT4" ShapeID="_x0000_i1119" DrawAspect="Content" ObjectID="_1468075818" r:id="rId184">
            <o:LockedField>false</o:LockedField>
          </o:OLEObject>
        </w:object>
      </w:r>
      <w:r>
        <w:rPr>
          <w:rFonts w:ascii="Times New Roman" w:hAnsi="Times New Roman"/>
        </w:rPr>
        <w:t>项（</w:t>
      </w:r>
      <w:r>
        <w:rPr>
          <w:rFonts w:ascii="Times New Roman" w:hAnsi="Times New Roman"/>
        </w:rPr>
        <w:object>
          <v:shape id="_x0000_i1120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30" o:title="eqIdac047e91852b91af639feec23a9598b2"/>
            <o:lock v:ext="edit" aspectratio="t"/>
            <w10:wrap type="none"/>
            <w10:anchorlock/>
          </v:shape>
          <o:OLEObject Type="Embed" ProgID="Equation.DSMT4" ShapeID="_x0000_i1120" DrawAspect="Content" ObjectID="_1468075819" r:id="rId185">
            <o:LockedField>false</o:LockedField>
          </o:OLEObject>
        </w:object>
      </w:r>
      <w:r>
        <w:rPr>
          <w:rFonts w:ascii="Times New Roman" w:hAnsi="Times New Roman"/>
        </w:rPr>
        <w:t>为不小于5的正整数），且</w:t>
      </w:r>
      <w:r>
        <w:rPr>
          <w:rFonts w:ascii="Times New Roman" w:hAnsi="Times New Roman"/>
        </w:rPr>
        <w:object>
          <v:shape id="_x0000_i1121" o:spt="75" alt="eqIde9645bd4d2002993b90ec6d48f9c04f7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187" o:title="eqIde9645bd4d2002993b90ec6d48f9c04f7"/>
            <o:lock v:ext="edit" aspectratio="t"/>
            <w10:wrap type="none"/>
            <w10:anchorlock/>
          </v:shape>
          <o:OLEObject Type="Embed" ProgID="Equation.DSMT4" ShapeID="_x0000_i1121" DrawAspect="Content" ObjectID="_1468075820" r:id="rId186">
            <o:LockedField>false</o:LockedField>
          </o:OLEObject>
        </w:object>
      </w:r>
      <w:r>
        <w:rPr>
          <w:rFonts w:ascii="Times New Roman" w:hAnsi="Times New Roman"/>
        </w:rPr>
        <w:t>．若对于任意正整数</w:t>
      </w:r>
      <w:r>
        <w:rPr>
          <w:rFonts w:ascii="Times New Roman" w:hAnsi="Times New Roman"/>
        </w:rPr>
        <w:object>
          <v:shape id="_x0000_i1122" o:spt="75" alt="eqId98cc3c086bf1fe8ff0f8a206b16ab55e" type="#_x0000_t75" style="height:11.7pt;width:29.85pt;" o:ole="t" filled="f" o:preferrelative="t" stroked="f" coordsize="21600,21600">
            <v:path/>
            <v:fill on="f" focussize="0,0"/>
            <v:stroke on="f" joinstyle="miter"/>
            <v:imagedata r:id="rId189" o:title="eqId98cc3c086bf1fe8ff0f8a206b16ab55e"/>
            <o:lock v:ext="edit" aspectratio="t"/>
            <w10:wrap type="none"/>
            <w10:anchorlock/>
          </v:shape>
          <o:OLEObject Type="Embed" ProgID="Equation.DSMT4" ShapeID="_x0000_i1122" DrawAspect="Content" ObjectID="_1468075821" r:id="rId188">
            <o:LockedField>false</o:LockedField>
          </o:OLEObject>
        </w:object>
      </w:r>
      <w:r>
        <w:rPr>
          <w:rFonts w:ascii="Times New Roman" w:hAnsi="Times New Roman"/>
        </w:rPr>
        <w:t>，有</w:t>
      </w:r>
      <w:r>
        <w:rPr>
          <w:rFonts w:ascii="Times New Roman" w:hAnsi="Times New Roman"/>
        </w:rPr>
        <w:object>
          <v:shape id="_x0000_i1123" o:spt="75" alt="eqId416d2f6440daa54ff6089a68a380623e" type="#_x0000_t75" style="height:15.8pt;width:58pt;" o:ole="t" filled="f" o:preferrelative="t" stroked="f" coordsize="21600,21600">
            <v:path/>
            <v:fill on="f" focussize="0,0"/>
            <v:stroke on="f" joinstyle="miter"/>
            <v:imagedata r:id="rId191" o:title="eqId416d2f6440daa54ff6089a68a380623e"/>
            <o:lock v:ext="edit" aspectratio="t"/>
            <w10:wrap type="none"/>
            <w10:anchorlock/>
          </v:shape>
          <o:OLEObject Type="Embed" ProgID="Equation.DSMT4" ShapeID="_x0000_i1123" DrawAspect="Content" ObjectID="_1468075822" r:id="rId190">
            <o:LockedField>false</o:LockedField>
          </o:OLEObject>
        </w:object>
      </w:r>
      <w:r>
        <w:rPr>
          <w:rFonts w:ascii="Times New Roman" w:hAnsi="Times New Roman"/>
        </w:rPr>
        <w:t>，则称该数列为“反比数列”.记“反比数列”</w:t>
      </w:r>
      <w:r>
        <w:rPr>
          <w:rFonts w:ascii="Times New Roman" w:hAnsi="Times New Roman"/>
        </w:rPr>
        <w:object>
          <v:shape id="_x0000_i1124" o:spt="75" alt="eqId76aef4cdcb5af742ce28003b7b6c8c20" type="#_x0000_t75" style="height:18.15pt;width:21.1pt;" o:ole="t" filled="f" o:preferrelative="t" stroked="f" coordsize="21600,21600">
            <v:path/>
            <v:fill on="f" focussize="0,0"/>
            <v:stroke on="f" joinstyle="miter"/>
            <v:imagedata r:id="rId50" o:title="eqId83cf38189d5cbf627d2b82ac0eb76006"/>
            <o:lock v:ext="edit" aspectratio="t"/>
            <w10:wrap type="none"/>
            <w10:anchorlock/>
          </v:shape>
          <o:OLEObject Type="Embed" ProgID="Equation.DSMT4" ShapeID="_x0000_i1124" DrawAspect="Content" ObjectID="_1468075823" r:id="rId192">
            <o:LockedField>false</o:LockedField>
          </o:OLEObject>
        </w:object>
      </w:r>
      <w:r>
        <w:rPr>
          <w:rFonts w:ascii="Times New Roman" w:hAnsi="Times New Roman"/>
        </w:rPr>
        <w:t>的前</w:t>
      </w:r>
      <w:r>
        <w:rPr>
          <w:rFonts w:ascii="Times New Roman" w:hAnsi="Times New Roman"/>
        </w:rPr>
        <w:object>
          <v:shape id="_x0000_i1125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194" o:title="eqIdb6a24198bd04c29321ae5dc5a28fe421"/>
            <o:lock v:ext="edit" aspectratio="t"/>
            <w10:wrap type="none"/>
            <w10:anchorlock/>
          </v:shape>
          <o:OLEObject Type="Embed" ProgID="Equation.DSMT4" ShapeID="_x0000_i1125" DrawAspect="Content" ObjectID="_1468075824" r:id="rId193">
            <o:LockedField>false</o:LockedField>
          </o:OLEObject>
        </w:object>
      </w:r>
      <w:r>
        <w:rPr>
          <w:rFonts w:ascii="Times New Roman" w:hAnsi="Times New Roman"/>
        </w:rPr>
        <w:t>项和为</w:t>
      </w:r>
      <w:r>
        <w:rPr>
          <w:rFonts w:ascii="Times New Roman" w:hAnsi="Times New Roman"/>
        </w:rPr>
        <w:object>
          <v:shape id="_x0000_i1126" o:spt="75" alt="eqId08eb71ecf8d733b6932f4680874dbbf3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48" o:title="eqId08eb71ecf8d733b6932f4680874dbbf3"/>
            <o:lock v:ext="edit" aspectratio="t"/>
            <w10:wrap type="none"/>
            <w10:anchorlock/>
          </v:shape>
          <o:OLEObject Type="Embed" ProgID="Equation.DSMT4" ShapeID="_x0000_i1126" DrawAspect="Content" ObjectID="_1468075825" r:id="rId195">
            <o:LockedField>false</o:LockedField>
          </o:OLEObject>
        </w:object>
      </w:r>
      <w:r>
        <w:rPr>
          <w:rFonts w:ascii="Times New Roman" w:hAnsi="Times New Roman"/>
        </w:rPr>
        <w:t>，前</w:t>
      </w:r>
      <w:r>
        <w:rPr>
          <w:rFonts w:ascii="Times New Roman" w:hAnsi="Times New Roman"/>
        </w:rPr>
        <w:object>
          <v:shape id="_x0000_i1127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194" o:title="eqIdb6a24198bd04c29321ae5dc5a28fe421"/>
            <o:lock v:ext="edit" aspectratio="t"/>
            <w10:wrap type="none"/>
            <w10:anchorlock/>
          </v:shape>
          <o:OLEObject Type="Embed" ProgID="Equation.DSMT4" ShapeID="_x0000_i1127" DrawAspect="Content" ObjectID="_1468075826" r:id="rId196">
            <o:LockedField>false</o:LockedField>
          </o:OLEObject>
        </w:object>
      </w:r>
      <w:r>
        <w:rPr>
          <w:rFonts w:ascii="Times New Roman" w:hAnsi="Times New Roman"/>
        </w:rPr>
        <w:t>项乘积为</w:t>
      </w:r>
      <w:r>
        <w:rPr>
          <w:rFonts w:ascii="Times New Roman" w:hAnsi="Times New Roman"/>
        </w:rPr>
        <w:object>
          <v:shape id="_x0000_i1128" o:spt="75" alt="eqIdf1ae9a3b0b7aeb1545b65d91aa371b3c" type="#_x0000_t75" style="height:14.3pt;width:10.55pt;" o:ole="t" filled="f" o:preferrelative="t" stroked="f" coordsize="21600,21600">
            <v:path/>
            <v:fill on="f" focussize="0,0"/>
            <v:stroke on="f" joinstyle="miter"/>
            <v:imagedata r:id="rId198" o:title="eqIdf1ae9a3b0b7aeb1545b65d91aa371b3c"/>
            <o:lock v:ext="edit" aspectratio="t"/>
            <w10:wrap type="none"/>
            <w10:anchorlock/>
          </v:shape>
          <o:OLEObject Type="Embed" ProgID="Equation.DSMT4" ShapeID="_x0000_i1128" DrawAspect="Content" ObjectID="_1468075827" r:id="rId197">
            <o:LockedField>false</o:LockedField>
          </o:OLEObject>
        </w:object>
      </w:r>
      <w:r>
        <w:rPr>
          <w:rFonts w:ascii="Times New Roman" w:hAnsi="Times New Roman"/>
        </w:rPr>
        <w:t>，则下列说法正确的有（　　）</w:t>
      </w:r>
    </w:p>
    <w:p w14:paraId="1F0A7B81">
      <w:pPr>
        <w:snapToGrid w:val="0"/>
        <w:spacing w:line="372" w:lineRule="auto"/>
        <w:ind w:left="38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A．</w:t>
      </w:r>
      <w:r>
        <w:rPr>
          <w:rFonts w:ascii="Times New Roman" w:hAnsi="Times New Roman"/>
        </w:rPr>
        <w:object>
          <v:shape id="_x0000_i1129" o:spt="75" alt="eqId462d296087125fefd245057926b5e8a0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200" o:title="eqId462d296087125fefd245057926b5e8a0"/>
            <o:lock v:ext="edit" aspectratio="t"/>
            <w10:wrap type="none"/>
            <w10:anchorlock/>
          </v:shape>
          <o:OLEObject Type="Embed" ProgID="Equation.DSMT4" ShapeID="_x0000_i1129" DrawAspect="Content" ObjectID="_1468075828" r:id="rId199">
            <o:LockedField>false</o:LockedField>
          </o:OLEObject>
        </w:object>
      </w:r>
    </w:p>
    <w:p w14:paraId="18DDE54E">
      <w:pPr>
        <w:snapToGrid w:val="0"/>
        <w:spacing w:line="372" w:lineRule="auto"/>
        <w:ind w:left="38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B．</w:t>
      </w:r>
      <w:r>
        <w:rPr>
          <w:rFonts w:ascii="Times New Roman" w:hAnsi="Times New Roman"/>
        </w:rPr>
        <w:object>
          <v:shape id="_x0000_i1130" o:spt="75" alt="eqId26ee885da44b23b7a60afe3294a6bc84" type="#_x0000_t75" style="height:15.7pt;width:37.8pt;" o:ole="t" filled="f" o:preferrelative="t" stroked="f" coordsize="21600,21600">
            <v:path/>
            <v:fill on="f" focussize="0,0"/>
            <v:stroke on="f" joinstyle="miter"/>
            <v:imagedata r:id="rId202" o:title="eqId26ee885da44b23b7a60afe3294a6bc84"/>
            <o:lock v:ext="edit" aspectratio="t"/>
            <w10:wrap type="none"/>
            <w10:anchorlock/>
          </v:shape>
          <o:OLEObject Type="Embed" ProgID="Equation.DSMT4" ShapeID="_x0000_i1130" DrawAspect="Content" ObjectID="_1468075829" r:id="rId201">
            <o:LockedField>false</o:LockedField>
          </o:OLEObject>
        </w:object>
      </w:r>
    </w:p>
    <w:p w14:paraId="30DD16C0">
      <w:pPr>
        <w:snapToGrid w:val="0"/>
        <w:spacing w:line="372" w:lineRule="auto"/>
        <w:ind w:left="38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C．</w:t>
      </w:r>
      <w:r>
        <w:rPr>
          <w:rFonts w:ascii="Times New Roman" w:hAnsi="Times New Roman"/>
        </w:rPr>
        <w:object>
          <v:shape id="_x0000_i1131" o:spt="75" alt="eqId76aef4cdcb5af742ce28003b7b6c8c20" type="#_x0000_t75" style="height:18.15pt;width:21.1pt;" o:ole="t" filled="f" o:preferrelative="t" stroked="f" coordsize="21600,21600">
            <v:path/>
            <v:fill on="f" focussize="0,0"/>
            <v:stroke on="f" joinstyle="miter"/>
            <v:imagedata r:id="rId50" o:title="eqId83cf38189d5cbf627d2b82ac0eb76006"/>
            <o:lock v:ext="edit" aspectratio="t"/>
            <w10:wrap type="none"/>
            <w10:anchorlock/>
          </v:shape>
          <o:OLEObject Type="Embed" ProgID="Equation.DSMT4" ShapeID="_x0000_i1131" DrawAspect="Content" ObjectID="_1468075830" r:id="rId203">
            <o:LockedField>false</o:LockedField>
          </o:OLEObject>
        </w:object>
      </w:r>
      <w:r>
        <w:rPr>
          <w:rFonts w:ascii="Times New Roman" w:hAnsi="Times New Roman"/>
        </w:rPr>
        <w:t>中不可能出现连续五项构成等比数列</w:t>
      </w:r>
    </w:p>
    <w:p w14:paraId="206F95D9">
      <w:pPr>
        <w:snapToGrid w:val="0"/>
        <w:spacing w:line="372" w:lineRule="auto"/>
        <w:ind w:left="380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D．当</w:t>
      </w:r>
      <w:r>
        <w:rPr>
          <w:rFonts w:ascii="Times New Roman" w:hAnsi="Times New Roman"/>
        </w:rPr>
        <w:object>
          <v:shape id="_x0000_i1132" o:spt="75" alt="eqIdc347b1f5cca8a6a772f4fa868a1b33a1" type="#_x0000_t75" style="height:27.3pt;width:31.6pt;" o:ole="t" filled="f" o:preferrelative="t" stroked="f" coordsize="21600,21600">
            <v:path/>
            <v:fill on="f" focussize="0,0"/>
            <v:stroke on="f" joinstyle="miter"/>
            <v:imagedata r:id="rId205" o:title="eqIdc347b1f5cca8a6a772f4fa868a1b33a1"/>
            <o:lock v:ext="edit" aspectratio="t"/>
            <w10:wrap type="none"/>
            <w10:anchorlock/>
          </v:shape>
          <o:OLEObject Type="Embed" ProgID="Equation.DSMT4" ShapeID="_x0000_i1132" DrawAspect="Content" ObjectID="_1468075831" r:id="rId204">
            <o:LockedField>false</o:LockedField>
          </o:OLEObject>
        </w:object>
      </w:r>
      <w:r>
        <w:rPr>
          <w:rFonts w:ascii="Times New Roman" w:hAnsi="Times New Roman"/>
        </w:rPr>
        <w:t>时，</w:t>
      </w:r>
      <w:r>
        <w:rPr>
          <w:rFonts w:ascii="Times New Roman" w:hAnsi="Times New Roman"/>
        </w:rPr>
        <w:object>
          <v:shape id="_x0000_i1133" o:spt="75" alt="eqId53ead25a2b6a6e20ed49bdfd0e800dd2" type="#_x0000_t75" style="height:15.7pt;width:49.2pt;" o:ole="t" filled="f" o:preferrelative="t" stroked="f" coordsize="21600,21600">
            <v:path/>
            <v:fill on="f" focussize="0,0"/>
            <v:stroke on="f" joinstyle="miter"/>
            <v:imagedata r:id="rId207" o:title="eqId53ead25a2b6a6e20ed49bdfd0e800dd2"/>
            <o:lock v:ext="edit" aspectratio="t"/>
            <w10:wrap type="none"/>
            <w10:anchorlock/>
          </v:shape>
          <o:OLEObject Type="Embed" ProgID="Equation.DSMT4" ShapeID="_x0000_i1133" DrawAspect="Content" ObjectID="_1468075832" r:id="rId206">
            <o:LockedField>false</o:LockedField>
          </o:OLEObject>
        </w:object>
      </w:r>
      <w:r>
        <w:rPr>
          <w:rFonts w:ascii="Times New Roman" w:hAnsi="Times New Roman"/>
        </w:rPr>
        <w:t>，则</w:t>
      </w:r>
      <w:r>
        <w:rPr>
          <w:rFonts w:ascii="Times New Roman" w:hAnsi="Times New Roman"/>
        </w:rPr>
        <w:object>
          <v:shape id="_x0000_i1134" o:spt="75" alt="eqIdd32c36fe601a5d0c26e1bdb0f8f66366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209" o:title="eqIdd32c36fe601a5d0c26e1bdb0f8f66366"/>
            <o:lock v:ext="edit" aspectratio="t"/>
            <w10:wrap type="none"/>
            <w10:anchorlock/>
          </v:shape>
          <o:OLEObject Type="Embed" ProgID="Equation.DSMT4" ShapeID="_x0000_i1134" DrawAspect="Content" ObjectID="_1468075833" r:id="rId208">
            <o:LockedField>false</o:LockedField>
          </o:OLEObject>
        </w:object>
      </w:r>
      <w:r>
        <w:rPr>
          <w:rFonts w:ascii="Times New Roman" w:hAnsi="Times New Roman"/>
        </w:rPr>
        <w:t>的最大值为</w:t>
      </w:r>
      <w:r>
        <w:rPr>
          <w:rFonts w:ascii="Times New Roman" w:hAnsi="Times New Roman"/>
        </w:rPr>
        <w:object>
          <v:shape id="_x0000_i1135" o:spt="75" alt="eqId32d750ceb916afb6018236d2985cff6d" type="#_x0000_t75" style="height:27.2pt;width:19.35pt;" o:ole="t" filled="f" o:preferrelative="t" stroked="f" coordsize="21600,21600">
            <v:path/>
            <v:fill on="f" focussize="0,0"/>
            <v:stroke on="f" joinstyle="miter"/>
            <v:imagedata r:id="rId211" o:title="eqId32d750ceb916afb6018236d2985cff6d"/>
            <o:lock v:ext="edit" aspectratio="t"/>
            <w10:wrap type="none"/>
            <w10:anchorlock/>
          </v:shape>
          <o:OLEObject Type="Embed" ProgID="Equation.DSMT4" ShapeID="_x0000_i1135" DrawAspect="Content" ObjectID="_1468075834" r:id="rId210">
            <o:LockedField>false</o:LockedField>
          </o:OLEObject>
        </w:object>
      </w:r>
    </w:p>
    <w:p w14:paraId="7D7F4724">
      <w:pPr>
        <w:snapToGrid w:val="0"/>
        <w:spacing w:line="372" w:lineRule="auto"/>
        <w:jc w:val="center"/>
        <w:textAlignment w:val="center"/>
        <w:rPr>
          <w:rFonts w:ascii="Times New Roman" w:hAnsi="Times New Roman"/>
          <w:b/>
          <w:sz w:val="44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>第二部分（非选择题 共92分）</w:t>
      </w:r>
    </w:p>
    <w:p w14:paraId="64613E76">
      <w:pPr>
        <w:snapToGrid w:val="0"/>
        <w:spacing w:line="372" w:lineRule="auto"/>
        <w:rPr>
          <w:rFonts w:ascii="Times New Roman" w:hAnsi="Times New Roman" w:eastAsia="黑体"/>
        </w:rPr>
      </w:pPr>
      <w:r>
        <w:rPr>
          <w:rFonts w:ascii="Times New Roman" w:hAnsi="Times New Roman" w:eastAsia="黑体"/>
        </w:rPr>
        <w:t>三、填空题：本题共3小题，每小题5分，共15分。</w:t>
      </w:r>
    </w:p>
    <w:p w14:paraId="2CB3CDCD">
      <w:pPr>
        <w:snapToGrid w:val="0"/>
        <w:spacing w:line="372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12．已知数列</w:t>
      </w:r>
      <w:r>
        <w:rPr>
          <w:rFonts w:ascii="Times New Roman" w:hAnsi="Times New Roman"/>
        </w:rPr>
        <w:object>
          <v:shape id="_x0000_i1136" o:spt="75" alt="eqId76aef4cdcb5af742ce28003b7b6c8c20" type="#_x0000_t75" style="height:18.15pt;width:21.1pt;" o:ole="t" filled="f" o:preferrelative="t" stroked="f" coordsize="21600,21600">
            <v:path/>
            <v:fill on="f" focussize="0,0"/>
            <v:stroke on="f" joinstyle="miter"/>
            <v:imagedata r:id="rId50" o:title="eqId83cf38189d5cbf627d2b82ac0eb76006"/>
            <o:lock v:ext="edit" aspectratio="t"/>
            <w10:wrap type="none"/>
            <w10:anchorlock/>
          </v:shape>
          <o:OLEObject Type="Embed" ProgID="Equation.DSMT4" ShapeID="_x0000_i1136" DrawAspect="Content" ObjectID="_1468075835" r:id="rId212">
            <o:LockedField>false</o:LockedField>
          </o:OLEObject>
        </w:object>
      </w:r>
      <w:r>
        <w:rPr>
          <w:rFonts w:ascii="Times New Roman" w:hAnsi="Times New Roman"/>
        </w:rPr>
        <w:t>满足</w:t>
      </w:r>
      <w:r>
        <w:rPr>
          <w:rFonts w:ascii="Times New Roman" w:hAnsi="Times New Roman"/>
        </w:rPr>
        <w:object>
          <v:shape id="_x0000_i1137" o:spt="75" alt="eqId2cdf53108bee755f5aa9a34ea4d163e4" type="#_x0000_t75" style="height:16.2pt;width:26.35pt;" o:ole="t" filled="f" o:preferrelative="t" stroked="f" coordsize="21600,21600">
            <v:path/>
            <v:fill on="f" focussize="0,0"/>
            <v:stroke on="f" joinstyle="miter"/>
            <v:imagedata r:id="rId214" o:title="eqId2cdf53108bee755f5aa9a34ea4d163e4"/>
            <o:lock v:ext="edit" aspectratio="t"/>
            <w10:wrap type="none"/>
            <w10:anchorlock/>
          </v:shape>
          <o:OLEObject Type="Embed" ProgID="Equation.DSMT4" ShapeID="_x0000_i1137" DrawAspect="Content" ObjectID="_1468075836" r:id="rId213">
            <o:LockedField>false</o:LockedField>
          </o:OLEObject>
        </w:objec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object>
          <v:shape id="_x0000_i1138" o:spt="75" alt="eqId2d295586d47829ae7ad600a8b25b5219" type="#_x0000_t75" style="height:19.1pt;width:90.6pt;" o:ole="t" filled="f" o:preferrelative="t" stroked="f" coordsize="21600,21600">
            <v:path/>
            <v:fill on="f" focussize="0,0"/>
            <v:stroke on="f" joinstyle="miter"/>
            <v:imagedata r:id="rId216" o:title="eqId2d295586d47829ae7ad600a8b25b5219"/>
            <o:lock v:ext="edit" aspectratio="t"/>
            <w10:wrap type="none"/>
            <w10:anchorlock/>
          </v:shape>
          <o:OLEObject Type="Embed" ProgID="Equation.DSMT4" ShapeID="_x0000_i1138" DrawAspect="Content" ObjectID="_1468075837" r:id="rId215">
            <o:LockedField>false</o:LockedField>
          </o:OLEObject>
        </w:object>
      </w:r>
      <w:r>
        <w:rPr>
          <w:rFonts w:ascii="Times New Roman" w:hAnsi="Times New Roman"/>
        </w:rPr>
        <w:t>，则</w:t>
      </w:r>
      <w:r>
        <w:rPr>
          <w:rFonts w:ascii="Times New Roman" w:hAnsi="Times New Roman"/>
        </w:rPr>
        <w:object>
          <v:shape id="_x0000_i1139" o:spt="75" alt="eqId77288bfa684c2a9ca00c75743232a0e3" type="#_x0000_t75" style="height:26.55pt;width:14.95pt;" o:ole="t" filled="f" o:preferrelative="t" stroked="f" coordsize="21600,21600">
            <v:path/>
            <v:fill on="f" focussize="0,0"/>
            <v:stroke on="f" joinstyle="miter"/>
            <v:imagedata r:id="rId218" o:title="eqId77288bfa684c2a9ca00c75743232a0e3"/>
            <o:lock v:ext="edit" aspectratio="t"/>
            <w10:wrap type="none"/>
            <w10:anchorlock/>
          </v:shape>
          <o:OLEObject Type="Embed" ProgID="Equation.DSMT4" ShapeID="_x0000_i1139" DrawAspect="Content" ObjectID="_1468075838" r:id="rId217">
            <o:LockedField>false</o:LockedField>
          </o:OLEObject>
        </w:object>
      </w:r>
      <w:r>
        <w:rPr>
          <w:rFonts w:ascii="Times New Roman" w:hAnsi="Times New Roman"/>
        </w:rPr>
        <w:t>取最小值时</w:t>
      </w:r>
      <w:r>
        <w:rPr>
          <w:rFonts w:ascii="Times New Roman" w:hAnsi="Times New Roman"/>
        </w:rPr>
        <w:object>
          <v:shape id="_x0000_i1140" o:spt="75" alt="eqId0f3cb8d72bb2e281b943b3b430138ef7" type="#_x0000_t75" style="height:9pt;width:16.65pt;" o:ole="t" filled="f" o:preferrelative="t" stroked="f" coordsize="21600,21600">
            <v:path/>
            <v:fill on="f" focussize="0,0"/>
            <v:stroke on="f" joinstyle="miter"/>
            <v:imagedata r:id="rId220" o:title="eqId0f3cb8d72bb2e281b943b3b430138ef7"/>
            <o:lock v:ext="edit" aspectratio="t"/>
            <w10:wrap type="none"/>
            <w10:anchorlock/>
          </v:shape>
          <o:OLEObject Type="Embed" ProgID="Equation.DSMT4" ShapeID="_x0000_i1140" DrawAspect="Content" ObjectID="_1468075839" r:id="rId219">
            <o:LockedField>false</o:LockedField>
          </o:OLEObject>
        </w:object>
      </w:r>
      <w:r>
        <w:rPr>
          <w:rFonts w:ascii="Times New Roman" w:hAnsi="Times New Roman" w:eastAsia="Times New Roman"/>
          <w:u w:val="single"/>
        </w:rPr>
        <w:t xml:space="preserve">      </w:t>
      </w:r>
      <w:r>
        <w:rPr>
          <w:rFonts w:ascii="Times New Roman" w:hAnsi="Times New Roman"/>
        </w:rPr>
        <w:t>．</w:t>
      </w:r>
    </w:p>
    <w:p w14:paraId="3AAA6132">
      <w:pPr>
        <w:snapToGrid w:val="0"/>
        <w:spacing w:line="372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13．圆</w:t>
      </w:r>
      <w:r>
        <w:rPr>
          <w:rFonts w:ascii="Times New Roman" w:hAnsi="Times New Roman"/>
        </w:rPr>
        <w:object>
          <v:shape id="_x0000_i1141" o:spt="75" alt="eqId49bce76582958794b77d4bb9fdce96fc" type="#_x0000_t75" style="height:17.05pt;width:85.3pt;" o:ole="t" filled="f" o:preferrelative="t" stroked="f" coordsize="21600,21600">
            <v:path/>
            <v:fill on="f" focussize="0,0"/>
            <v:stroke on="f" joinstyle="miter"/>
            <v:imagedata r:id="rId222" o:title="eqId49bce76582958794b77d4bb9fdce96fc"/>
            <o:lock v:ext="edit" aspectratio="t"/>
            <w10:wrap type="none"/>
            <w10:anchorlock/>
          </v:shape>
          <o:OLEObject Type="Embed" ProgID="Equation.DSMT4" ShapeID="_x0000_i1141" DrawAspect="Content" ObjectID="_1468075840" r:id="rId221">
            <o:LockedField>false</o:LockedField>
          </o:OLEObject>
        </w:object>
      </w:r>
      <w:r>
        <w:rPr>
          <w:rFonts w:ascii="Times New Roman" w:hAnsi="Times New Roman"/>
        </w:rPr>
        <w:t>与圆</w:t>
      </w:r>
      <w:r>
        <w:rPr>
          <w:rFonts w:ascii="Times New Roman" w:hAnsi="Times New Roman"/>
        </w:rPr>
        <w:object>
          <v:shape id="_x0000_i1142" o:spt="75" alt="eqIda2170807e3e41302cc3d09cfd31ce9df" type="#_x0000_t75" style="height:16.5pt;width:87.1pt;" o:ole="t" filled="f" o:preferrelative="t" stroked="f" coordsize="21600,21600">
            <v:path/>
            <v:fill on="f" focussize="0,0"/>
            <v:stroke on="f" joinstyle="miter"/>
            <v:imagedata r:id="rId224" o:title="eqIda2170807e3e41302cc3d09cfd31ce9df"/>
            <o:lock v:ext="edit" aspectratio="t"/>
            <w10:wrap type="none"/>
            <w10:anchorlock/>
          </v:shape>
          <o:OLEObject Type="Embed" ProgID="Equation.DSMT4" ShapeID="_x0000_i1142" DrawAspect="Content" ObjectID="_1468075841" r:id="rId223">
            <o:LockedField>false</o:LockedField>
          </o:OLEObject>
        </w:object>
      </w:r>
      <w:r>
        <w:rPr>
          <w:rFonts w:ascii="Times New Roman" w:hAnsi="Times New Roman"/>
        </w:rPr>
        <w:t>公切线的条数为</w:t>
      </w:r>
      <w:r>
        <w:rPr>
          <w:rFonts w:ascii="Times New Roman" w:hAnsi="Times New Roman" w:eastAsia="Times New Roman"/>
          <w:u w:val="single"/>
        </w:rPr>
        <w:t xml:space="preserve">      </w:t>
      </w:r>
      <w:r>
        <w:rPr>
          <w:rFonts w:ascii="Times New Roman" w:hAnsi="Times New Roman"/>
        </w:rPr>
        <w:t>．</w:t>
      </w:r>
    </w:p>
    <w:p w14:paraId="5D9E5C83">
      <w:pPr>
        <w:snapToGrid w:val="0"/>
        <w:spacing w:line="372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14．如图所示，已知双曲线</w:t>
      </w:r>
      <w:r>
        <w:rPr>
          <w:rFonts w:ascii="Times New Roman" w:hAnsi="Times New Roman"/>
        </w:rPr>
        <w:object>
          <v:shape id="_x0000_i1143" o:spt="75" alt="eqId528a243eb93f63c1e126409be1fb3fb5" type="#_x0000_t75" style="height:31.5pt;width:88pt;" o:ole="t" filled="f" o:preferrelative="t" stroked="f" coordsize="21600,21600">
            <v:path/>
            <v:fill on="f" focussize="0,0"/>
            <v:stroke on="f" joinstyle="miter"/>
            <v:imagedata r:id="rId226" o:title="eqId528a243eb93f63c1e126409be1fb3fb5"/>
            <o:lock v:ext="edit" aspectratio="t"/>
            <w10:wrap type="none"/>
            <w10:anchorlock/>
          </v:shape>
          <o:OLEObject Type="Embed" ProgID="Equation.DSMT4" ShapeID="_x0000_i1143" DrawAspect="Content" ObjectID="_1468075842" r:id="rId225">
            <o:LockedField>false</o:LockedField>
          </o:OLEObject>
        </w:object>
      </w:r>
      <w:r>
        <w:rPr>
          <w:rFonts w:ascii="Times New Roman" w:hAnsi="Times New Roman"/>
        </w:rPr>
        <w:t>的左右焦点分别为</w:t>
      </w:r>
      <w:r>
        <w:rPr>
          <w:rFonts w:ascii="Times New Roman" w:hAnsi="Times New Roman"/>
        </w:rPr>
        <w:object>
          <v:shape id="_x0000_i1144" o:spt="75" alt="eqIdf5076289823db419f94e9c0c8f4aafd9" type="#_x0000_t75" style="height:15.35pt;width:11.4pt;" o:ole="t" filled="f" o:preferrelative="t" stroked="f" coordsize="21600,21600">
            <v:path/>
            <v:fill on="f" focussize="0,0"/>
            <v:stroke on="f" joinstyle="miter"/>
            <v:imagedata r:id="rId228" o:title="eqIdf5076289823db419f94e9c0c8f4aafd9"/>
            <o:lock v:ext="edit" aspectratio="t"/>
            <w10:wrap type="none"/>
            <w10:anchorlock/>
          </v:shape>
          <o:OLEObject Type="Embed" ProgID="Equation.DSMT4" ShapeID="_x0000_i1144" DrawAspect="Content" ObjectID="_1468075843" r:id="rId227">
            <o:LockedField>false</o:LockedField>
          </o:OLEObject>
        </w:objec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object>
          <v:shape id="_x0000_i1145" o:spt="75" alt="eqIda3fb78c5f885034612c0e030b920143d" type="#_x0000_t75" style="height:16.5pt;width:12.3pt;" o:ole="t" filled="f" o:preferrelative="t" stroked="f" coordsize="21600,21600">
            <v:path/>
            <v:fill on="f" focussize="0,0"/>
            <v:stroke on="f" joinstyle="miter"/>
            <v:imagedata r:id="rId230" o:title="eqIda3fb78c5f885034612c0e030b920143d"/>
            <o:lock v:ext="edit" aspectratio="t"/>
            <w10:wrap type="none"/>
            <w10:anchorlock/>
          </v:shape>
          <o:OLEObject Type="Embed" ProgID="Equation.DSMT4" ShapeID="_x0000_i1145" DrawAspect="Content" ObjectID="_1468075844" r:id="rId229">
            <o:LockedField>false</o:LockedField>
          </o:OLEObject>
        </w:object>
      </w:r>
      <w:r>
        <w:rPr>
          <w:rFonts w:ascii="Times New Roman" w:hAnsi="Times New Roman"/>
        </w:rPr>
        <w:t>，过</w:t>
      </w:r>
      <w:r>
        <w:rPr>
          <w:rFonts w:ascii="Times New Roman" w:hAnsi="Times New Roman"/>
        </w:rPr>
        <w:object>
          <v:shape id="_x0000_i1146" o:spt="75" alt="eqIdf5076289823db419f94e9c0c8f4aafd9" type="#_x0000_t75" style="height:15.35pt;width:11.4pt;" o:ole="t" filled="f" o:preferrelative="t" stroked="f" coordsize="21600,21600">
            <v:path/>
            <v:fill on="f" focussize="0,0"/>
            <v:stroke on="f" joinstyle="miter"/>
            <v:imagedata r:id="rId228" o:title="eqIdf5076289823db419f94e9c0c8f4aafd9"/>
            <o:lock v:ext="edit" aspectratio="t"/>
            <w10:wrap type="none"/>
            <w10:anchorlock/>
          </v:shape>
          <o:OLEObject Type="Embed" ProgID="Equation.DSMT4" ShapeID="_x0000_i1146" DrawAspect="Content" ObjectID="_1468075845" r:id="rId231">
            <o:LockedField>false</o:LockedField>
          </o:OLEObject>
        </w:objec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object>
          <v:shape id="_x0000_i1147" o:spt="75" alt="eqIda3fb78c5f885034612c0e030b920143d" type="#_x0000_t75" style="height:16.5pt;width:12.3pt;" o:ole="t" filled="f" o:preferrelative="t" stroked="f" coordsize="21600,21600">
            <v:path/>
            <v:fill on="f" focussize="0,0"/>
            <v:stroke on="f" joinstyle="miter"/>
            <v:imagedata r:id="rId230" o:title="eqIda3fb78c5f885034612c0e030b920143d"/>
            <o:lock v:ext="edit" aspectratio="t"/>
            <w10:wrap type="none"/>
            <w10:anchorlock/>
          </v:shape>
          <o:OLEObject Type="Embed" ProgID="Equation.DSMT4" ShapeID="_x0000_i1147" DrawAspect="Content" ObjectID="_1468075846" r:id="rId232">
            <o:LockedField>false</o:LockedField>
          </o:OLEObject>
        </w:object>
      </w:r>
      <w:r>
        <w:rPr>
          <w:rFonts w:ascii="Times New Roman" w:hAnsi="Times New Roman"/>
        </w:rPr>
        <w:t>分别作两条互相平行的直线</w:t>
      </w:r>
      <w:r>
        <w:rPr>
          <w:rFonts w:ascii="Times New Roman" w:hAnsi="Times New Roman"/>
        </w:rPr>
        <w:object>
          <v:shape id="_x0000_i1148" o:spt="75" alt="eqId2e9b0f5f44abbc6544a2f672b025b013" type="#_x0000_t75" style="height:15.8pt;width:7.9pt;" o:ole="t" filled="f" o:preferrelative="t" stroked="f" coordsize="21600,21600">
            <v:path/>
            <v:fill on="f" focussize="0,0"/>
            <v:stroke on="f" joinstyle="miter"/>
            <v:imagedata r:id="rId234" o:title="eqId2e9b0f5f44abbc6544a2f672b025b013"/>
            <o:lock v:ext="edit" aspectratio="t"/>
            <w10:wrap type="none"/>
            <w10:anchorlock/>
          </v:shape>
          <o:OLEObject Type="Embed" ProgID="Equation.DSMT4" ShapeID="_x0000_i1148" DrawAspect="Content" ObjectID="_1468075847" r:id="rId233">
            <o:LockedField>false</o:LockedField>
          </o:OLEObject>
        </w:objec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object>
          <v:shape id="_x0000_i1149" o:spt="75" alt="eqId3f6f17bc385bafb37e8f964e5eb99cd0" type="#_x0000_t75" style="height:15.7pt;width:8.75pt;" o:ole="t" filled="f" o:preferrelative="t" stroked="f" coordsize="21600,21600">
            <v:path/>
            <v:fill on="f" focussize="0,0"/>
            <v:stroke on="f" joinstyle="miter"/>
            <v:imagedata r:id="rId236" o:title="eqId3f6f17bc385bafb37e8f964e5eb99cd0"/>
            <o:lock v:ext="edit" aspectratio="t"/>
            <w10:wrap type="none"/>
            <w10:anchorlock/>
          </v:shape>
          <o:OLEObject Type="Embed" ProgID="Equation.DSMT4" ShapeID="_x0000_i1149" DrawAspect="Content" ObjectID="_1468075848" r:id="rId235">
            <o:LockedField>false</o:LockedField>
          </o:OLEObject>
        </w:objec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object>
          <v:shape id="_x0000_i1150" o:spt="75" alt="eqId2e9b0f5f44abbc6544a2f672b025b013" type="#_x0000_t75" style="height:15.8pt;width:7.9pt;" o:ole="t" filled="f" o:preferrelative="t" stroked="f" coordsize="21600,21600">
            <v:path/>
            <v:fill on="f" focussize="0,0"/>
            <v:stroke on="f" joinstyle="miter"/>
            <v:imagedata r:id="rId234" o:title="eqId2e9b0f5f44abbc6544a2f672b025b013"/>
            <o:lock v:ext="edit" aspectratio="t"/>
            <w10:wrap type="none"/>
            <w10:anchorlock/>
          </v:shape>
          <o:OLEObject Type="Embed" ProgID="Equation.DSMT4" ShapeID="_x0000_i1150" DrawAspect="Content" ObjectID="_1468075849" r:id="rId237">
            <o:LockedField>false</o:LockedField>
          </o:OLEObject>
        </w:object>
      </w:r>
      <w:r>
        <w:rPr>
          <w:rFonts w:ascii="Times New Roman" w:hAnsi="Times New Roman"/>
        </w:rPr>
        <w:t>与双曲线的左支交于</w:t>
      </w:r>
      <w:r>
        <w:rPr>
          <w:rFonts w:ascii="Times New Roman" w:hAnsi="Times New Roman" w:eastAsia="Times New Roman"/>
          <w:i/>
        </w:rPr>
        <w:t>A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="Times New Roman"/>
          <w:i/>
        </w:rPr>
        <w:t>B</w:t>
      </w:r>
      <w:r>
        <w:rPr>
          <w:rFonts w:ascii="Times New Roman" w:hAnsi="Times New Roman"/>
        </w:rPr>
        <w:t>两点（</w:t>
      </w:r>
      <w:r>
        <w:rPr>
          <w:rFonts w:ascii="Times New Roman" w:hAnsi="Times New Roman" w:eastAsia="Times New Roman"/>
          <w:i/>
        </w:rPr>
        <w:t>A</w:t>
      </w:r>
      <w:r>
        <w:rPr>
          <w:rFonts w:ascii="Times New Roman" w:hAnsi="Times New Roman"/>
        </w:rPr>
        <w:t>在</w:t>
      </w:r>
      <w:r>
        <w:rPr>
          <w:rFonts w:ascii="Times New Roman" w:hAnsi="Times New Roman" w:eastAsia="Times New Roman"/>
          <w:i/>
        </w:rPr>
        <w:t>x</w:t>
      </w:r>
      <w:r>
        <w:rPr>
          <w:rFonts w:ascii="Times New Roman" w:hAnsi="Times New Roman"/>
        </w:rPr>
        <w:t>轴上方），</w:t>
      </w:r>
      <w:r>
        <w:rPr>
          <w:rFonts w:ascii="Times New Roman" w:hAnsi="Times New Roman"/>
        </w:rPr>
        <w:object>
          <v:shape id="_x0000_i1151" o:spt="75" alt="eqId3f6f17bc385bafb37e8f964e5eb99cd0" type="#_x0000_t75" style="height:15.7pt;width:8.75pt;" o:ole="t" filled="f" o:preferrelative="t" stroked="f" coordsize="21600,21600">
            <v:path/>
            <v:fill on="f" focussize="0,0"/>
            <v:stroke on="f" joinstyle="miter"/>
            <v:imagedata r:id="rId236" o:title="eqId3f6f17bc385bafb37e8f964e5eb99cd0"/>
            <o:lock v:ext="edit" aspectratio="t"/>
            <w10:wrap type="none"/>
            <w10:anchorlock/>
          </v:shape>
          <o:OLEObject Type="Embed" ProgID="Equation.DSMT4" ShapeID="_x0000_i1151" DrawAspect="Content" ObjectID="_1468075850" r:id="rId238">
            <o:LockedField>false</o:LockedField>
          </o:OLEObject>
        </w:object>
      </w:r>
      <w:r>
        <w:rPr>
          <w:rFonts w:ascii="Times New Roman" w:hAnsi="Times New Roman"/>
        </w:rPr>
        <w:t>与双曲线的右支交于</w:t>
      </w:r>
      <w:r>
        <w:rPr>
          <w:rFonts w:ascii="Times New Roman" w:hAnsi="Times New Roman" w:eastAsia="Times New Roman"/>
          <w:i/>
        </w:rPr>
        <w:t>C</w:t>
      </w:r>
      <w:r>
        <w:rPr>
          <w:rFonts w:ascii="Times New Roman" w:hAnsi="Times New Roman"/>
        </w:rPr>
        <w:t>、</w:t>
      </w:r>
      <w:r>
        <w:rPr>
          <w:rFonts w:ascii="Times New Roman" w:hAnsi="Times New Roman" w:eastAsia="Times New Roman"/>
          <w:i/>
        </w:rPr>
        <w:t>D</w:t>
      </w:r>
      <w:r>
        <w:rPr>
          <w:rFonts w:ascii="Times New Roman" w:hAnsi="Times New Roman"/>
        </w:rPr>
        <w:t>两点（</w:t>
      </w:r>
      <w:r>
        <w:rPr>
          <w:rFonts w:ascii="Times New Roman" w:hAnsi="Times New Roman" w:eastAsia="Times New Roman"/>
          <w:i/>
        </w:rPr>
        <w:t>C</w:t>
      </w:r>
      <w:r>
        <w:rPr>
          <w:rFonts w:ascii="Times New Roman" w:hAnsi="Times New Roman"/>
        </w:rPr>
        <w:t>在</w:t>
      </w:r>
      <w:r>
        <w:rPr>
          <w:rFonts w:ascii="Times New Roman" w:hAnsi="Times New Roman" w:eastAsia="Times New Roman"/>
          <w:i/>
        </w:rPr>
        <w:t>x</w:t>
      </w:r>
      <w:r>
        <w:rPr>
          <w:rFonts w:ascii="Times New Roman" w:hAnsi="Times New Roman"/>
        </w:rPr>
        <w:t>轴上方），若</w:t>
      </w:r>
      <w:r>
        <w:rPr>
          <w:rFonts w:ascii="Times New Roman" w:hAnsi="Times New Roman"/>
        </w:rPr>
        <w:object>
          <v:shape id="_x0000_i1152" o:spt="75" alt="eqIdc64ea939cb8e3e21caaa10d6b4fac067" type="#_x0000_t75" style="height:32.15pt;width:43.95pt;" o:ole="t" filled="f" o:preferrelative="t" stroked="f" coordsize="21600,21600">
            <v:path/>
            <v:fill on="f" focussize="0,0"/>
            <v:stroke on="f" joinstyle="miter"/>
            <v:imagedata r:id="rId240" o:title="eqIdc64ea939cb8e3e21caaa10d6b4fac067"/>
            <o:lock v:ext="edit" aspectratio="t"/>
            <w10:wrap type="none"/>
            <w10:anchorlock/>
          </v:shape>
          <o:OLEObject Type="Embed" ProgID="Equation.DSMT4" ShapeID="_x0000_i1152" DrawAspect="Content" ObjectID="_1468075851" r:id="rId239">
            <o:LockedField>false</o:LockedField>
          </o:OLEObject>
        </w:objec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object>
          <v:shape id="_x0000_i1153" o:spt="75" alt="eqId9711bc2099af35a84ff58a77a16b89cc" type="#_x0000_t75" style="height:16.1pt;width:95.9pt;" o:ole="t" filled="f" o:preferrelative="t" stroked="f" coordsize="21600,21600">
            <v:path/>
            <v:fill on="f" focussize="0,0"/>
            <v:stroke on="f" joinstyle="miter"/>
            <v:imagedata r:id="rId242" o:title="eqId9711bc2099af35a84ff58a77a16b89cc"/>
            <o:lock v:ext="edit" aspectratio="t"/>
            <w10:wrap type="none"/>
            <w10:anchorlock/>
          </v:shape>
          <o:OLEObject Type="Embed" ProgID="Equation.DSMT4" ShapeID="_x0000_i1153" DrawAspect="Content" ObjectID="_1468075852" r:id="rId241">
            <o:LockedField>false</o:LockedField>
          </o:OLEObject>
        </w:object>
      </w:r>
      <w:r>
        <w:rPr>
          <w:rFonts w:ascii="Times New Roman" w:hAnsi="Times New Roman"/>
        </w:rPr>
        <w:t>，则</w:t>
      </w:r>
      <w:r>
        <w:rPr>
          <w:rFonts w:ascii="Times New Roman" w:hAnsi="Times New Roman"/>
        </w:rPr>
        <w:object>
          <v:shape id="_x0000_i1154" o:spt="75" alt="eqId5ded4a47543a89c17be98722ed14e71b" type="#_x0000_t75" style="height:14.5pt;width:10.55pt;" o:ole="t" filled="f" o:preferrelative="t" stroked="f" coordsize="21600,21600">
            <v:path/>
            <v:fill on="f" focussize="0,0"/>
            <v:stroke on="f" joinstyle="miter"/>
            <v:imagedata r:id="rId244" o:title="eqId5ded4a47543a89c17be98722ed14e71b"/>
            <o:lock v:ext="edit" aspectratio="t"/>
            <w10:wrap type="none"/>
            <w10:anchorlock/>
          </v:shape>
          <o:OLEObject Type="Embed" ProgID="Equation.DSMT4" ShapeID="_x0000_i1154" DrawAspect="Content" ObjectID="_1468075853" r:id="rId243">
            <o:LockedField>false</o:LockedField>
          </o:OLEObject>
        </w:object>
      </w:r>
      <w:r>
        <w:rPr>
          <w:rFonts w:ascii="Times New Roman" w:hAnsi="Times New Roman"/>
        </w:rPr>
        <w:t>（</w:t>
      </w:r>
      <w:r>
        <w:rPr>
          <w:rFonts w:ascii="Times New Roman" w:hAnsi="Times New Roman" w:eastAsia="Times New Roman"/>
          <w:i/>
        </w:rPr>
        <w:t>e</w:t>
      </w:r>
      <w:r>
        <w:rPr>
          <w:rFonts w:ascii="Times New Roman" w:hAnsi="Times New Roman"/>
        </w:rPr>
        <w:t>是双曲线的离心率）等于</w:t>
      </w:r>
      <w:r>
        <w:rPr>
          <w:rFonts w:ascii="Times New Roman" w:hAnsi="Times New Roman" w:eastAsia="Times New Roman"/>
          <w:u w:val="single"/>
        </w:rPr>
        <w:t xml:space="preserve">        </w:t>
      </w:r>
      <w:r>
        <w:rPr>
          <w:rFonts w:ascii="Times New Roman" w:hAnsi="Times New Roman"/>
        </w:rPr>
        <w:t>．</w:t>
      </w:r>
    </w:p>
    <w:p w14:paraId="3E406F2F">
      <w:pPr>
        <w:snapToGrid w:val="0"/>
        <w:spacing w:line="372" w:lineRule="auto"/>
        <w:jc w:val="center"/>
        <w:textAlignment w:val="center"/>
        <w:rPr>
          <w:rFonts w:ascii="Times New Roman" w:hAnsi="Times New Roman" w:eastAsia="Times New Roman"/>
          <w:kern w:val="0"/>
          <w:sz w:val="24"/>
          <w:szCs w:val="24"/>
        </w:rPr>
      </w:pPr>
      <w:r>
        <w:rPr>
          <w:rFonts w:ascii="Times New Roman" w:hAnsi="Times New Roman" w:eastAsia="Times New Roman"/>
          <w:kern w:val="0"/>
          <w:sz w:val="24"/>
          <w:szCs w:val="24"/>
        </w:rPr>
        <w:pict>
          <v:shape id="_x0000_i1155" o:spt="75" alt="@@@29f2d15b-1680-4b5a-996f-a26955fed5f4" type="#_x0000_t75" style="height:112.5pt;width:135.75pt;" filled="f" o:preferrelative="t" stroked="f" coordsize="21600,21600">
            <v:path/>
            <v:fill on="f" focussize="0,0"/>
            <v:stroke on="f" joinstyle="miter"/>
            <v:imagedata r:id="rId245" o:title="@@@29f2d15b-1680-4b5a-996f-a26955fed5f4"/>
            <o:lock v:ext="edit" aspectratio="t"/>
            <w10:wrap type="none"/>
            <w10:anchorlock/>
          </v:shape>
        </w:pict>
      </w:r>
    </w:p>
    <w:p w14:paraId="696B8426">
      <w:pPr>
        <w:snapToGrid w:val="0"/>
        <w:spacing w:line="372" w:lineRule="auto"/>
        <w:jc w:val="left"/>
        <w:textAlignment w:val="center"/>
        <w:rPr>
          <w:rFonts w:ascii="Times New Roman" w:hAnsi="Times New Roman" w:eastAsia="黑体"/>
        </w:rPr>
      </w:pPr>
      <w:r>
        <w:rPr>
          <w:rFonts w:ascii="Times New Roman" w:hAnsi="Times New Roman" w:eastAsia="黑体"/>
        </w:rPr>
        <w:t>四、解答题：本题共5小题，共77分。解答应写出文字说明、证明过程或演算步骤。</w:t>
      </w:r>
    </w:p>
    <w:p w14:paraId="31E734CD">
      <w:pPr>
        <w:snapToGrid w:val="0"/>
        <w:spacing w:line="372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15．（13分）</w:t>
      </w:r>
    </w:p>
    <w:p w14:paraId="179FCD5B">
      <w:pPr>
        <w:snapToGrid w:val="0"/>
        <w:spacing w:line="372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已知</w:t>
      </w:r>
      <w:r>
        <w:rPr>
          <w:rFonts w:ascii="Times New Roman" w:hAnsi="Times New Roman" w:eastAsia="Times New Roman"/>
          <w:i/>
        </w:rPr>
        <w:t>F</w:t>
      </w:r>
      <w:r>
        <w:rPr>
          <w:rFonts w:ascii="Times New Roman" w:hAnsi="Times New Roman"/>
        </w:rPr>
        <w:t>为抛物线</w:t>
      </w:r>
      <w:r>
        <w:rPr>
          <w:rFonts w:ascii="Times New Roman" w:hAnsi="Times New Roman"/>
        </w:rPr>
        <w:object>
          <v:shape id="_x0000_i1156" o:spt="75" alt="eqId7df40ba57bb5819b4aaa38d514500052" type="#_x0000_t75" style="height:16.2pt;width:54.55pt;" o:ole="t" filled="f" o:preferrelative="t" stroked="f" coordsize="21600,21600">
            <v:path/>
            <v:fill on="f" focussize="0,0"/>
            <v:stroke on="f" joinstyle="miter"/>
            <v:imagedata r:id="rId247" o:title="eqId7df40ba57bb5819b4aaa38d514500052"/>
            <o:lock v:ext="edit" aspectratio="t"/>
            <w10:wrap type="none"/>
            <w10:anchorlock/>
          </v:shape>
          <o:OLEObject Type="Embed" ProgID="Equation.DSMT4" ShapeID="_x0000_i1156" DrawAspect="Content" ObjectID="_1468075854" r:id="rId246">
            <o:LockedField>false</o:LockedField>
          </o:OLEObject>
        </w:object>
      </w:r>
      <w:r>
        <w:rPr>
          <w:rFonts w:ascii="Times New Roman" w:hAnsi="Times New Roman"/>
        </w:rPr>
        <w:t>的焦点，</w:t>
      </w:r>
      <w:r>
        <w:rPr>
          <w:rFonts w:ascii="Times New Roman" w:hAnsi="Times New Roman"/>
        </w:rPr>
        <w:object>
          <v:shape id="_x0000_i1157" o:spt="75" alt="eqIdb573a4fb95adbd21fc517edcb1a30dc3" type="#_x0000_t75" style="height:17.55pt;width:58pt;" o:ole="t" filled="f" o:preferrelative="t" stroked="f" coordsize="21600,21600">
            <v:path/>
            <v:fill on="f" focussize="0,0"/>
            <v:stroke on="f" joinstyle="miter"/>
            <v:imagedata r:id="rId249" o:title="eqIdb573a4fb95adbd21fc517edcb1a30dc3"/>
            <o:lock v:ext="edit" aspectratio="t"/>
            <w10:wrap type="none"/>
            <w10:anchorlock/>
          </v:shape>
          <o:OLEObject Type="Embed" ProgID="Equation.DSMT4" ShapeID="_x0000_i1157" DrawAspect="Content" ObjectID="_1468075855" r:id="rId248">
            <o:LockedField>false</o:LockedField>
          </o:OLEObject>
        </w:object>
      </w:r>
      <w:r>
        <w:rPr>
          <w:rFonts w:ascii="Times New Roman" w:hAnsi="Times New Roman"/>
        </w:rPr>
        <w:t>为</w:t>
      </w:r>
      <w:r>
        <w:rPr>
          <w:rFonts w:ascii="Times New Roman" w:hAnsi="Times New Roman" w:eastAsia="Times New Roman"/>
          <w:i/>
        </w:rPr>
        <w:t>C</w:t>
      </w:r>
      <w:r>
        <w:rPr>
          <w:rFonts w:ascii="Times New Roman" w:hAnsi="Times New Roman"/>
        </w:rPr>
        <w:t>上的一点，且</w:t>
      </w:r>
      <w:r>
        <w:rPr>
          <w:rFonts w:ascii="Times New Roman" w:hAnsi="Times New Roman"/>
        </w:rPr>
        <w:object>
          <v:shape id="_x0000_i1158" o:spt="75" alt="eqIdb8c9aa5dc8e688868ad3eac88714cd51" type="#_x0000_t75" style="height:15.25pt;width:32.55pt;" o:ole="t" filled="f" o:preferrelative="t" stroked="f" coordsize="21600,21600">
            <v:path/>
            <v:fill on="f" focussize="0,0"/>
            <v:stroke on="f" joinstyle="miter"/>
            <v:imagedata r:id="rId251" o:title="eqIdb8c9aa5dc8e688868ad3eac88714cd51"/>
            <o:lock v:ext="edit" aspectratio="t"/>
            <w10:wrap type="none"/>
            <w10:anchorlock/>
          </v:shape>
          <o:OLEObject Type="Embed" ProgID="Equation.DSMT4" ShapeID="_x0000_i1158" DrawAspect="Content" ObjectID="_1468075856" r:id="rId250">
            <o:LockedField>false</o:LockedField>
          </o:OLEObject>
        </w:object>
      </w:r>
      <w:r>
        <w:rPr>
          <w:rFonts w:ascii="Times New Roman" w:hAnsi="Times New Roman"/>
        </w:rPr>
        <w:t>，斜率为</w:t>
      </w:r>
      <w:r>
        <w:rPr>
          <w:rFonts w:ascii="Times New Roman" w:hAnsi="Times New Roman"/>
        </w:rPr>
        <w:object>
          <v:shape id="_x0000_i1159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253" o:title="eqId3389f53711264b0acba3ba6019f8b908"/>
            <o:lock v:ext="edit" aspectratio="t"/>
            <w10:wrap type="none"/>
            <w10:anchorlock/>
          </v:shape>
          <o:OLEObject Type="Embed" ProgID="Equation.DSMT4" ShapeID="_x0000_i1159" DrawAspect="Content" ObjectID="_1468075857" r:id="rId252">
            <o:LockedField>false</o:LockedField>
          </o:OLEObject>
        </w:object>
      </w:r>
      <w:r>
        <w:rPr>
          <w:rFonts w:ascii="Times New Roman" w:hAnsi="Times New Roman"/>
        </w:rPr>
        <w:t>的直线</w:t>
      </w:r>
      <w:r>
        <w:rPr>
          <w:rFonts w:ascii="Times New Roman" w:hAnsi="Times New Roman" w:eastAsia="Times New Roman"/>
          <w:i/>
        </w:rPr>
        <w:t>l</w:t>
      </w:r>
      <w:r>
        <w:rPr>
          <w:rFonts w:ascii="Times New Roman" w:hAnsi="Times New Roman"/>
        </w:rPr>
        <w:t>与</w:t>
      </w:r>
      <w:r>
        <w:rPr>
          <w:rFonts w:ascii="Times New Roman" w:hAnsi="Times New Roman" w:eastAsia="Times New Roman"/>
          <w:i/>
        </w:rPr>
        <w:t>C</w:t>
      </w:r>
      <w:r>
        <w:rPr>
          <w:rFonts w:ascii="Times New Roman" w:hAnsi="Times New Roman"/>
        </w:rPr>
        <w:t>交于</w:t>
      </w:r>
      <w:r>
        <w:rPr>
          <w:rFonts w:ascii="Times New Roman" w:hAnsi="Times New Roman" w:eastAsia="Times New Roman"/>
          <w:i/>
        </w:rPr>
        <w:t>A</w:t>
      </w:r>
      <w:r>
        <w:rPr>
          <w:rFonts w:ascii="Times New Roman" w:hAnsi="Times New Roman"/>
        </w:rPr>
        <w:t>，</w:t>
      </w:r>
      <w:r>
        <w:rPr>
          <w:rFonts w:ascii="Times New Roman" w:hAnsi="Times New Roman" w:eastAsia="Times New Roman"/>
          <w:i/>
        </w:rPr>
        <w:t>B</w:t>
      </w:r>
      <w:r>
        <w:rPr>
          <w:rFonts w:ascii="Times New Roman" w:hAnsi="Times New Roman"/>
        </w:rPr>
        <w:t>两点，设直线</w:t>
      </w:r>
      <w:r>
        <w:rPr>
          <w:rFonts w:ascii="Times New Roman" w:hAnsi="Times New Roman"/>
        </w:rPr>
        <w:object>
          <v:shape id="_x0000_i1160" o:spt="75" alt="eqIdbd33764ff4efddfe11a98a609753715c" type="#_x0000_t75" style="height:10.95pt;width:16.65pt;" o:ole="t" filled="f" o:preferrelative="t" stroked="f" coordsize="21600,21600">
            <v:path/>
            <v:fill on="f" focussize="0,0"/>
            <v:stroke on="f" joinstyle="miter"/>
            <v:imagedata r:id="rId255" o:title="eqIdbd33764ff4efddfe11a98a609753715c"/>
            <o:lock v:ext="edit" aspectratio="t"/>
            <w10:wrap type="none"/>
            <w10:anchorlock/>
          </v:shape>
          <o:OLEObject Type="Embed" ProgID="Equation.DSMT4" ShapeID="_x0000_i1160" DrawAspect="Content" ObjectID="_1468075858" r:id="rId254">
            <o:LockedField>false</o:LockedField>
          </o:OLEObject>
        </w:objec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object>
          <v:shape id="_x0000_i1161" o:spt="75" alt="eqIdd2be49c37e30a3ced0364c3e74d8c687" type="#_x0000_t75" style="height:10.55pt;width:14.95pt;" o:ole="t" filled="f" o:preferrelative="t" stroked="f" coordsize="21600,21600">
            <v:path/>
            <v:fill on="f" focussize="0,0"/>
            <v:stroke on="f" joinstyle="miter"/>
            <v:imagedata r:id="rId257" o:title="eqIdd2be49c37e30a3ced0364c3e74d8c687"/>
            <o:lock v:ext="edit" aspectratio="t"/>
            <w10:wrap type="none"/>
            <w10:anchorlock/>
          </v:shape>
          <o:OLEObject Type="Embed" ProgID="Equation.DSMT4" ShapeID="_x0000_i1161" DrawAspect="Content" ObjectID="_1468075859" r:id="rId256">
            <o:LockedField>false</o:LockedField>
          </o:OLEObject>
        </w:object>
      </w:r>
      <w:r>
        <w:rPr>
          <w:rFonts w:ascii="Times New Roman" w:hAnsi="Times New Roman"/>
        </w:rPr>
        <w:t>的斜率分别为</w:t>
      </w:r>
      <w:r>
        <w:rPr>
          <w:rFonts w:ascii="Times New Roman" w:hAnsi="Times New Roman"/>
        </w:rPr>
        <w:object>
          <v:shape id="_x0000_i1162" o:spt="75" alt="eqId6defc43285a40f7ccb74c1cc04265eba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259" o:title="eqId6defc43285a40f7ccb74c1cc04265eba"/>
            <o:lock v:ext="edit" aspectratio="t"/>
            <w10:wrap type="none"/>
            <w10:anchorlock/>
          </v:shape>
          <o:OLEObject Type="Embed" ProgID="Equation.DSMT4" ShapeID="_x0000_i1162" DrawAspect="Content" ObjectID="_1468075860" r:id="rId258">
            <o:LockedField>false</o:LockedField>
          </o:OLEObject>
        </w:objec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object>
          <v:shape id="_x0000_i1163" o:spt="75" alt="eqId423b7ae39db552e60ee8b1d27312306f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261" o:title="eqId423b7ae39db552e60ee8b1d27312306f"/>
            <o:lock v:ext="edit" aspectratio="t"/>
            <w10:wrap type="none"/>
            <w10:anchorlock/>
          </v:shape>
          <o:OLEObject Type="Embed" ProgID="Equation.DSMT4" ShapeID="_x0000_i1163" DrawAspect="Content" ObjectID="_1468075861" r:id="rId260">
            <o:LockedField>false</o:LockedField>
          </o:OLEObject>
        </w:object>
      </w:r>
      <w:r>
        <w:rPr>
          <w:rFonts w:ascii="Times New Roman" w:hAnsi="Times New Roman"/>
        </w:rPr>
        <w:t>．</w:t>
      </w:r>
    </w:p>
    <w:p w14:paraId="02181307">
      <w:pPr>
        <w:snapToGrid w:val="0"/>
        <w:spacing w:line="372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(1)求抛物线</w:t>
      </w:r>
      <w:r>
        <w:rPr>
          <w:rFonts w:ascii="Times New Roman" w:hAnsi="Times New Roman" w:eastAsia="Times New Roman"/>
          <w:i/>
        </w:rPr>
        <w:t>C</w:t>
      </w:r>
      <w:r>
        <w:rPr>
          <w:rFonts w:ascii="Times New Roman" w:hAnsi="Times New Roman"/>
        </w:rPr>
        <w:t>的方程；</w:t>
      </w:r>
    </w:p>
    <w:p w14:paraId="02ECC970">
      <w:pPr>
        <w:snapToGrid w:val="0"/>
        <w:spacing w:line="372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(2)求证</w:t>
      </w:r>
      <w:r>
        <w:rPr>
          <w:rFonts w:ascii="Times New Roman" w:hAnsi="Times New Roman"/>
        </w:rPr>
        <w:object>
          <v:shape id="_x0000_i1164" o:spt="75" alt="eqIdb69e3f7ddd51215d00661c09cd900d60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263" o:title="eqIdb69e3f7ddd51215d00661c09cd900d60"/>
            <o:lock v:ext="edit" aspectratio="t"/>
            <w10:wrap type="none"/>
            <w10:anchorlock/>
          </v:shape>
          <o:OLEObject Type="Embed" ProgID="Equation.DSMT4" ShapeID="_x0000_i1164" DrawAspect="Content" ObjectID="_1468075862" r:id="rId262">
            <o:LockedField>false</o:LockedField>
          </o:OLEObject>
        </w:object>
      </w:r>
      <w:r>
        <w:rPr>
          <w:rFonts w:ascii="Times New Roman" w:hAnsi="Times New Roman"/>
        </w:rPr>
        <w:t>为定值．</w:t>
      </w:r>
    </w:p>
    <w:p w14:paraId="56B6E8D6">
      <w:pPr>
        <w:snapToGrid w:val="0"/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16．（15分）</w:t>
      </w:r>
    </w:p>
    <w:p w14:paraId="3E85A6A5">
      <w:pPr>
        <w:snapToGrid w:val="0"/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已知圆</w:t>
      </w:r>
      <w:r>
        <w:rPr>
          <w:rFonts w:ascii="Times New Roman" w:hAnsi="Times New Roman"/>
        </w:rPr>
        <w:object>
          <v:shape id="_x0000_i1165" o:spt="75" alt="eqId9d7c5dfb863d720ada2ff5d4a07c9888" type="#_x0000_t75" style="height:14.95pt;width:87.95pt;" o:ole="t" filled="f" o:preferrelative="t" stroked="f" coordsize="21600,21600">
            <v:path/>
            <v:fill on="f" focussize="0,0"/>
            <v:stroke on="f" joinstyle="miter"/>
            <v:imagedata r:id="rId265" o:title="eqId9d7c5dfb863d720ada2ff5d4a07c9888"/>
            <o:lock v:ext="edit" aspectratio="t"/>
            <w10:wrap type="none"/>
            <w10:anchorlock/>
          </v:shape>
          <o:OLEObject Type="Embed" ProgID="Equation.DSMT4" ShapeID="_x0000_i1165" DrawAspect="Content" ObjectID="_1468075863" r:id="rId264">
            <o:LockedField>false</o:LockedField>
          </o:OLEObject>
        </w:object>
      </w:r>
      <w:r>
        <w:rPr>
          <w:rFonts w:ascii="Times New Roman" w:hAnsi="Times New Roman"/>
        </w:rPr>
        <w:t>内一点</w:t>
      </w:r>
      <w:r>
        <w:rPr>
          <w:rFonts w:ascii="Times New Roman" w:hAnsi="Times New Roman"/>
        </w:rPr>
        <w:object>
          <v:shape id="_x0000_i1166" o:spt="75" alt="eqId2a42451bdbef6c82dbaf8e06f0614794" type="#_x0000_t75" style="height:17.6pt;width:38.7pt;" o:ole="t" filled="f" o:preferrelative="t" stroked="f" coordsize="21600,21600">
            <v:path/>
            <v:fill on="f" focussize="0,0"/>
            <v:stroke on="f" joinstyle="miter"/>
            <v:imagedata r:id="rId267" o:title="eqId2a42451bdbef6c82dbaf8e06f0614794"/>
            <o:lock v:ext="edit" aspectratio="t"/>
            <w10:wrap type="none"/>
            <w10:anchorlock/>
          </v:shape>
          <o:OLEObject Type="Embed" ProgID="Equation.DSMT4" ShapeID="_x0000_i1166" DrawAspect="Content" ObjectID="_1468075864" r:id="rId266">
            <o:LockedField>false</o:LockedField>
          </o:OLEObject>
        </w:object>
      </w:r>
      <w:r>
        <w:rPr>
          <w:rFonts w:ascii="Times New Roman" w:hAnsi="Times New Roman"/>
        </w:rPr>
        <w:t>，直线</w:t>
      </w:r>
      <w:r>
        <w:rPr>
          <w:rFonts w:ascii="Times New Roman" w:hAnsi="Times New Roman"/>
        </w:rPr>
        <w:object>
          <v:shape id="_x0000_i1167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269" o:title="eqId0f85fca60a11e1af2bf50138d0e3fe62"/>
            <o:lock v:ext="edit" aspectratio="t"/>
            <w10:wrap type="none"/>
            <w10:anchorlock/>
          </v:shape>
          <o:OLEObject Type="Embed" ProgID="Equation.DSMT4" ShapeID="_x0000_i1167" DrawAspect="Content" ObjectID="_1468075865" r:id="rId268">
            <o:LockedField>false</o:LockedField>
          </o:OLEObject>
        </w:object>
      </w:r>
      <w:r>
        <w:rPr>
          <w:rFonts w:ascii="Times New Roman" w:hAnsi="Times New Roman"/>
        </w:rPr>
        <w:t>过点</w:t>
      </w:r>
      <w:r>
        <w:rPr>
          <w:rFonts w:ascii="Times New Roman" w:hAnsi="Times New Roman"/>
        </w:rPr>
        <w:object>
          <v:shape id="_x0000_i1168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21" o:title="eqIddad2a36927223bd70f426ba06aea4b45"/>
            <o:lock v:ext="edit" aspectratio="t"/>
            <w10:wrap type="none"/>
            <w10:anchorlock/>
          </v:shape>
          <o:OLEObject Type="Embed" ProgID="Equation.DSMT4" ShapeID="_x0000_i1168" DrawAspect="Content" ObjectID="_1468075866" r:id="rId270">
            <o:LockedField>false</o:LockedField>
          </o:OLEObject>
        </w:object>
      </w:r>
      <w:r>
        <w:rPr>
          <w:rFonts w:ascii="Times New Roman" w:hAnsi="Times New Roman"/>
        </w:rPr>
        <w:t>且与圆</w:t>
      </w:r>
      <w:r>
        <w:rPr>
          <w:rFonts w:ascii="Times New Roman" w:hAnsi="Times New Roman"/>
        </w:rPr>
        <w:object>
          <v:shape id="_x0000_i1169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272" o:title="eqIdc5db41a1f31d6baee7c69990811edb9f"/>
            <o:lock v:ext="edit" aspectratio="t"/>
            <w10:wrap type="none"/>
            <w10:anchorlock/>
          </v:shape>
          <o:OLEObject Type="Embed" ProgID="Equation.DSMT4" ShapeID="_x0000_i1169" DrawAspect="Content" ObjectID="_1468075867" r:id="rId271">
            <o:LockedField>false</o:LockedField>
          </o:OLEObject>
        </w:object>
      </w:r>
      <w:r>
        <w:rPr>
          <w:rFonts w:ascii="Times New Roman" w:hAnsi="Times New Roman"/>
        </w:rPr>
        <w:t>交于</w:t>
      </w:r>
      <w:r>
        <w:rPr>
          <w:rFonts w:ascii="Times New Roman" w:hAnsi="Times New Roman"/>
        </w:rPr>
        <w:object>
          <v:shape id="_x0000_i1170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156" o:title="eqId5963abe8f421bd99a2aaa94831a951e9"/>
            <o:lock v:ext="edit" aspectratio="t"/>
            <w10:wrap type="none"/>
            <w10:anchorlock/>
          </v:shape>
          <o:OLEObject Type="Embed" ProgID="Equation.DSMT4" ShapeID="_x0000_i1170" DrawAspect="Content" ObjectID="_1468075868" r:id="rId273">
            <o:LockedField>false</o:LockedField>
          </o:OLEObject>
        </w:objec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object>
          <v:shape id="_x0000_i1171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58" o:title="eqId7f9e8449aad35c5d840a3395ea86df6d"/>
            <o:lock v:ext="edit" aspectratio="t"/>
            <w10:wrap type="none"/>
            <w10:anchorlock/>
          </v:shape>
          <o:OLEObject Type="Embed" ProgID="Equation.DSMT4" ShapeID="_x0000_i1171" DrawAspect="Content" ObjectID="_1468075869" r:id="rId274">
            <o:LockedField>false</o:LockedField>
          </o:OLEObject>
        </w:object>
      </w:r>
      <w:r>
        <w:rPr>
          <w:rFonts w:ascii="Times New Roman" w:hAnsi="Times New Roman"/>
        </w:rPr>
        <w:t>两点．</w:t>
      </w:r>
    </w:p>
    <w:p w14:paraId="02056E63">
      <w:pPr>
        <w:snapToGrid w:val="0"/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(1)求圆</w:t>
      </w:r>
      <w:r>
        <w:rPr>
          <w:rFonts w:ascii="Times New Roman" w:hAnsi="Times New Roman"/>
        </w:rPr>
        <w:object>
          <v:shape id="_x0000_i1172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272" o:title="eqIdc5db41a1f31d6baee7c69990811edb9f"/>
            <o:lock v:ext="edit" aspectratio="t"/>
            <w10:wrap type="none"/>
            <w10:anchorlock/>
          </v:shape>
          <o:OLEObject Type="Embed" ProgID="Equation.DSMT4" ShapeID="_x0000_i1172" DrawAspect="Content" ObjectID="_1468075870" r:id="rId275">
            <o:LockedField>false</o:LockedField>
          </o:OLEObject>
        </w:object>
      </w:r>
      <w:r>
        <w:rPr>
          <w:rFonts w:ascii="Times New Roman" w:hAnsi="Times New Roman"/>
        </w:rPr>
        <w:t>的圆心坐标和面积；</w:t>
      </w:r>
    </w:p>
    <w:p w14:paraId="40051341">
      <w:pPr>
        <w:snapToGrid w:val="0"/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(2)若直线</w:t>
      </w:r>
      <w:r>
        <w:rPr>
          <w:rFonts w:ascii="Times New Roman" w:hAnsi="Times New Roman"/>
        </w:rPr>
        <w:object>
          <v:shape id="_x0000_i1173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269" o:title="eqId0f85fca60a11e1af2bf50138d0e3fe62"/>
            <o:lock v:ext="edit" aspectratio="t"/>
            <w10:wrap type="none"/>
            <w10:anchorlock/>
          </v:shape>
          <o:OLEObject Type="Embed" ProgID="Equation.DSMT4" ShapeID="_x0000_i1173" DrawAspect="Content" ObjectID="_1468075871" r:id="rId276">
            <o:LockedField>false</o:LockedField>
          </o:OLEObject>
        </w:object>
      </w:r>
      <w:r>
        <w:rPr>
          <w:rFonts w:ascii="Times New Roman" w:hAnsi="Times New Roman"/>
        </w:rPr>
        <w:t>的斜率为</w:t>
      </w:r>
      <w:r>
        <w:rPr>
          <w:rFonts w:ascii="Times New Roman" w:hAnsi="Times New Roman"/>
        </w:rPr>
        <w:object>
          <v:shape id="_x0000_i1174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278" o:title="eqIda7ffe8515ff6183c1c7775dc6f94bdb8"/>
            <o:lock v:ext="edit" aspectratio="t"/>
            <w10:wrap type="none"/>
            <w10:anchorlock/>
          </v:shape>
          <o:OLEObject Type="Embed" ProgID="Equation.DSMT4" ShapeID="_x0000_i1174" DrawAspect="Content" ObjectID="_1468075872" r:id="rId277">
            <o:LockedField>false</o:LockedField>
          </o:OLEObject>
        </w:object>
      </w:r>
      <w:r>
        <w:rPr>
          <w:rFonts w:ascii="Times New Roman" w:hAnsi="Times New Roman"/>
        </w:rPr>
        <w:t>，求弦</w:t>
      </w:r>
      <w:r>
        <w:rPr>
          <w:rFonts w:ascii="Times New Roman" w:hAnsi="Times New Roman"/>
        </w:rPr>
        <w:object>
          <v:shape id="_x0000_i1175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280" o:title="eqIdf52a58fbaf4fea03567e88a9f0f6e37e"/>
            <o:lock v:ext="edit" aspectratio="t"/>
            <w10:wrap type="none"/>
            <w10:anchorlock/>
          </v:shape>
          <o:OLEObject Type="Embed" ProgID="Equation.DSMT4" ShapeID="_x0000_i1175" DrawAspect="Content" ObjectID="_1468075873" r:id="rId279">
            <o:LockedField>false</o:LockedField>
          </o:OLEObject>
        </w:object>
      </w:r>
      <w:r>
        <w:rPr>
          <w:rFonts w:ascii="Times New Roman" w:hAnsi="Times New Roman"/>
        </w:rPr>
        <w:t>的长．</w:t>
      </w:r>
    </w:p>
    <w:p w14:paraId="430AB801">
      <w:pPr>
        <w:snapToGrid w:val="0"/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17．（15分）</w:t>
      </w:r>
    </w:p>
    <w:p w14:paraId="1F02EFB0">
      <w:pPr>
        <w:snapToGrid w:val="0"/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已知数列</w:t>
      </w:r>
      <w:r>
        <w:rPr>
          <w:rFonts w:ascii="Times New Roman" w:hAnsi="Times New Roman"/>
        </w:rPr>
        <w:object>
          <v:shape id="_x0000_i1176" o:spt="75" alt="eqId83cf38189d5cbf627d2b82ac0eb76006" type="#_x0000_t75" style="height:17.95pt;width:21.1pt;" o:ole="t" filled="f" o:preferrelative="t" stroked="f" coordsize="21600,21600">
            <v:path/>
            <v:fill on="f" focussize="0,0"/>
            <v:stroke on="f" joinstyle="miter"/>
            <v:imagedata r:id="rId50" o:title="eqId83cf38189d5cbf627d2b82ac0eb76006"/>
            <o:lock v:ext="edit" aspectratio="t"/>
            <w10:wrap type="none"/>
            <w10:anchorlock/>
          </v:shape>
          <o:OLEObject Type="Embed" ProgID="Equation.DSMT4" ShapeID="_x0000_i1176" DrawAspect="Content" ObjectID="_1468075874" r:id="rId281">
            <o:LockedField>false</o:LockedField>
          </o:OLEObject>
        </w:object>
      </w:r>
      <w:r>
        <w:rPr>
          <w:rFonts w:ascii="Times New Roman" w:hAnsi="Times New Roman"/>
        </w:rPr>
        <w:t>的前</w:t>
      </w:r>
      <w:r>
        <w:rPr>
          <w:rFonts w:ascii="Times New Roman" w:hAnsi="Times New Roman"/>
        </w:rPr>
        <w:object>
          <v:shape id="_x0000_i1177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194" o:title="eqIdb6a24198bd04c29321ae5dc5a28fe421"/>
            <o:lock v:ext="edit" aspectratio="t"/>
            <w10:wrap type="none"/>
            <w10:anchorlock/>
          </v:shape>
          <o:OLEObject Type="Embed" ProgID="Equation.DSMT4" ShapeID="_x0000_i1177" DrawAspect="Content" ObjectID="_1468075875" r:id="rId282">
            <o:LockedField>false</o:LockedField>
          </o:OLEObject>
        </w:object>
      </w:r>
      <w:r>
        <w:rPr>
          <w:rFonts w:ascii="Times New Roman" w:hAnsi="Times New Roman"/>
        </w:rPr>
        <w:t>项和</w:t>
      </w:r>
      <w:r>
        <w:rPr>
          <w:rFonts w:ascii="Times New Roman" w:hAnsi="Times New Roman"/>
        </w:rPr>
        <w:object>
          <v:shape id="_x0000_i1178" o:spt="75" alt="eqId689800010b2d0e22d377c532d4ea58a2" type="#_x0000_t75" style="height:19.25pt;width:116.15pt;" o:ole="t" filled="f" o:preferrelative="t" stroked="f" coordsize="21600,21600">
            <v:path/>
            <v:fill on="f" focussize="0,0"/>
            <v:stroke on="f" joinstyle="miter"/>
            <v:imagedata r:id="rId284" o:title="eqId689800010b2d0e22d377c532d4ea58a2"/>
            <o:lock v:ext="edit" aspectratio="t"/>
            <w10:wrap type="none"/>
            <w10:anchorlock/>
          </v:shape>
          <o:OLEObject Type="Embed" ProgID="Equation.DSMT4" ShapeID="_x0000_i1178" DrawAspect="Content" ObjectID="_1468075876" r:id="rId283">
            <o:LockedField>false</o:LockedField>
          </o:OLEObject>
        </w:object>
      </w:r>
      <w:r>
        <w:rPr>
          <w:rFonts w:ascii="Times New Roman" w:hAnsi="Times New Roman"/>
        </w:rPr>
        <w:t>.</w:t>
      </w:r>
    </w:p>
    <w:p w14:paraId="36BE7115">
      <w:pPr>
        <w:snapToGrid w:val="0"/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(1)求数列</w:t>
      </w:r>
      <w:r>
        <w:rPr>
          <w:rFonts w:ascii="Times New Roman" w:hAnsi="Times New Roman"/>
        </w:rPr>
        <w:object>
          <v:shape id="_x0000_i1179" o:spt="75" alt="eqId83cf38189d5cbf627d2b82ac0eb76006" type="#_x0000_t75" style="height:17.95pt;width:21.1pt;" o:ole="t" filled="f" o:preferrelative="t" stroked="f" coordsize="21600,21600">
            <v:path/>
            <v:fill on="f" focussize="0,0"/>
            <v:stroke on="f" joinstyle="miter"/>
            <v:imagedata r:id="rId50" o:title="eqId83cf38189d5cbf627d2b82ac0eb76006"/>
            <o:lock v:ext="edit" aspectratio="t"/>
            <w10:wrap type="none"/>
            <w10:anchorlock/>
          </v:shape>
          <o:OLEObject Type="Embed" ProgID="Equation.DSMT4" ShapeID="_x0000_i1179" DrawAspect="Content" ObjectID="_1468075877" r:id="rId285">
            <o:LockedField>false</o:LockedField>
          </o:OLEObject>
        </w:object>
      </w:r>
      <w:r>
        <w:rPr>
          <w:rFonts w:ascii="Times New Roman" w:hAnsi="Times New Roman"/>
        </w:rPr>
        <w:t>的通项公式；</w:t>
      </w:r>
    </w:p>
    <w:p w14:paraId="65AE25BD">
      <w:pPr>
        <w:snapToGrid w:val="0"/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(2)设</w:t>
      </w:r>
      <w:r>
        <w:rPr>
          <w:rFonts w:ascii="Times New Roman" w:hAnsi="Times New Roman"/>
        </w:rPr>
        <w:object>
          <v:shape id="_x0000_i1180" o:spt="75" alt="eqId0b46156f515c26c96997054b141ed35b" type="#_x0000_t75" style="height:17.75pt;width:119.6pt;" o:ole="t" filled="f" o:preferrelative="t" stroked="f" coordsize="21600,21600">
            <v:path/>
            <v:fill on="f" focussize="0,0"/>
            <v:stroke on="f" joinstyle="miter"/>
            <v:imagedata r:id="rId287" o:title="eqId0b46156f515c26c96997054b141ed35b"/>
            <o:lock v:ext="edit" aspectratio="t"/>
            <w10:wrap type="none"/>
            <w10:anchorlock/>
          </v:shape>
          <o:OLEObject Type="Embed" ProgID="Equation.DSMT4" ShapeID="_x0000_i1180" DrawAspect="Content" ObjectID="_1468075878" r:id="rId286">
            <o:LockedField>false</o:LockedField>
          </o:OLEObject>
        </w:object>
      </w:r>
      <w:r>
        <w:rPr>
          <w:rFonts w:ascii="Times New Roman" w:hAnsi="Times New Roman"/>
        </w:rPr>
        <w:t>，求</w:t>
      </w:r>
      <w:r>
        <w:rPr>
          <w:rFonts w:ascii="Times New Roman" w:hAnsi="Times New Roman"/>
        </w:rPr>
        <w:object>
          <v:shape id="_x0000_i1181" o:spt="75" alt="eqIdf1ae9a3b0b7aeb1545b65d91aa371b3c" type="#_x0000_t75" style="height:14.3pt;width:10.55pt;" o:ole="t" filled="f" o:preferrelative="t" stroked="f" coordsize="21600,21600">
            <v:path/>
            <v:fill on="f" focussize="0,0"/>
            <v:stroke on="f" joinstyle="miter"/>
            <v:imagedata r:id="rId198" o:title="eqIdf1ae9a3b0b7aeb1545b65d91aa371b3c"/>
            <o:lock v:ext="edit" aspectratio="t"/>
            <w10:wrap type="none"/>
            <w10:anchorlock/>
          </v:shape>
          <o:OLEObject Type="Embed" ProgID="Equation.DSMT4" ShapeID="_x0000_i1181" DrawAspect="Content" ObjectID="_1468075879" r:id="rId288">
            <o:LockedField>false</o:LockedField>
          </o:OLEObject>
        </w:object>
      </w:r>
      <w:r>
        <w:rPr>
          <w:rFonts w:ascii="Times New Roman" w:hAnsi="Times New Roman"/>
        </w:rPr>
        <w:t>.</w:t>
      </w:r>
    </w:p>
    <w:p w14:paraId="22F56523">
      <w:pPr>
        <w:snapToGrid w:val="0"/>
        <w:spacing w:line="360" w:lineRule="auto"/>
        <w:jc w:val="left"/>
        <w:textAlignment w:val="center"/>
        <w:rPr>
          <w:rFonts w:ascii="Times New Roman" w:hAnsi="Times New Roman"/>
        </w:rPr>
      </w:pPr>
      <w:bookmarkStart w:id="0" w:name="_GoBack"/>
      <w:r>
        <w:rPr>
          <w:rFonts w:ascii="Times New Roman" w:hAnsi="Times New Roman" w:eastAsia="Times New Roman"/>
          <w:kern w:val="0"/>
          <w:sz w:val="24"/>
          <w:szCs w:val="24"/>
        </w:rPr>
        <w:pict>
          <v:shape id="图片 760" o:spid="_x0000_s1070" o:spt="75" alt="@@@13dd1f57-b1c2-48b7-bcae-0fbda7f24489" type="#_x0000_t75" style="position:absolute;left:0pt;margin-left:393pt;margin-top:0.05pt;height:126.75pt;width:108pt;mso-wrap-distance-bottom:0pt;mso-wrap-distance-left:9pt;mso-wrap-distance-right:9pt;mso-wrap-distance-top:0pt;z-index:251660288;mso-width-relative:page;mso-height-relative:page;" filled="f" o:preferrelative="t" stroked="f" coordsize="21600,21600">
            <v:path/>
            <v:fill on="f" focussize="0,0"/>
            <v:stroke on="f"/>
            <v:imagedata r:id="rId289" o:title=""/>
            <o:lock v:ext="edit" aspectratio="t"/>
            <w10:wrap type="square"/>
          </v:shape>
        </w:pict>
      </w:r>
      <w:bookmarkEnd w:id="0"/>
      <w:r>
        <w:rPr>
          <w:rFonts w:ascii="Times New Roman" w:hAnsi="Times New Roman"/>
        </w:rPr>
        <w:t>18．（17分）</w:t>
      </w:r>
    </w:p>
    <w:p w14:paraId="233BCFDC">
      <w:pPr>
        <w:snapToGrid w:val="0"/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如图，四棱锥</w:t>
      </w:r>
      <w:r>
        <w:rPr>
          <w:rFonts w:ascii="Times New Roman" w:hAnsi="Times New Roman"/>
        </w:rPr>
        <w:object>
          <v:shape id="_x0000_i1182" o:spt="75" alt="eqId0585b6c0f156eecf9662b9846d4eb693" type="#_x0000_t75" style="height:11.95pt;width:48.35pt;" o:ole="t" filled="f" o:preferrelative="t" stroked="f" coordsize="21600,21600">
            <v:path/>
            <v:fill on="f" focussize="0,0"/>
            <v:stroke on="f" joinstyle="miter"/>
            <v:imagedata r:id="rId291" o:title="eqId0585b6c0f156eecf9662b9846d4eb693"/>
            <o:lock v:ext="edit" aspectratio="t"/>
            <w10:wrap type="none"/>
            <w10:anchorlock/>
          </v:shape>
          <o:OLEObject Type="Embed" ProgID="Equation.DSMT4" ShapeID="_x0000_i1182" DrawAspect="Content" ObjectID="_1468075880" r:id="rId290">
            <o:LockedField>false</o:LockedField>
          </o:OLEObject>
        </w:object>
      </w:r>
      <w:r>
        <w:rPr>
          <w:rFonts w:ascii="Times New Roman" w:hAnsi="Times New Roman"/>
        </w:rPr>
        <w:t>中，</w:t>
      </w:r>
      <w:r>
        <w:rPr>
          <w:rFonts w:ascii="Times New Roman" w:hAnsi="Times New Roman"/>
        </w:rPr>
        <w:object>
          <v:shape id="_x0000_i1183" o:spt="75" alt="eqIdccd4fd4b7a4d6b8ca0c5827c055a9ce7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293" o:title="eqIdccd4fd4b7a4d6b8ca0c5827c055a9ce7"/>
            <o:lock v:ext="edit" aspectratio="t"/>
            <w10:wrap type="none"/>
            <w10:anchorlock/>
          </v:shape>
          <o:OLEObject Type="Embed" ProgID="Equation.DSMT4" ShapeID="_x0000_i1183" DrawAspect="Content" ObjectID="_1468075881" r:id="rId292">
            <o:LockedField>false</o:LockedField>
          </o:OLEObject>
        </w:object>
      </w:r>
      <w:r>
        <w:rPr>
          <w:rFonts w:ascii="Times New Roman" w:hAnsi="Times New Roman"/>
        </w:rPr>
        <w:t>底面</w:t>
      </w:r>
      <w:r>
        <w:rPr>
          <w:rFonts w:ascii="Times New Roman" w:hAnsi="Times New Roman"/>
        </w:rPr>
        <w:object>
          <v:shape id="_x0000_i1184" o:spt="75" alt="eqId411b38a18046fea8e9fab1f9f9b80a5f" type="#_x0000_t75" style="height:12.25pt;width:31.6pt;" o:ole="t" filled="f" o:preferrelative="t" stroked="f" coordsize="21600,21600">
            <v:path/>
            <v:fill on="f" focussize="0,0"/>
            <v:stroke on="f" joinstyle="miter"/>
            <v:imagedata r:id="rId295" o:title="eqId411b38a18046fea8e9fab1f9f9b80a5f"/>
            <o:lock v:ext="edit" aspectratio="t"/>
            <w10:wrap type="none"/>
            <w10:anchorlock/>
          </v:shape>
          <o:OLEObject Type="Embed" ProgID="Equation.DSMT4" ShapeID="_x0000_i1184" DrawAspect="Content" ObjectID="_1468075882" r:id="rId294">
            <o:LockedField>false</o:LockedField>
          </o:OLEObject>
        </w:objec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object>
          <v:shape id="_x0000_i1185" o:spt="75" alt="eqId1bae7599ad243c12d94325ad917f0a44" type="#_x0000_t75" style="height:12.5pt;width:58pt;" o:ole="t" filled="f" o:preferrelative="t" stroked="f" coordsize="21600,21600">
            <v:path/>
            <v:fill on="f" focussize="0,0"/>
            <v:stroke on="f" joinstyle="miter"/>
            <v:imagedata r:id="rId297" o:title="eqId1bae7599ad243c12d94325ad917f0a44"/>
            <o:lock v:ext="edit" aspectratio="t"/>
            <w10:wrap type="none"/>
            <w10:anchorlock/>
          </v:shape>
          <o:OLEObject Type="Embed" ProgID="Equation.DSMT4" ShapeID="_x0000_i1185" DrawAspect="Content" ObjectID="_1468075883" r:id="rId296">
            <o:LockedField>false</o:LockedField>
          </o:OLEObject>
        </w:objec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object>
          <v:shape id="_x0000_i1186" o:spt="75" alt="eqIdaa7aeb2a8d1437eeb4482c3b6ad9f315" type="#_x0000_t75" style="height:11.4pt;width:28.05pt;" o:ole="t" filled="f" o:preferrelative="t" stroked="f" coordsize="21600,21600">
            <v:path/>
            <v:fill on="f" focussize="0,0"/>
            <v:stroke on="f" joinstyle="miter"/>
            <v:imagedata r:id="rId299" o:title="eqIdaa7aeb2a8d1437eeb4482c3b6ad9f315"/>
            <o:lock v:ext="edit" aspectratio="t"/>
            <w10:wrap type="none"/>
            <w10:anchorlock/>
          </v:shape>
          <o:OLEObject Type="Embed" ProgID="Equation.DSMT4" ShapeID="_x0000_i1186" DrawAspect="Content" ObjectID="_1468075884" r:id="rId298">
            <o:LockedField>false</o:LockedField>
          </o:OLEObject>
        </w:objec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object>
          <v:shape id="_x0000_i1187" o:spt="75" alt="eqId68b40d0d2f3cdd8981bb792ad87efb42" type="#_x0000_t75" style="height:15.8pt;width:40.4pt;" o:ole="t" filled="f" o:preferrelative="t" stroked="f" coordsize="21600,21600">
            <v:path/>
            <v:fill on="f" focussize="0,0"/>
            <v:stroke on="f" joinstyle="miter"/>
            <v:imagedata r:id="rId301" o:title="eqId68b40d0d2f3cdd8981bb792ad87efb42"/>
            <o:lock v:ext="edit" aspectratio="t"/>
            <w10:wrap type="none"/>
            <w10:anchorlock/>
          </v:shape>
          <o:OLEObject Type="Embed" ProgID="Equation.DSMT4" ShapeID="_x0000_i1187" DrawAspect="Content" ObjectID="_1468075885" r:id="rId300">
            <o:LockedField>false</o:LockedField>
          </o:OLEObject>
        </w:object>
      </w:r>
      <w:r>
        <w:rPr>
          <w:rFonts w:ascii="Times New Roman" w:hAnsi="Times New Roman"/>
        </w:rPr>
        <w:t>.</w:t>
      </w:r>
    </w:p>
    <w:p w14:paraId="13260984">
      <w:pPr>
        <w:snapToGrid w:val="0"/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(1)若</w:t>
      </w:r>
      <w:r>
        <w:rPr>
          <w:rFonts w:ascii="Times New Roman" w:hAnsi="Times New Roman" w:eastAsia="Times New Roman"/>
          <w:i/>
        </w:rPr>
        <w:t>G</w:t>
      </w:r>
      <w:r>
        <w:rPr>
          <w:rFonts w:ascii="Times New Roman" w:hAnsi="Times New Roman"/>
        </w:rPr>
        <w:t>点为</w:t>
      </w:r>
      <w:r>
        <w:rPr>
          <w:rFonts w:ascii="Times New Roman" w:hAnsi="Times New Roman"/>
        </w:rPr>
        <w:object>
          <v:shape id="_x0000_i1189" o:spt="75" alt="eqId1c025ee3317be1099b7bf03a11e37ed4" type="#_x0000_t75" style="height:12.85pt;width:33.35pt;" o:ole="t" filled="f" o:preferrelative="t" stroked="f" coordsize="21600,21600">
            <v:path/>
            <v:fill on="f" focussize="0,0"/>
            <v:stroke on="f" joinstyle="miter"/>
            <v:imagedata r:id="rId303" o:title="eqId1c025ee3317be1099b7bf03a11e37ed4"/>
            <o:lock v:ext="edit" aspectratio="t"/>
            <w10:wrap type="none"/>
            <w10:anchorlock/>
          </v:shape>
          <o:OLEObject Type="Embed" ProgID="Equation.DSMT4" ShapeID="_x0000_i1189" DrawAspect="Content" ObjectID="_1468075886" r:id="rId302">
            <o:LockedField>false</o:LockedField>
          </o:OLEObject>
        </w:object>
      </w:r>
      <w:r>
        <w:rPr>
          <w:rFonts w:ascii="Times New Roman" w:hAnsi="Times New Roman"/>
        </w:rPr>
        <w:t>的重心，求</w:t>
      </w:r>
      <w:r>
        <w:rPr>
          <w:rFonts w:ascii="Times New Roman" w:hAnsi="Times New Roman"/>
        </w:rPr>
        <w:object>
          <v:shape id="_x0000_i1190" o:spt="75" alt="eqIdaf42ff4088eaeb3fa75929a1a01e415f" type="#_x0000_t75" style="height:21.25pt;width:21.95pt;" o:ole="t" filled="f" o:preferrelative="t" stroked="f" coordsize="21600,21600">
            <v:path/>
            <v:fill on="f" focussize="0,0"/>
            <v:stroke on="f" joinstyle="miter"/>
            <v:imagedata r:id="rId305" o:title="eqIdaf42ff4088eaeb3fa75929a1a01e415f"/>
            <o:lock v:ext="edit" aspectratio="t"/>
            <w10:wrap type="none"/>
            <w10:anchorlock/>
          </v:shape>
          <o:OLEObject Type="Embed" ProgID="Equation.DSMT4" ShapeID="_x0000_i1190" DrawAspect="Content" ObjectID="_1468075887" r:id="rId304">
            <o:LockedField>false</o:LockedField>
          </o:OLEObject>
        </w:object>
      </w:r>
      <w:r>
        <w:rPr>
          <w:rFonts w:ascii="Times New Roman" w:hAnsi="Times New Roman"/>
        </w:rPr>
        <w:t>；</w:t>
      </w:r>
    </w:p>
    <w:p w14:paraId="262A5D80">
      <w:pPr>
        <w:snapToGrid w:val="0"/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(2)若</w:t>
      </w:r>
      <w:r>
        <w:rPr>
          <w:rFonts w:ascii="Times New Roman" w:hAnsi="Times New Roman"/>
        </w:rPr>
        <w:object>
          <v:shape id="_x0000_i1191" o:spt="75" alt="eqIdcdfa54114f04a75b8c96165b3718ed7f" type="#_x0000_t75" style="height:11.15pt;width:43.95pt;" o:ole="t" filled="f" o:preferrelative="t" stroked="f" coordsize="21600,21600">
            <v:path/>
            <v:fill on="f" focussize="0,0"/>
            <v:stroke on="f" joinstyle="miter"/>
            <v:imagedata r:id="rId307" o:title="eqIdcdfa54114f04a75b8c96165b3718ed7f"/>
            <o:lock v:ext="edit" aspectratio="t"/>
            <w10:wrap type="none"/>
            <w10:anchorlock/>
          </v:shape>
          <o:OLEObject Type="Embed" ProgID="Equation.DSMT4" ShapeID="_x0000_i1191" DrawAspect="Content" ObjectID="_1468075888" r:id="rId306">
            <o:LockedField>false</o:LockedField>
          </o:OLEObject>
        </w:object>
      </w:r>
      <w:r>
        <w:rPr>
          <w:rFonts w:ascii="Times New Roman" w:hAnsi="Times New Roman"/>
        </w:rPr>
        <w:t>，证明：</w:t>
      </w:r>
      <w:r>
        <w:rPr>
          <w:rFonts w:ascii="Times New Roman" w:hAnsi="Times New Roman"/>
        </w:rPr>
        <w:object>
          <v:shape id="_x0000_i1192" o:spt="75" alt="eqId810ee7bc82b6f452afb3fc18691abc3b" type="#_x0000_t75" style="height:12.4pt;width:29pt;" o:ole="t" filled="f" o:preferrelative="t" stroked="f" coordsize="21600,21600">
            <v:path/>
            <v:fill on="f" focussize="0,0"/>
            <v:stroke on="f" joinstyle="miter"/>
            <v:imagedata r:id="rId309" o:title="eqId810ee7bc82b6f452afb3fc18691abc3b"/>
            <o:lock v:ext="edit" aspectratio="t"/>
            <w10:wrap type="none"/>
            <w10:anchorlock/>
          </v:shape>
          <o:OLEObject Type="Embed" ProgID="Equation.DSMT4" ShapeID="_x0000_i1192" DrawAspect="Content" ObjectID="_1468075889" r:id="rId308">
            <o:LockedField>false</o:LockedField>
          </o:OLEObject>
        </w:object>
      </w:r>
      <w:r>
        <w:rPr>
          <w:rFonts w:ascii="Times New Roman" w:hAnsi="Times New Roman"/>
        </w:rPr>
        <w:t>平面</w:t>
      </w:r>
      <w:r>
        <w:rPr>
          <w:rFonts w:ascii="Times New Roman" w:hAnsi="Times New Roman"/>
        </w:rPr>
        <w:object>
          <v:shape id="_x0000_i1193" o:spt="75" alt="eqIde7b7c83470489253394bd288d7c920df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311" o:title="eqIde7b7c83470489253394bd288d7c920df"/>
            <o:lock v:ext="edit" aspectratio="t"/>
            <w10:wrap type="none"/>
            <w10:anchorlock/>
          </v:shape>
          <o:OLEObject Type="Embed" ProgID="Equation.DSMT4" ShapeID="_x0000_i1193" DrawAspect="Content" ObjectID="_1468075890" r:id="rId310">
            <o:LockedField>false</o:LockedField>
          </o:OLEObject>
        </w:object>
      </w:r>
      <w:r>
        <w:rPr>
          <w:rFonts w:ascii="Times New Roman" w:hAnsi="Times New Roman"/>
        </w:rPr>
        <w:t>；</w:t>
      </w:r>
    </w:p>
    <w:p w14:paraId="4AA95D44">
      <w:pPr>
        <w:snapToGrid w:val="0"/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(3)若</w:t>
      </w:r>
      <w:r>
        <w:rPr>
          <w:rFonts w:ascii="Times New Roman" w:hAnsi="Times New Roman"/>
        </w:rPr>
        <w:object>
          <v:shape id="_x0000_i1194" o:spt="75" alt="eqId4a0e5697eca3f5205cb7b343648240bf" type="#_x0000_t75" style="height:12.6pt;width:45.7pt;" o:ole="t" filled="f" o:preferrelative="t" stroked="f" coordsize="21600,21600">
            <v:path/>
            <v:fill on="f" focussize="0,0"/>
            <v:stroke on="f" joinstyle="miter"/>
            <v:imagedata r:id="rId313" o:title="eqId4a0e5697eca3f5205cb7b343648240bf"/>
            <o:lock v:ext="edit" aspectratio="t"/>
            <w10:wrap type="none"/>
            <w10:anchorlock/>
          </v:shape>
          <o:OLEObject Type="Embed" ProgID="Equation.DSMT4" ShapeID="_x0000_i1194" DrawAspect="Content" ObjectID="_1468075891" r:id="rId312">
            <o:LockedField>false</o:LockedField>
          </o:OLEObject>
        </w:object>
      </w:r>
      <w:r>
        <w:rPr>
          <w:rFonts w:ascii="Times New Roman" w:hAnsi="Times New Roman"/>
        </w:rPr>
        <w:t>，且二面角</w:t>
      </w:r>
      <w:r>
        <w:rPr>
          <w:rFonts w:ascii="Times New Roman" w:hAnsi="Times New Roman"/>
        </w:rPr>
        <w:object>
          <v:shape id="_x0000_i1195" o:spt="75" alt="eqId18dd12f8d2508dc7efa2f04b2914bb8e" type="#_x0000_t75" style="height:12.55pt;width:51pt;" o:ole="t" filled="f" o:preferrelative="t" stroked="f" coordsize="21600,21600">
            <v:path/>
            <v:fill on="f" focussize="0,0"/>
            <v:stroke on="f" joinstyle="miter"/>
            <v:imagedata r:id="rId315" o:title="eqId18dd12f8d2508dc7efa2f04b2914bb8e"/>
            <o:lock v:ext="edit" aspectratio="t"/>
            <w10:wrap type="none"/>
            <w10:anchorlock/>
          </v:shape>
          <o:OLEObject Type="Embed" ProgID="Equation.DSMT4" ShapeID="_x0000_i1195" DrawAspect="Content" ObjectID="_1468075892" r:id="rId314">
            <o:LockedField>false</o:LockedField>
          </o:OLEObject>
        </w:object>
      </w:r>
      <w:r>
        <w:rPr>
          <w:rFonts w:ascii="Times New Roman" w:hAnsi="Times New Roman"/>
        </w:rPr>
        <w:t>的正弦值为</w:t>
      </w:r>
      <w:r>
        <w:rPr>
          <w:rFonts w:ascii="Times New Roman" w:hAnsi="Times New Roman"/>
        </w:rPr>
        <w:object>
          <v:shape id="_x0000_i1196" o:spt="75" alt="eqId924d32b574fe69e43724304cf39513e5" type="#_x0000_t75" style="height:30.05pt;width:23.7pt;" o:ole="t" filled="f" o:preferrelative="t" stroked="f" coordsize="21600,21600">
            <v:path/>
            <v:fill on="f" focussize="0,0"/>
            <v:stroke on="f" joinstyle="miter"/>
            <v:imagedata r:id="rId317" o:title="eqId924d32b574fe69e43724304cf39513e5"/>
            <o:lock v:ext="edit" aspectratio="t"/>
            <w10:wrap type="none"/>
            <w10:anchorlock/>
          </v:shape>
          <o:OLEObject Type="Embed" ProgID="Equation.DSMT4" ShapeID="_x0000_i1196" DrawAspect="Content" ObjectID="_1468075893" r:id="rId316">
            <o:LockedField>false</o:LockedField>
          </o:OLEObject>
        </w:object>
      </w:r>
      <w:r>
        <w:rPr>
          <w:rFonts w:ascii="Times New Roman" w:hAnsi="Times New Roman"/>
        </w:rPr>
        <w:t>，求</w:t>
      </w:r>
      <w:r>
        <w:rPr>
          <w:rFonts w:ascii="Times New Roman" w:hAnsi="Times New Roman"/>
        </w:rPr>
        <w:object>
          <v:shape id="_x0000_i1197" o:spt="75" alt="eqId03902478df1a55bc99703210bccab910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319" o:title="eqId03902478df1a55bc99703210bccab910"/>
            <o:lock v:ext="edit" aspectratio="t"/>
            <w10:wrap type="none"/>
            <w10:anchorlock/>
          </v:shape>
          <o:OLEObject Type="Embed" ProgID="Equation.DSMT4" ShapeID="_x0000_i1197" DrawAspect="Content" ObjectID="_1468075894" r:id="rId318">
            <o:LockedField>false</o:LockedField>
          </o:OLEObject>
        </w:object>
      </w:r>
      <w:r>
        <w:rPr>
          <w:rFonts w:ascii="Times New Roman" w:hAnsi="Times New Roman"/>
        </w:rPr>
        <w:t>.</w:t>
      </w:r>
    </w:p>
    <w:p w14:paraId="63281098">
      <w:pPr>
        <w:snapToGrid w:val="0"/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19．（17分）</w:t>
      </w:r>
    </w:p>
    <w:p w14:paraId="5AC47FCA">
      <w:pPr>
        <w:snapToGrid w:val="0"/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古希腊数学家帕普斯（Pappus</w:t>
      </w:r>
      <w:r>
        <w:rPr>
          <w:rFonts w:ascii="Times New Roman" w:hAnsi="Times New Roman" w:eastAsia="Times New Roman"/>
          <w:kern w:val="0"/>
          <w:sz w:val="24"/>
          <w:szCs w:val="24"/>
        </w:rPr>
        <w:t>  </w:t>
      </w:r>
      <w:r>
        <w:rPr>
          <w:rFonts w:ascii="Times New Roman" w:hAnsi="Times New Roman"/>
        </w:rPr>
        <w:t>of</w:t>
      </w:r>
      <w:r>
        <w:rPr>
          <w:rFonts w:ascii="Times New Roman" w:hAnsi="Times New Roman" w:eastAsia="Times New Roman"/>
          <w:kern w:val="0"/>
          <w:sz w:val="24"/>
          <w:szCs w:val="24"/>
        </w:rPr>
        <w:t>  </w:t>
      </w:r>
      <w:r>
        <w:rPr>
          <w:rFonts w:ascii="Times New Roman" w:hAnsi="Times New Roman"/>
        </w:rPr>
        <w:t>Alexandria）在《数学汇编》中，清晰地阐述了椭圆的“焦点一准线”定义：平面内到定点</w:t>
      </w:r>
      <w:r>
        <w:rPr>
          <w:rFonts w:ascii="Times New Roman" w:hAnsi="Times New Roman"/>
        </w:rPr>
        <w:object>
          <v:shape id="_x0000_i1198" o:spt="75" alt="eqId24550b13dbecf7d86c7054250e987274" type="#_x0000_t75" style="height:17.5pt;width:34.2pt;" o:ole="t" filled="f" o:preferrelative="t" stroked="f" coordsize="21600,21600">
            <v:path/>
            <v:fill on="f" focussize="0,0"/>
            <v:stroke on="f" joinstyle="miter"/>
            <v:imagedata r:id="rId321" o:title="eqId24550b13dbecf7d86c7054250e987274"/>
            <o:lock v:ext="edit" aspectratio="t"/>
            <w10:wrap type="none"/>
            <w10:anchorlock/>
          </v:shape>
          <o:OLEObject Type="Embed" ProgID="Equation.DSMT4" ShapeID="_x0000_i1198" DrawAspect="Content" ObjectID="_1468075895" r:id="rId320">
            <o:LockedField>false</o:LockedField>
          </o:OLEObject>
        </w:object>
      </w:r>
      <w:r>
        <w:rPr>
          <w:rFonts w:ascii="Times New Roman" w:hAnsi="Times New Roman"/>
        </w:rPr>
        <w:t>的距离与到定直线</w:t>
      </w:r>
      <w:r>
        <w:rPr>
          <w:rFonts w:ascii="Times New Roman" w:hAnsi="Times New Roman"/>
        </w:rPr>
        <w:object>
          <v:shape id="_x0000_i1199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269" o:title="eqId0f85fca60a11e1af2bf50138d0e3fe62"/>
            <o:lock v:ext="edit" aspectratio="t"/>
            <w10:wrap type="none"/>
            <w10:anchorlock/>
          </v:shape>
          <o:OLEObject Type="Embed" ProgID="Equation.DSMT4" ShapeID="_x0000_i1199" DrawAspect="Content" ObjectID="_1468075896" r:id="rId322">
            <o:LockedField>false</o:LockedField>
          </o:OLEObject>
        </w:objec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</w:rPr>
        <w:object>
          <v:shape id="_x0000_i1200" o:spt="75" alt="eqId0fa5d6092f598c7da4796f965e40525a" type="#_x0000_t75" style="height:28.8pt;width:30.75pt;" o:ole="t" filled="f" o:preferrelative="t" stroked="f" coordsize="21600,21600">
            <v:path/>
            <v:fill on="f" focussize="0,0"/>
            <v:stroke on="f" joinstyle="miter"/>
            <v:imagedata r:id="rId324" o:title="eqId0fa5d6092f598c7da4796f965e40525a"/>
            <o:lock v:ext="edit" aspectratio="t"/>
            <w10:wrap type="none"/>
            <w10:anchorlock/>
          </v:shape>
          <o:OLEObject Type="Embed" ProgID="Equation.DSMT4" ShapeID="_x0000_i1200" DrawAspect="Content" ObjectID="_1468075897" r:id="rId323">
            <o:LockedField>false</o:LockedField>
          </o:OLEObject>
        </w:object>
      </w:r>
      <w:r>
        <w:rPr>
          <w:rFonts w:ascii="Times New Roman" w:hAnsi="Times New Roman"/>
        </w:rPr>
        <w:t>的距离之比为常数</w:t>
      </w:r>
      <w:r>
        <w:rPr>
          <w:rFonts w:ascii="Times New Roman" w:hAnsi="Times New Roman"/>
        </w:rPr>
        <w:object>
          <v:shape id="_x0000_i1201" o:spt="75" alt="eqIdf53ea601b49a5c56ded4a84140dbee80" type="#_x0000_t75" style="height:27.1pt;width:56.3pt;" o:ole="t" filled="f" o:preferrelative="t" stroked="f" coordsize="21600,21600">
            <v:path/>
            <v:fill on="f" focussize="0,0"/>
            <v:stroke on="f" joinstyle="miter"/>
            <v:imagedata r:id="rId326" o:title="eqIdf53ea601b49a5c56ded4a84140dbee80"/>
            <o:lock v:ext="edit" aspectratio="t"/>
            <w10:wrap type="none"/>
            <w10:anchorlock/>
          </v:shape>
          <o:OLEObject Type="Embed" ProgID="Equation.DSMT4" ShapeID="_x0000_i1201" DrawAspect="Content" ObjectID="_1468075898" r:id="rId325">
            <o:LockedField>false</o:LockedField>
          </o:OLEObject>
        </w:object>
      </w:r>
      <w:r>
        <w:rPr>
          <w:rFonts w:ascii="Times New Roman" w:hAnsi="Times New Roman"/>
        </w:rPr>
        <w:t>的动点轨迹为椭圆，其标准方程为</w:t>
      </w:r>
      <w:r>
        <w:rPr>
          <w:rFonts w:ascii="Times New Roman" w:hAnsi="Times New Roman"/>
        </w:rPr>
        <w:object>
          <v:shape id="_x0000_i1202" o:spt="75" alt="eqId7dd54b9df3402ad91e2d34c40efe0c7a" type="#_x0000_t75" style="height:28.95pt;width:96.8pt;" o:ole="t" filled="f" o:preferrelative="t" stroked="f" coordsize="21600,21600">
            <v:path/>
            <v:fill on="f" focussize="0,0"/>
            <v:stroke on="f" joinstyle="miter"/>
            <v:imagedata r:id="rId328" o:title="eqId7dd54b9df3402ad91e2d34c40efe0c7a"/>
            <o:lock v:ext="edit" aspectratio="t"/>
            <w10:wrap type="none"/>
            <w10:anchorlock/>
          </v:shape>
          <o:OLEObject Type="Embed" ProgID="Equation.DSMT4" ShapeID="_x0000_i1202" DrawAspect="Content" ObjectID="_1468075899" r:id="rId327">
            <o:LockedField>false</o:LockedField>
          </o:OLEObject>
        </w:object>
      </w:r>
      <w:r>
        <w:rPr>
          <w:rFonts w:ascii="Times New Roman" w:hAnsi="Times New Roman"/>
        </w:rPr>
        <w:t>，其中</w:t>
      </w:r>
      <w:r>
        <w:rPr>
          <w:rFonts w:ascii="Times New Roman" w:hAnsi="Times New Roman"/>
        </w:rPr>
        <w:object>
          <v:shape id="_x0000_i1203" o:spt="75" alt="eqIdcda6e6398e72ffa7b4b1a51ef6994f0d" type="#_x0000_t75" style="height:14pt;width:51pt;" o:ole="t" filled="f" o:preferrelative="t" stroked="f" coordsize="21600,21600">
            <v:path/>
            <v:fill on="f" focussize="0,0"/>
            <v:stroke on="f" joinstyle="miter"/>
            <v:imagedata r:id="rId330" o:title="eqIdcda6e6398e72ffa7b4b1a51ef6994f0d"/>
            <o:lock v:ext="edit" aspectratio="t"/>
            <w10:wrap type="none"/>
            <w10:anchorlock/>
          </v:shape>
          <o:OLEObject Type="Embed" ProgID="Equation.DSMT4" ShapeID="_x0000_i1203" DrawAspect="Content" ObjectID="_1468075900" r:id="rId329">
            <o:LockedField>false</o:LockedField>
          </o:OLEObject>
        </w:object>
      </w:r>
      <w:r>
        <w:rPr>
          <w:rFonts w:ascii="Times New Roman" w:hAnsi="Times New Roman"/>
        </w:rPr>
        <w:t>，点</w:t>
      </w:r>
      <w:r>
        <w:rPr>
          <w:rFonts w:ascii="Times New Roman" w:hAnsi="Times New Roman" w:eastAsia="Times New Roman"/>
          <w:i/>
        </w:rPr>
        <w:t>F</w:t>
      </w:r>
      <w:r>
        <w:rPr>
          <w:rFonts w:ascii="Times New Roman" w:hAnsi="Times New Roman"/>
        </w:rPr>
        <w:t>叫做右焦点，直线</w:t>
      </w:r>
      <w:r>
        <w:rPr>
          <w:rFonts w:ascii="Times New Roman" w:hAnsi="Times New Roman"/>
        </w:rPr>
        <w:object>
          <v:shape id="_x0000_i1204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269" o:title="eqId0f85fca60a11e1af2bf50138d0e3fe62"/>
            <o:lock v:ext="edit" aspectratio="t"/>
            <w10:wrap type="none"/>
            <w10:anchorlock/>
          </v:shape>
          <o:OLEObject Type="Embed" ProgID="Equation.DSMT4" ShapeID="_x0000_i1204" DrawAspect="Content" ObjectID="_1468075901" r:id="rId331">
            <o:LockedField>false</o:LockedField>
          </o:OLEObject>
        </w:object>
      </w:r>
      <w:r>
        <w:rPr>
          <w:rFonts w:ascii="Times New Roman" w:hAnsi="Times New Roman"/>
        </w:rPr>
        <w:t>叫做右准线.已知椭圆</w:t>
      </w:r>
      <w:r>
        <w:rPr>
          <w:rFonts w:ascii="Times New Roman" w:hAnsi="Times New Roman"/>
        </w:rPr>
        <w:object>
          <v:shape id="_x0000_i1205" o:spt="75" alt="eqId4bcd8ee2d8367c167d6ae0abc741b6b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333" o:title="eqId4bcd8ee2d8367c167d6ae0abc741b6b8"/>
            <o:lock v:ext="edit" aspectratio="t"/>
            <w10:wrap type="none"/>
            <w10:anchorlock/>
          </v:shape>
          <o:OLEObject Type="Embed" ProgID="Equation.DSMT4" ShapeID="_x0000_i1205" DrawAspect="Content" ObjectID="_1468075902" r:id="rId332">
            <o:LockedField>false</o:LockedField>
          </o:OLEObject>
        </w:objec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</w:rPr>
        <w:object>
          <v:shape id="_x0000_i1206" o:spt="75" alt="eqId7dd54b9df3402ad91e2d34c40efe0c7a" type="#_x0000_t75" style="height:28.95pt;width:96.8pt;" o:ole="t" filled="f" o:preferrelative="t" stroked="f" coordsize="21600,21600">
            <v:path/>
            <v:fill on="f" focussize="0,0"/>
            <v:stroke on="f" joinstyle="miter"/>
            <v:imagedata r:id="rId328" o:title="eqId7dd54b9df3402ad91e2d34c40efe0c7a"/>
            <o:lock v:ext="edit" aspectratio="t"/>
            <w10:wrap type="none"/>
            <w10:anchorlock/>
          </v:shape>
          <o:OLEObject Type="Embed" ProgID="Equation.DSMT4" ShapeID="_x0000_i1206" DrawAspect="Content" ObjectID="_1468075903" r:id="rId334">
            <o:LockedField>false</o:LockedField>
          </o:OLEObject>
        </w:object>
      </w:r>
      <w:r>
        <w:rPr>
          <w:rFonts w:ascii="Times New Roman" w:hAnsi="Times New Roman"/>
        </w:rPr>
        <w:t>的一个焦点为</w:t>
      </w:r>
      <w:r>
        <w:rPr>
          <w:rFonts w:ascii="Times New Roman" w:hAnsi="Times New Roman"/>
        </w:rPr>
        <w:object>
          <v:shape id="_x0000_i1207" o:spt="75" alt="eqIdbe92f0e0012a7696c78e3e00513edefd" type="#_x0000_t75" style="height:17.9pt;width:35.15pt;" o:ole="t" filled="f" o:preferrelative="t" stroked="f" coordsize="21600,21600">
            <v:path/>
            <v:fill on="f" focussize="0,0"/>
            <v:stroke on="f" joinstyle="miter"/>
            <v:imagedata r:id="rId336" o:title="eqIdbe92f0e0012a7696c78e3e00513edefd"/>
            <o:lock v:ext="edit" aspectratio="t"/>
            <w10:wrap type="none"/>
            <w10:anchorlock/>
          </v:shape>
          <o:OLEObject Type="Embed" ProgID="Equation.DSMT4" ShapeID="_x0000_i1207" DrawAspect="Content" ObjectID="_1468075904" r:id="rId335">
            <o:LockedField>false</o:LockedField>
          </o:OLEObject>
        </w:object>
      </w:r>
      <w:r>
        <w:rPr>
          <w:rFonts w:ascii="Times New Roman" w:hAnsi="Times New Roman"/>
        </w:rPr>
        <w:t>，一条准线为</w:t>
      </w:r>
      <w:r>
        <w:rPr>
          <w:rFonts w:ascii="Times New Roman" w:hAnsi="Times New Roman"/>
        </w:rPr>
        <w:object>
          <v:shape id="_x0000_i1208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269" o:title="eqId0f85fca60a11e1af2bf50138d0e3fe62"/>
            <o:lock v:ext="edit" aspectratio="t"/>
            <w10:wrap type="none"/>
            <w10:anchorlock/>
          </v:shape>
          <o:OLEObject Type="Embed" ProgID="Equation.DSMT4" ShapeID="_x0000_i1208" DrawAspect="Content" ObjectID="_1468075905" r:id="rId337">
            <o:LockedField>false</o:LockedField>
          </o:OLEObject>
        </w:objec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</w:rPr>
        <w:object>
          <v:shape id="_x0000_i1209" o:spt="75" alt="eqId224d30ca84f1aeeeda7a718e751a4925" type="#_x0000_t75" style="height:12.3pt;width:23.65pt;" o:ole="t" filled="f" o:preferrelative="t" stroked="f" coordsize="21600,21600">
            <v:path/>
            <v:fill on="f" focussize="0,0"/>
            <v:stroke on="f" joinstyle="miter"/>
            <v:imagedata r:id="rId339" o:title="eqId224d30ca84f1aeeeda7a718e751a4925"/>
            <o:lock v:ext="edit" aspectratio="t"/>
            <w10:wrap type="none"/>
            <w10:anchorlock/>
          </v:shape>
          <o:OLEObject Type="Embed" ProgID="Equation.DSMT4" ShapeID="_x0000_i1209" DrawAspect="Content" ObjectID="_1468075906" r:id="rId338">
            <o:LockedField>false</o:LockedField>
          </o:OLEObject>
        </w:object>
      </w:r>
      <w:r>
        <w:rPr>
          <w:rFonts w:ascii="Times New Roman" w:hAnsi="Times New Roman"/>
        </w:rPr>
        <w:t>.点</w:t>
      </w:r>
      <w:r>
        <w:rPr>
          <w:rFonts w:ascii="Times New Roman" w:hAnsi="Times New Roman" w:eastAsia="Times New Roman"/>
          <w:i/>
        </w:rPr>
        <w:t>M</w:t>
      </w:r>
      <w:r>
        <w:rPr>
          <w:rFonts w:ascii="Times New Roman" w:hAnsi="Times New Roman"/>
        </w:rPr>
        <w:t>是椭圆</w:t>
      </w:r>
      <w:r>
        <w:rPr>
          <w:rFonts w:ascii="Times New Roman" w:hAnsi="Times New Roman"/>
        </w:rPr>
        <w:object>
          <v:shape id="_x0000_i1210" o:spt="75" alt="eqId4bcd8ee2d8367c167d6ae0abc741b6b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333" o:title="eqId4bcd8ee2d8367c167d6ae0abc741b6b8"/>
            <o:lock v:ext="edit" aspectratio="t"/>
            <w10:wrap type="none"/>
            <w10:anchorlock/>
          </v:shape>
          <o:OLEObject Type="Embed" ProgID="Equation.DSMT4" ShapeID="_x0000_i1210" DrawAspect="Content" ObjectID="_1468075907" r:id="rId340">
            <o:LockedField>false</o:LockedField>
          </o:OLEObject>
        </w:object>
      </w:r>
      <w:r>
        <w:rPr>
          <w:rFonts w:ascii="Times New Roman" w:hAnsi="Times New Roman"/>
        </w:rPr>
        <w:t>的右顶点，将射线</w:t>
      </w:r>
      <w:r>
        <w:rPr>
          <w:rFonts w:ascii="Times New Roman" w:hAnsi="Times New Roman"/>
        </w:rPr>
        <w:object>
          <v:shape id="_x0000_i1211" o:spt="75" alt="eqId2273ae1ee99cec9c1304323bc9ebf75f" type="#_x0000_t75" style="height:11.05pt;width:20.2pt;" o:ole="t" filled="f" o:preferrelative="t" stroked="f" coordsize="21600,21600">
            <v:path/>
            <v:fill on="f" focussize="0,0"/>
            <v:stroke on="f" joinstyle="miter"/>
            <v:imagedata r:id="rId342" o:title="eqId2273ae1ee99cec9c1304323bc9ebf75f"/>
            <o:lock v:ext="edit" aspectratio="t"/>
            <w10:wrap type="none"/>
            <w10:anchorlock/>
          </v:shape>
          <o:OLEObject Type="Embed" ProgID="Equation.DSMT4" ShapeID="_x0000_i1211" DrawAspect="Content" ObjectID="_1468075908" r:id="rId341">
            <o:LockedField>false</o:LockedField>
          </o:OLEObject>
        </w:object>
      </w:r>
      <w:r>
        <w:rPr>
          <w:rFonts w:ascii="Times New Roman" w:hAnsi="Times New Roman"/>
        </w:rPr>
        <w:t>绕点</w:t>
      </w:r>
      <w:r>
        <w:rPr>
          <w:rFonts w:ascii="Times New Roman" w:hAnsi="Times New Roman"/>
        </w:rPr>
        <w:object>
          <v:shape id="_x0000_i1212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344" o:title="eqIda0ed1ec316bc54c37c4286c208f55667"/>
            <o:lock v:ext="edit" aspectratio="t"/>
            <w10:wrap type="none"/>
            <w10:anchorlock/>
          </v:shape>
          <o:OLEObject Type="Embed" ProgID="Equation.DSMT4" ShapeID="_x0000_i1212" DrawAspect="Content" ObjectID="_1468075909" r:id="rId343">
            <o:LockedField>false</o:LockedField>
          </o:OLEObject>
        </w:object>
      </w:r>
      <w:r>
        <w:rPr>
          <w:rFonts w:ascii="Times New Roman" w:hAnsi="Times New Roman"/>
        </w:rPr>
        <w:t>逆时针旋转</w:t>
      </w:r>
      <w:r>
        <w:rPr>
          <w:rFonts w:ascii="Times New Roman" w:hAnsi="Times New Roman"/>
        </w:rPr>
        <w:object>
          <v:shape id="_x0000_i1213" o:spt="75" alt="eqId20ee28377f638cc23a978a7e13254207" type="#_x0000_t75" style="height:12.3pt;width:22.85pt;" o:ole="t" filled="f" o:preferrelative="t" stroked="f" coordsize="21600,21600">
            <v:path/>
            <v:fill on="f" focussize="0,0"/>
            <v:stroke on="f" joinstyle="miter"/>
            <v:imagedata r:id="rId346" o:title="eqId20ee28377f638cc23a978a7e13254207"/>
            <o:lock v:ext="edit" aspectratio="t"/>
            <w10:wrap type="none"/>
            <w10:anchorlock/>
          </v:shape>
          <o:OLEObject Type="Embed" ProgID="Equation.DSMT4" ShapeID="_x0000_i1213" DrawAspect="Content" ObjectID="_1468075910" r:id="rId345">
            <o:LockedField>false</o:LockedField>
          </o:OLEObject>
        </w:object>
      </w:r>
      <w:r>
        <w:rPr>
          <w:rFonts w:ascii="Times New Roman" w:hAnsi="Times New Roman"/>
        </w:rPr>
        <w:t>后得到的射线与椭圆相交于点</w:t>
      </w:r>
      <w:r>
        <w:rPr>
          <w:rFonts w:ascii="Times New Roman" w:hAnsi="Times New Roman" w:eastAsia="Times New Roman"/>
          <w:i/>
        </w:rPr>
        <w:t>A</w:t>
      </w:r>
      <w:r>
        <w:rPr>
          <w:rFonts w:ascii="Times New Roman" w:hAnsi="Times New Roman"/>
        </w:rPr>
        <w:t>.</w:t>
      </w:r>
    </w:p>
    <w:p w14:paraId="7D16D97D">
      <w:pPr>
        <w:snapToGrid w:val="0"/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(1)求椭圆</w:t>
      </w:r>
      <w:r>
        <w:rPr>
          <w:rFonts w:ascii="Times New Roman" w:hAnsi="Times New Roman"/>
        </w:rPr>
        <w:object>
          <v:shape id="_x0000_i1214" o:spt="75" alt="eqId4bcd8ee2d8367c167d6ae0abc741b6b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333" o:title="eqId4bcd8ee2d8367c167d6ae0abc741b6b8"/>
            <o:lock v:ext="edit" aspectratio="t"/>
            <w10:wrap type="none"/>
            <w10:anchorlock/>
          </v:shape>
          <o:OLEObject Type="Embed" ProgID="Equation.DSMT4" ShapeID="_x0000_i1214" DrawAspect="Content" ObjectID="_1468075911" r:id="rId347">
            <o:LockedField>false</o:LockedField>
          </o:OLEObject>
        </w:object>
      </w:r>
      <w:r>
        <w:rPr>
          <w:rFonts w:ascii="Times New Roman" w:hAnsi="Times New Roman"/>
        </w:rPr>
        <w:t>的标准方程；</w:t>
      </w:r>
    </w:p>
    <w:p w14:paraId="328D37F8">
      <w:pPr>
        <w:snapToGrid w:val="0"/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(2)当</w:t>
      </w:r>
      <w:r>
        <w:rPr>
          <w:rFonts w:ascii="Times New Roman" w:hAnsi="Times New Roman"/>
        </w:rPr>
        <w:object>
          <v:shape id="_x0000_i1215" o:spt="75" alt="eqIdc5caabda288fc01cc168938846eec5d2" type="#_x0000_t75" style="height:31.6pt;width:52.8pt;" o:ole="t" filled="f" o:preferrelative="t" stroked="f" coordsize="21600,21600">
            <v:path/>
            <v:fill on="f" focussize="0,0"/>
            <v:stroke on="f" joinstyle="miter"/>
            <v:imagedata r:id="rId349" o:title="eqIdc5caabda288fc01cc168938846eec5d2"/>
            <o:lock v:ext="edit" aspectratio="t"/>
            <w10:wrap type="none"/>
            <w10:anchorlock/>
          </v:shape>
          <o:OLEObject Type="Embed" ProgID="Equation.DSMT4" ShapeID="_x0000_i1215" DrawAspect="Content" ObjectID="_1468075912" r:id="rId348">
            <o:LockedField>false</o:LockedField>
          </o:OLEObject>
        </w:object>
      </w:r>
      <w:r>
        <w:rPr>
          <w:rFonts w:ascii="Times New Roman" w:hAnsi="Times New Roman"/>
        </w:rPr>
        <w:t>时，证明：</w:t>
      </w:r>
      <w:r>
        <w:rPr>
          <w:rFonts w:ascii="Times New Roman" w:hAnsi="Times New Roman"/>
        </w:rPr>
        <w:object>
          <v:shape id="_x0000_i1216" o:spt="75" alt="eqId643e3fd7225e0e933447db1b2f6d893f" type="#_x0000_t75" style="height:27.1pt;width:69.4pt;" o:ole="t" filled="f" o:preferrelative="t" stroked="f" coordsize="21600,21600">
            <v:path/>
            <v:fill on="f" focussize="0,0"/>
            <v:stroke on="f" joinstyle="miter"/>
            <v:imagedata r:id="rId351" o:title="eqId643e3fd7225e0e933447db1b2f6d893f"/>
            <o:lock v:ext="edit" aspectratio="t"/>
            <w10:wrap type="none"/>
            <w10:anchorlock/>
          </v:shape>
          <o:OLEObject Type="Embed" ProgID="Equation.DSMT4" ShapeID="_x0000_i1216" DrawAspect="Content" ObjectID="_1468075913" r:id="rId350">
            <o:LockedField>false</o:LockedField>
          </o:OLEObject>
        </w:object>
      </w:r>
      <w:r>
        <w:rPr>
          <w:rFonts w:ascii="Times New Roman" w:hAnsi="Times New Roman"/>
        </w:rPr>
        <w:t>；</w:t>
      </w:r>
    </w:p>
    <w:p w14:paraId="411D7FB6">
      <w:pPr>
        <w:snapToGrid w:val="0"/>
        <w:spacing w:line="360" w:lineRule="auto"/>
        <w:jc w:val="left"/>
        <w:textAlignment w:val="center"/>
        <w:rPr>
          <w:rFonts w:ascii="Times New Roman" w:hAnsi="Times New Roman"/>
        </w:rPr>
      </w:pPr>
      <w:r>
        <w:rPr>
          <w:rFonts w:ascii="Times New Roman" w:hAnsi="Times New Roman"/>
        </w:rPr>
        <w:t>(3)已知当</w:t>
      </w:r>
      <w:r>
        <w:rPr>
          <w:rFonts w:ascii="Times New Roman" w:hAnsi="Times New Roman"/>
        </w:rPr>
        <w:object>
          <v:shape id="_x0000_i1217" o:spt="75" alt="eqId5ae470980d6e3b53c65b9d42d1f011c5" type="#_x0000_t75" style="height:12.25pt;width:27.2pt;" o:ole="t" filled="f" o:preferrelative="t" stroked="f" coordsize="21600,21600">
            <v:path/>
            <v:fill on="f" focussize="0,0"/>
            <v:stroke on="f" joinstyle="miter"/>
            <v:imagedata r:id="rId353" o:title="eqId5ae470980d6e3b53c65b9d42d1f011c5"/>
            <o:lock v:ext="edit" aspectratio="t"/>
            <w10:wrap type="none"/>
            <w10:anchorlock/>
          </v:shape>
          <o:OLEObject Type="Embed" ProgID="Equation.DSMT4" ShapeID="_x0000_i1217" DrawAspect="Content" ObjectID="_1468075914" r:id="rId352">
            <o:LockedField>false</o:LockedField>
          </o:OLEObject>
        </w:object>
      </w:r>
      <w:r>
        <w:rPr>
          <w:rFonts w:ascii="Times New Roman" w:hAnsi="Times New Roman"/>
        </w:rPr>
        <w:t>时，（2）中的结论依然成立.若直线</w:t>
      </w:r>
      <w:r>
        <w:rPr>
          <w:rFonts w:ascii="Times New Roman" w:hAnsi="Times New Roman"/>
        </w:rPr>
        <w:object>
          <v:shape id="_x0000_i1218" o:spt="75" alt="eqId6aa2b5e09f8ec785c59900a529390a02" type="#_x0000_t75" style="height:10.55pt;width:16.65pt;" o:ole="t" filled="f" o:preferrelative="t" stroked="f" coordsize="21600,21600">
            <v:path/>
            <v:fill on="f" focussize="0,0"/>
            <v:stroke on="f" joinstyle="miter"/>
            <v:imagedata r:id="rId355" o:title="eqId6aa2b5e09f8ec785c59900a529390a02"/>
            <o:lock v:ext="edit" aspectratio="t"/>
            <w10:wrap type="none"/>
            <w10:anchorlock/>
          </v:shape>
          <o:OLEObject Type="Embed" ProgID="Equation.DSMT4" ShapeID="_x0000_i1218" DrawAspect="Content" ObjectID="_1468075915" r:id="rId354">
            <o:LockedField>false</o:LockedField>
          </o:OLEObject>
        </w:object>
      </w:r>
      <w:r>
        <w:rPr>
          <w:rFonts w:ascii="Times New Roman" w:hAnsi="Times New Roman"/>
        </w:rPr>
        <w:t>与椭圆的另一个公共点为</w:t>
      </w:r>
      <w:r>
        <w:rPr>
          <w:rFonts w:ascii="Times New Roman" w:hAnsi="Times New Roman" w:eastAsia="Times New Roman"/>
          <w:i/>
        </w:rPr>
        <w:t>B</w:t>
      </w:r>
      <w:r>
        <w:rPr>
          <w:rFonts w:ascii="Times New Roman" w:hAnsi="Times New Roman"/>
        </w:rPr>
        <w:t>，经过点</w:t>
      </w:r>
      <w:r>
        <w:rPr>
          <w:rFonts w:ascii="Times New Roman" w:hAnsi="Times New Roman" w:eastAsia="Times New Roman"/>
          <w:i/>
        </w:rPr>
        <w:t>F</w:t>
      </w:r>
      <w:r>
        <w:rPr>
          <w:rFonts w:ascii="Times New Roman" w:hAnsi="Times New Roman"/>
        </w:rPr>
        <w:t>且与</w:t>
      </w:r>
      <w:r>
        <w:rPr>
          <w:rFonts w:ascii="Times New Roman" w:hAnsi="Times New Roman"/>
        </w:rPr>
        <w:object>
          <v:shape id="_x0000_i1219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280" o:title="eqIdf52a58fbaf4fea03567e88a9f0f6e37e"/>
            <o:lock v:ext="edit" aspectratio="t"/>
            <w10:wrap type="none"/>
            <w10:anchorlock/>
          </v:shape>
          <o:OLEObject Type="Embed" ProgID="Equation.DSMT4" ShapeID="_x0000_i1219" DrawAspect="Content" ObjectID="_1468075916" r:id="rId356">
            <o:LockedField>false</o:LockedField>
          </o:OLEObject>
        </w:object>
      </w:r>
      <w:r>
        <w:rPr>
          <w:rFonts w:ascii="Times New Roman" w:hAnsi="Times New Roman"/>
        </w:rPr>
        <w:t>垂直的直线交椭圆</w:t>
      </w:r>
      <w:r>
        <w:rPr>
          <w:rFonts w:ascii="Times New Roman" w:hAnsi="Times New Roman"/>
        </w:rPr>
        <w:object>
          <v:shape id="_x0000_i1220" o:spt="75" alt="eqId4bcd8ee2d8367c167d6ae0abc741b6b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333" o:title="eqId4bcd8ee2d8367c167d6ae0abc741b6b8"/>
            <o:lock v:ext="edit" aspectratio="t"/>
            <w10:wrap type="none"/>
            <w10:anchorlock/>
          </v:shape>
          <o:OLEObject Type="Embed" ProgID="Equation.DSMT4" ShapeID="_x0000_i1220" DrawAspect="Content" ObjectID="_1468075917" r:id="rId357">
            <o:LockedField>false</o:LockedField>
          </o:OLEObject>
        </w:object>
      </w:r>
      <w:r>
        <w:rPr>
          <w:rFonts w:ascii="Times New Roman" w:hAnsi="Times New Roman"/>
        </w:rPr>
        <w:t>于两点</w:t>
      </w:r>
      <w:r>
        <w:rPr>
          <w:rFonts w:ascii="Times New Roman" w:hAnsi="Times New Roman" w:eastAsia="Times New Roman"/>
          <w:i/>
        </w:rPr>
        <w:t>C</w:t>
      </w:r>
      <w:r>
        <w:rPr>
          <w:rFonts w:ascii="Times New Roman" w:hAnsi="Times New Roman"/>
        </w:rPr>
        <w:t>，</w:t>
      </w:r>
      <w:r>
        <w:rPr>
          <w:rFonts w:ascii="Times New Roman" w:hAnsi="Times New Roman" w:eastAsia="Times New Roman"/>
          <w:i/>
        </w:rPr>
        <w:t>D</w:t>
      </w:r>
      <w:r>
        <w:rPr>
          <w:rFonts w:ascii="Times New Roman" w:hAnsi="Times New Roman"/>
        </w:rPr>
        <w:t>，求四边形</w:t>
      </w:r>
      <w:r>
        <w:rPr>
          <w:rFonts w:ascii="Times New Roman" w:hAnsi="Times New Roman"/>
        </w:rPr>
        <w:object>
          <v:shape id="_x0000_i1221" o:spt="75" alt="eqId9c593ebdb2f1934a0cb56f8c44f454f8" type="#_x0000_t75" style="height:12.5pt;width:31.6pt;" o:ole="t" filled="f" o:preferrelative="t" stroked="f" coordsize="21600,21600">
            <v:path/>
            <v:fill on="f" focussize="0,0"/>
            <v:stroke on="f" joinstyle="miter"/>
            <v:imagedata r:id="rId359" o:title="eqId9c593ebdb2f1934a0cb56f8c44f454f8"/>
            <o:lock v:ext="edit" aspectratio="t"/>
            <w10:wrap type="none"/>
            <w10:anchorlock/>
          </v:shape>
          <o:OLEObject Type="Embed" ProgID="Equation.DSMT4" ShapeID="_x0000_i1221" DrawAspect="Content" ObjectID="_1468075918" r:id="rId358">
            <o:LockedField>false</o:LockedField>
          </o:OLEObject>
        </w:object>
      </w:r>
      <w:r>
        <w:rPr>
          <w:rFonts w:ascii="Times New Roman" w:hAnsi="Times New Roman"/>
        </w:rPr>
        <w:t>面积的取值范围.</w:t>
      </w:r>
    </w:p>
    <w:sectPr>
      <w:headerReference r:id="rId3" w:type="default"/>
      <w:footerReference r:id="rId5" w:type="default"/>
      <w:headerReference r:id="rId4" w:type="even"/>
      <w:footerReference r:id="rId6" w:type="even"/>
      <w:pgSz w:w="23814" w:h="16839" w:orient="landscape"/>
      <w:pgMar w:top="1134" w:right="1134" w:bottom="1134" w:left="1134" w:header="851" w:footer="992" w:gutter="1418"/>
      <w:cols w:space="425" w:num="2" w:sep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Cambria">
    <w:panose1 w:val="02040803050406030204"/>
    <w:charset w:val="00"/>
    <w:family w:val="roman"/>
    <w:pitch w:val="default"/>
    <w:sig w:usb0="A00002EF" w:usb1="4000004B" w:usb2="00000000" w:usb3="00000000" w:csb0="2000019F" w:csb1="00000000"/>
  </w:font>
  <w:font w:name="Courier New">
    <w:panose1 w:val="02070409020205090404"/>
    <w:charset w:val="00"/>
    <w:family w:val="modern"/>
    <w:pitch w:val="default"/>
    <w:sig w:usb0="00000A87" w:usb1="00000000" w:usb2="00000000" w:usb3="00000000" w:csb0="400001BF" w:csb1="DFF7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B5B9C6">
    <w:pPr>
      <w:jc w:val="center"/>
      <w:textAlignment w:val="center"/>
      <w:rPr>
        <w:color w:val="000000"/>
        <w:szCs w:val="21"/>
      </w:rPr>
    </w:pPr>
  </w:p>
  <w:p w14:paraId="25170671">
    <w:pPr>
      <w:pStyle w:val="55"/>
      <w:ind w:firstLine="3780" w:firstLineChars="2100"/>
      <w:rPr>
        <w:rFonts w:ascii="Times New Roman" w:hAnsi="Times New Roman"/>
      </w:rPr>
    </w:pPr>
    <w:r>
      <w:rPr>
        <w:rFonts w:ascii="Times New Roman" w:hAnsi="Times New Roman"/>
      </w:rPr>
      <w:t>试题 第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1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*2-1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1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页（共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SECTIONPAGES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2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4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页）                                                                                         </w:t>
    </w:r>
    <w:r>
      <w:rPr>
        <w:rFonts w:hint="eastAsia" w:ascii="Times New Roman" w:hAnsi="Times New Roman"/>
      </w:rPr>
      <w:t xml:space="preserve">  </w:t>
    </w:r>
    <w:r>
      <w:rPr>
        <w:rFonts w:ascii="Times New Roman" w:hAnsi="Times New Roman"/>
      </w:rPr>
      <w:t xml:space="preserve"> 试题 第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1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2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页（共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SECTIONPAGES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2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4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页）</w:t>
    </w:r>
  </w:p>
  <w:p w14:paraId="3A0029AC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68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69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189490">
    <w:pPr>
      <w:jc w:val="center"/>
      <w:textAlignment w:val="center"/>
      <w:rPr>
        <w:color w:val="000000"/>
        <w:szCs w:val="21"/>
      </w:rPr>
    </w:pPr>
  </w:p>
  <w:p w14:paraId="5494A236">
    <w:pPr>
      <w:pStyle w:val="55"/>
      <w:ind w:firstLine="4140" w:firstLineChars="2300"/>
      <w:rPr>
        <w:rFonts w:ascii="Times New Roman" w:hAnsi="Times New Roman"/>
      </w:rPr>
    </w:pPr>
    <w:r>
      <w:rPr>
        <w:rFonts w:ascii="Times New Roman" w:hAnsi="Times New Roman"/>
      </w:rPr>
      <w:pict>
        <v:shape id="文本框 77" o:spid="_x0000_s2067" o:spt="202" type="#_x0000_t202" style="position:absolute;left:0pt;margin-left:1066.6pt;margin-top:-0.45pt;height:60.75pt;width:32.25pt;z-index:251659264;mso-width-relative:page;mso-height-relative:page;" fillcolor="#5A5A5A" filled="t" coordsize="21600,21600">
          <v:path/>
          <v:fill on="t" focussize="0,0"/>
          <v:stroke joinstyle="miter"/>
          <v:imagedata o:title=""/>
          <o:lock v:ext="edit"/>
          <v:textbox>
            <w:txbxContent>
              <w:p w14:paraId="3DECBB93"/>
            </w:txbxContent>
          </v:textbox>
        </v:shape>
      </w:pict>
    </w:r>
    <w:r>
      <w:rPr>
        <w:rFonts w:hint="eastAsia" w:ascii="Times New Roman" w:hAnsi="Times New Roman"/>
      </w:rPr>
      <w:t>试题</w:t>
    </w:r>
    <w:r>
      <w:rPr>
        <w:rFonts w:ascii="Times New Roman" w:hAnsi="Times New Roman"/>
      </w:rPr>
      <w:t xml:space="preserve"> 第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2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*2-1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3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页（共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SECTIONPAGES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2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4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页）                                                                                    </w:t>
    </w:r>
    <w:r>
      <w:rPr>
        <w:rFonts w:hint="eastAsia" w:ascii="Times New Roman" w:hAnsi="Times New Roman"/>
      </w:rPr>
      <w:t xml:space="preserve">  </w:t>
    </w:r>
    <w:r>
      <w:rPr>
        <w:rFonts w:ascii="Times New Roman" w:hAnsi="Times New Roman"/>
      </w:rPr>
      <w:t xml:space="preserve"> 试题 第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2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4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页（共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=</w:instrTex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SECTIONPAGES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instrText xml:space="preserve">2</w:instrTex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instrText xml:space="preserve">*2 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4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页）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914074">
    <w:pPr>
      <w:jc w:val="right"/>
    </w:pPr>
    <w:r>
      <w:pict>
        <v:group id="组合 70" o:spid="_x0000_s2057" o:spt="203" style="position:absolute;left:0pt;margin-left:-124.6pt;margin-top:-16.3pt;height:840.75pt;width:96.75pt;z-index:251659264;mso-width-relative:page;mso-height-relative:page;" coordorigin="60,30" coordsize="1935,16815">
          <o:lock v:ext="edit"/>
          <v:group id="组合 69" o:spid="_x0000_s2058" o:spt="203" style="position:absolute;left:60;top:30;height:16815;width:1935;" coordorigin="60,30" coordsize="1935,16815">
            <o:lock v:ext="edit"/>
            <v:shape id="文本框 63" o:spid="_x0000_s2059" o:spt="202" type="#_x0000_t202" style="position:absolute;left:1350;top:30;height:16815;width:645;" coordsize="21600,21600">
              <v:path/>
              <v:fill focussize="0,0"/>
              <v:stroke joinstyle="miter"/>
              <v:imagedata o:title=""/>
              <o:lock v:ext="edit"/>
              <v:textbox style="layout-flow:vertical;mso-layout-flow-alt:bottom-to-top;">
                <w:txbxContent>
                  <w:p w14:paraId="08E554DB">
                    <w:pPr>
                      <w:rPr>
                        <w:spacing w:val="13"/>
                      </w:rPr>
                    </w:pPr>
                    <w:r>
                      <w:rPr>
                        <w:rFonts w:hint="eastAsia"/>
                        <w:spacing w:val="13"/>
                      </w:rPr>
                      <w:t>………………○………………</w:t>
                    </w:r>
                    <w:r>
                      <w:rPr>
                        <w:spacing w:val="13"/>
                      </w:rPr>
                      <w:t>内</w:t>
                    </w:r>
                    <w:r>
                      <w:rPr>
                        <w:rFonts w:hint="eastAsia"/>
                        <w:spacing w:val="13"/>
                      </w:rPr>
                      <w:t>………………○………………装………………○………………订………………○………………</w:t>
                    </w:r>
                    <w:r>
                      <w:rPr>
                        <w:spacing w:val="13"/>
                      </w:rPr>
                      <w:t>线</w:t>
                    </w:r>
                    <w:r>
                      <w:rPr>
                        <w:rFonts w:hint="eastAsia"/>
                        <w:spacing w:val="13"/>
                      </w:rPr>
                      <w:t>………………○………………</w:t>
                    </w:r>
                  </w:p>
                </w:txbxContent>
              </v:textbox>
            </v:shape>
            <v:shape id="文本框 64" o:spid="_x0000_s2060" o:spt="202" type="#_x0000_t202" style="position:absolute;left:60;top:30;height:16815;width:645;" coordsize="21600,21600">
              <v:path/>
              <v:fill focussize="0,0"/>
              <v:stroke joinstyle="miter"/>
              <v:imagedata o:title=""/>
              <o:lock v:ext="edit"/>
              <v:textbox style="layout-flow:vertical;mso-layout-flow-alt:bottom-to-top;">
                <w:txbxContent>
                  <w:p w14:paraId="7CC82094">
                    <w:pPr>
                      <w:rPr>
                        <w:spacing w:val="13"/>
                      </w:rPr>
                    </w:pPr>
                    <w:r>
                      <w:rPr>
                        <w:rFonts w:hint="eastAsia"/>
                        <w:spacing w:val="13"/>
                      </w:rPr>
                      <w:t>………………○………………外………………○………………装………………○………………订………………○………………</w:t>
                    </w:r>
                    <w:r>
                      <w:rPr>
                        <w:spacing w:val="13"/>
                      </w:rPr>
                      <w:t>线</w:t>
                    </w:r>
                    <w:r>
                      <w:rPr>
                        <w:rFonts w:hint="eastAsia"/>
                        <w:spacing w:val="13"/>
                      </w:rPr>
                      <w:t>………………○………………</w:t>
                    </w:r>
                  </w:p>
                </w:txbxContent>
              </v:textbox>
            </v:shape>
            <v:shape id="文本框 65" o:spid="_x0000_s2061" o:spt="202" type="#_x0000_t202" style="position:absolute;left:705;top:1140;height:14475;width:645;" fillcolor="#D8D8D8" filled="t" coordsize="21600,21600">
              <v:path/>
              <v:fill on="t" focussize="0,0"/>
              <v:stroke joinstyle="miter"/>
              <v:imagedata o:title=""/>
              <o:lock v:ext="edit"/>
              <v:textbox style="layout-flow:vertical;mso-layout-flow-alt:bottom-to-top;">
                <w:txbxContent>
                  <w:p w14:paraId="73BA807F">
                    <w:pPr>
                      <w:rPr>
                        <w:rFonts w:ascii="Times New Roman" w:hAnsi="Times New Roman"/>
                        <w:spacing w:val="13"/>
                      </w:rPr>
                    </w:pPr>
                    <w:r>
                      <w:rPr>
                        <w:rFonts w:ascii="Times New Roman" w:hAnsi="Times New Roman"/>
                        <w:spacing w:val="13"/>
                      </w:rPr>
                      <w:t>…             学校：</w:t>
                    </w:r>
                    <w:r>
                      <w:rPr>
                        <w:rFonts w:ascii="Times New Roman" w:hAnsi="Times New Roman"/>
                        <w:spacing w:val="13"/>
                        <w:u w:val="single"/>
                      </w:rPr>
                      <w:t>______________</w:t>
                    </w:r>
                    <w:r>
                      <w:rPr>
                        <w:rFonts w:ascii="Times New Roman" w:hAnsi="Times New Roman"/>
                        <w:spacing w:val="13"/>
                      </w:rPr>
                      <w:t>姓名：</w:t>
                    </w:r>
                    <w:r>
                      <w:rPr>
                        <w:rFonts w:ascii="Times New Roman" w:hAnsi="Times New Roman"/>
                        <w:spacing w:val="13"/>
                        <w:u w:val="single"/>
                      </w:rPr>
                      <w:t>_____________</w:t>
                    </w:r>
                    <w:r>
                      <w:rPr>
                        <w:rFonts w:ascii="Times New Roman" w:hAnsi="Times New Roman"/>
                        <w:spacing w:val="13"/>
                      </w:rPr>
                      <w:t>班级：</w:t>
                    </w:r>
                    <w:r>
                      <w:rPr>
                        <w:rFonts w:ascii="Times New Roman" w:hAnsi="Times New Roman"/>
                        <w:spacing w:val="13"/>
                        <w:u w:val="single"/>
                      </w:rPr>
                      <w:t>_______________</w:t>
                    </w:r>
                    <w:r>
                      <w:rPr>
                        <w:rFonts w:ascii="Times New Roman" w:hAnsi="Times New Roman"/>
                        <w:spacing w:val="13"/>
                      </w:rPr>
                      <w:t>考号：</w:t>
                    </w:r>
                    <w:r>
                      <w:rPr>
                        <w:rFonts w:hint="eastAsia" w:ascii="Times New Roman" w:hAnsi="Times New Roman"/>
                        <w:spacing w:val="13"/>
                        <w:u w:val="single"/>
                      </w:rPr>
                      <w:t>______________________</w:t>
                    </w:r>
                  </w:p>
                </w:txbxContent>
              </v:textbox>
            </v:shape>
            <v:shape id="文本框 67" o:spid="_x0000_s2062" o:spt="202" type="#_x0000_t202" style="position:absolute;left:705;top:30;height:1110;width:645;" fillcolor="#5A5A5A" filled="t" coordsize="21600,21600">
              <v:path/>
              <v:fill on="t" focussize="0,0"/>
              <v:stroke joinstyle="miter"/>
              <v:imagedata o:title=""/>
              <o:lock v:ext="edit"/>
              <v:textbox>
                <w:txbxContent>
                  <w:p w14:paraId="059A8F47"/>
                </w:txbxContent>
              </v:textbox>
            </v:shape>
          </v:group>
          <v:shape id="文本框 68" o:spid="_x0000_s2063" o:spt="202" type="#_x0000_t202" style="position:absolute;left:705;top:15630;height:1215;width:645;" fillcolor="#5A5A5A" filled="t" coordsize="21600,21600">
            <v:path/>
            <v:fill on="t" focussize="0,0"/>
            <v:stroke joinstyle="miter"/>
            <v:imagedata o:title=""/>
            <o:lock v:ext="edit"/>
            <v:textbox>
              <w:txbxContent>
                <w:p w14:paraId="4A285C53"/>
              </w:txbxContent>
            </v:textbox>
          </v:shape>
        </v:group>
      </w:pict>
    </w:r>
    <w:r>
      <w:tab/>
    </w:r>
    <w:r>
      <w:tab/>
    </w:r>
    <w:r>
      <w:tab/>
    </w:r>
    <w:r>
      <w:tab/>
    </w:r>
  </w:p>
  <w:p w14:paraId="762DB427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图片 4" o:spid="_x0000_s2065" o:spt="75" alt="学科网 zxxk.com" type="#_x0000_t75" style="position:absolute;left:0pt;margin-left:351pt;margin-top:8.45pt;height:0.75pt;width:0.7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224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DFDCC1">
    <w:r>
      <w:pict>
        <v:group id="组合 78" o:spid="_x0000_s2049" o:spt="203" style="position:absolute;left:0pt;margin-left:1066.6pt;margin-top:-16.8pt;height:840.75pt;width:64.5pt;z-index:251662336;mso-width-relative:page;mso-height-relative:page;" coordorigin="22466,5" coordsize="1290,16815">
          <o:lock v:ext="edit"/>
          <v:shape id="文本框 73" o:spid="_x0000_s2051" o:spt="202" type="#_x0000_t202" style="position:absolute;left:23111;top:5;height:16815;width:645;" coordsize="21600,21600">
            <v:path/>
            <v:fill focussize="0,0"/>
            <v:stroke joinstyle="miter"/>
            <v:imagedata o:title=""/>
            <o:lock v:ext="edit"/>
            <v:textbox style="layout-flow:vertical;">
              <w:txbxContent>
                <w:p w14:paraId="58FF6EC4">
                  <w:pPr>
                    <w:rPr>
                      <w:spacing w:val="13"/>
                    </w:rPr>
                  </w:pPr>
                  <w:r>
                    <w:rPr>
                      <w:rFonts w:hint="eastAsia"/>
                      <w:spacing w:val="13"/>
                    </w:rPr>
                    <w:t>………………○………………外………………○………………装………………○………………订………………○………………</w:t>
                  </w:r>
                  <w:r>
                    <w:rPr>
                      <w:spacing w:val="13"/>
                    </w:rPr>
                    <w:t>线</w:t>
                  </w:r>
                  <w:r>
                    <w:rPr>
                      <w:rFonts w:hint="eastAsia"/>
                      <w:spacing w:val="13"/>
                    </w:rPr>
                    <w:t>………………○………………</w:t>
                  </w:r>
                </w:p>
              </w:txbxContent>
            </v:textbox>
          </v:shape>
          <v:shape id="文本框 76" o:spid="_x0000_s2052" o:spt="202" type="#_x0000_t202" style="position:absolute;left:22466;top:5;height:1110;width:645;" fillcolor="#5A5A5A" filled="t" coordsize="21600,21600">
            <v:path/>
            <v:fill on="t" focussize="0,0"/>
            <v:stroke joinstyle="miter"/>
            <v:imagedata o:title=""/>
            <o:lock v:ext="edit"/>
            <v:textbox>
              <w:txbxContent>
                <w:p w14:paraId="5F85C979"/>
              </w:txbxContent>
            </v:textbox>
          </v:shape>
        </v:group>
      </w:pict>
    </w:r>
    <w:r>
      <w:pict>
        <v:group id="组合 79" o:spid="_x0000_s2053" o:spt="203" style="position:absolute;left:0pt;margin-left:1034.35pt;margin-top:-16.05pt;height:840.75pt;width:32.25pt;z-index:251660288;mso-width-relative:page;mso-height-relative:page;" coordorigin="21821,5" coordsize="645,16815">
          <o:lock v:ext="edit"/>
          <v:shape id="文本框 74" o:spid="_x0000_s2054" o:spt="202" type="#_x0000_t202" style="position:absolute;left:21821;top:5;height:16815;width:645;" coordsize="21600,21600">
            <v:path/>
            <v:fill focussize="0,0"/>
            <v:stroke joinstyle="miter"/>
            <v:imagedata o:title=""/>
            <o:lock v:ext="edit"/>
            <v:textbox style="layout-flow:vertical;">
              <w:txbxContent>
                <w:p w14:paraId="7A46CAF2">
                  <w:pPr>
                    <w:rPr>
                      <w:spacing w:val="13"/>
                    </w:rPr>
                  </w:pPr>
                  <w:r>
                    <w:rPr>
                      <w:rFonts w:hint="eastAsia"/>
                      <w:spacing w:val="13"/>
                    </w:rPr>
                    <w:t>………………○………………内………………○………………装………………○………………订………………○………………</w:t>
                  </w:r>
                  <w:r>
                    <w:rPr>
                      <w:spacing w:val="13"/>
                    </w:rPr>
                    <w:t>线</w:t>
                  </w:r>
                  <w:r>
                    <w:rPr>
                      <w:rFonts w:hint="eastAsia"/>
                      <w:spacing w:val="13"/>
                    </w:rPr>
                    <w:t>………………○………………</w:t>
                  </w:r>
                </w:p>
              </w:txbxContent>
            </v:textbox>
          </v:shape>
        </v:group>
      </w:pict>
    </w:r>
    <w:r>
      <w:pict>
        <v:group id="组合 80" o:spid="_x0000_s2055" o:spt="203" style="position:absolute;left:0pt;margin-left:1066.6pt;margin-top:39.45pt;height:723.75pt;width:32.25pt;z-index:251661312;mso-width-relative:page;mso-height-relative:page;" coordorigin="22466,1115" coordsize="645,14475">
          <o:lock v:ext="edit"/>
          <v:shape id="文本框 75" o:spid="_x0000_s2056" o:spt="202" type="#_x0000_t202" style="position:absolute;left:22466;top:1115;height:14475;width:645;" fillcolor="#D8D8D8" filled="t" coordsize="21600,21600">
            <v:path/>
            <v:fill on="t" focussize="0,0"/>
            <v:stroke joinstyle="miter"/>
            <v:imagedata o:title=""/>
            <o:lock v:ext="edit"/>
            <v:textbox style="layout-flow:vertical;">
              <w:txbxContent>
                <w:p w14:paraId="5646282B">
                  <w:pPr>
                    <w:ind w:firstLine="944" w:firstLineChars="400"/>
                    <w:rPr>
                      <w:rFonts w:ascii="Times New Roman" w:hAnsi="Times New Roman"/>
                      <w:spacing w:val="13"/>
                    </w:rPr>
                  </w:pPr>
                  <w:r>
                    <w:rPr>
                      <w:rFonts w:ascii="Times New Roman" w:hAnsi="Times New Roman"/>
                      <w:spacing w:val="13"/>
                    </w:rPr>
                    <w:t xml:space="preserve">             </w:t>
                  </w:r>
                  <w:r>
                    <w:rPr>
                      <w:rFonts w:hint="eastAsia" w:ascii="Times New Roman" w:hAnsi="Times New Roman"/>
                      <w:spacing w:val="400"/>
                    </w:rPr>
                    <w:t>此卷只装订</w:t>
                  </w:r>
                  <w:r>
                    <w:rPr>
                      <w:rFonts w:ascii="Times New Roman" w:hAnsi="Times New Roman"/>
                      <w:spacing w:val="400"/>
                    </w:rPr>
                    <w:t>不密封</w:t>
                  </w:r>
                </w:p>
              </w:txbxContent>
            </v:textbox>
          </v:shape>
        </v:group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8"/>
  </w:num>
  <w:num w:numId="4">
    <w:abstractNumId w:val="9"/>
  </w:num>
  <w:num w:numId="5">
    <w:abstractNumId w:val="6"/>
  </w:num>
  <w:num w:numId="6">
    <w:abstractNumId w:val="2"/>
  </w:num>
  <w:num w:numId="7">
    <w:abstractNumId w:val="7"/>
  </w:num>
  <w:num w:numId="8">
    <w:abstractNumId w:val="4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removePersonalInformation/>
  <w:mirrorMargins w:val="1"/>
  <w:bordersDoNotSurroundHeader w:val="1"/>
  <w:bordersDoNotSurroundFooter w:val="1"/>
  <w:doNotTrackMoves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GNjMjdlMmM4MTUwY2Q5YmE2NGU4YjhmMTdjOWQxOGQifQ=="/>
  </w:docVars>
  <w:rsids>
    <w:rsidRoot w:val="00B85E42"/>
    <w:rsid w:val="00000451"/>
    <w:rsid w:val="0000125F"/>
    <w:rsid w:val="0000154A"/>
    <w:rsid w:val="0000163D"/>
    <w:rsid w:val="00002A1D"/>
    <w:rsid w:val="000042A8"/>
    <w:rsid w:val="00004BD7"/>
    <w:rsid w:val="000058DD"/>
    <w:rsid w:val="000063F2"/>
    <w:rsid w:val="000120CF"/>
    <w:rsid w:val="00013496"/>
    <w:rsid w:val="0001622A"/>
    <w:rsid w:val="000166EE"/>
    <w:rsid w:val="00016873"/>
    <w:rsid w:val="00023220"/>
    <w:rsid w:val="000253FC"/>
    <w:rsid w:val="000254E1"/>
    <w:rsid w:val="00030C5C"/>
    <w:rsid w:val="000315AF"/>
    <w:rsid w:val="00033092"/>
    <w:rsid w:val="000354A0"/>
    <w:rsid w:val="00037045"/>
    <w:rsid w:val="00040A7C"/>
    <w:rsid w:val="00042027"/>
    <w:rsid w:val="00043A89"/>
    <w:rsid w:val="00046A02"/>
    <w:rsid w:val="00050772"/>
    <w:rsid w:val="00050AF3"/>
    <w:rsid w:val="00052927"/>
    <w:rsid w:val="00053DD1"/>
    <w:rsid w:val="00054690"/>
    <w:rsid w:val="00054798"/>
    <w:rsid w:val="00054F56"/>
    <w:rsid w:val="000552AA"/>
    <w:rsid w:val="00062EC6"/>
    <w:rsid w:val="00063899"/>
    <w:rsid w:val="000638D4"/>
    <w:rsid w:val="00065ABA"/>
    <w:rsid w:val="00066830"/>
    <w:rsid w:val="00070431"/>
    <w:rsid w:val="00073395"/>
    <w:rsid w:val="00073D6D"/>
    <w:rsid w:val="00073F57"/>
    <w:rsid w:val="000767D9"/>
    <w:rsid w:val="0007705C"/>
    <w:rsid w:val="00083DBD"/>
    <w:rsid w:val="00086215"/>
    <w:rsid w:val="00087980"/>
    <w:rsid w:val="00092704"/>
    <w:rsid w:val="00093326"/>
    <w:rsid w:val="0009346D"/>
    <w:rsid w:val="000935A1"/>
    <w:rsid w:val="00097048"/>
    <w:rsid w:val="000A0F7F"/>
    <w:rsid w:val="000A13AC"/>
    <w:rsid w:val="000A4B44"/>
    <w:rsid w:val="000A679A"/>
    <w:rsid w:val="000A7A68"/>
    <w:rsid w:val="000B2275"/>
    <w:rsid w:val="000B4F35"/>
    <w:rsid w:val="000B6018"/>
    <w:rsid w:val="000B6C7C"/>
    <w:rsid w:val="000C2AA7"/>
    <w:rsid w:val="000C6DEF"/>
    <w:rsid w:val="000D2ABE"/>
    <w:rsid w:val="000D630E"/>
    <w:rsid w:val="000D66D0"/>
    <w:rsid w:val="000D6FF2"/>
    <w:rsid w:val="000D70A5"/>
    <w:rsid w:val="000E0370"/>
    <w:rsid w:val="000E05AC"/>
    <w:rsid w:val="000E1DA7"/>
    <w:rsid w:val="000E4FF9"/>
    <w:rsid w:val="000E60AB"/>
    <w:rsid w:val="000E7739"/>
    <w:rsid w:val="000E7A52"/>
    <w:rsid w:val="000F2C80"/>
    <w:rsid w:val="000F555B"/>
    <w:rsid w:val="000F63DA"/>
    <w:rsid w:val="000F7AC3"/>
    <w:rsid w:val="001026E3"/>
    <w:rsid w:val="0010498F"/>
    <w:rsid w:val="00105A04"/>
    <w:rsid w:val="00111A0B"/>
    <w:rsid w:val="00112D98"/>
    <w:rsid w:val="00116A34"/>
    <w:rsid w:val="001175AD"/>
    <w:rsid w:val="00117A63"/>
    <w:rsid w:val="00123BDE"/>
    <w:rsid w:val="0012462A"/>
    <w:rsid w:val="00130740"/>
    <w:rsid w:val="0013112B"/>
    <w:rsid w:val="00133077"/>
    <w:rsid w:val="00133508"/>
    <w:rsid w:val="0013430D"/>
    <w:rsid w:val="00134334"/>
    <w:rsid w:val="0013779F"/>
    <w:rsid w:val="00137E3F"/>
    <w:rsid w:val="0014188C"/>
    <w:rsid w:val="00142502"/>
    <w:rsid w:val="00143092"/>
    <w:rsid w:val="00144CEC"/>
    <w:rsid w:val="00145671"/>
    <w:rsid w:val="0014731E"/>
    <w:rsid w:val="001475B7"/>
    <w:rsid w:val="001515B1"/>
    <w:rsid w:val="00151AF3"/>
    <w:rsid w:val="00152F66"/>
    <w:rsid w:val="001533AC"/>
    <w:rsid w:val="001559CE"/>
    <w:rsid w:val="00160CDB"/>
    <w:rsid w:val="00166B68"/>
    <w:rsid w:val="001700B1"/>
    <w:rsid w:val="001742BC"/>
    <w:rsid w:val="00175C6A"/>
    <w:rsid w:val="00177B2C"/>
    <w:rsid w:val="00182AFA"/>
    <w:rsid w:val="00183F20"/>
    <w:rsid w:val="00185344"/>
    <w:rsid w:val="00190D04"/>
    <w:rsid w:val="00194774"/>
    <w:rsid w:val="00194F72"/>
    <w:rsid w:val="00195AFE"/>
    <w:rsid w:val="00196026"/>
    <w:rsid w:val="001A0393"/>
    <w:rsid w:val="001A03E5"/>
    <w:rsid w:val="001A6899"/>
    <w:rsid w:val="001B0235"/>
    <w:rsid w:val="001B1C0B"/>
    <w:rsid w:val="001B20AC"/>
    <w:rsid w:val="001B2837"/>
    <w:rsid w:val="001B4068"/>
    <w:rsid w:val="001B48F3"/>
    <w:rsid w:val="001B4E4B"/>
    <w:rsid w:val="001B5906"/>
    <w:rsid w:val="001B5B6B"/>
    <w:rsid w:val="001B5B70"/>
    <w:rsid w:val="001B7752"/>
    <w:rsid w:val="001C2774"/>
    <w:rsid w:val="001C4B81"/>
    <w:rsid w:val="001C72B1"/>
    <w:rsid w:val="001D09A0"/>
    <w:rsid w:val="001E0D25"/>
    <w:rsid w:val="001E165B"/>
    <w:rsid w:val="001E17F7"/>
    <w:rsid w:val="001E29B6"/>
    <w:rsid w:val="001E4B29"/>
    <w:rsid w:val="001E505A"/>
    <w:rsid w:val="001E6969"/>
    <w:rsid w:val="001F0536"/>
    <w:rsid w:val="001F10D4"/>
    <w:rsid w:val="001F5CBE"/>
    <w:rsid w:val="001F6C12"/>
    <w:rsid w:val="001F7B25"/>
    <w:rsid w:val="00201D18"/>
    <w:rsid w:val="002034E8"/>
    <w:rsid w:val="00206717"/>
    <w:rsid w:val="00207590"/>
    <w:rsid w:val="002119FE"/>
    <w:rsid w:val="002128A0"/>
    <w:rsid w:val="002137C8"/>
    <w:rsid w:val="002161F7"/>
    <w:rsid w:val="00217036"/>
    <w:rsid w:val="00217256"/>
    <w:rsid w:val="0021747D"/>
    <w:rsid w:val="002202F0"/>
    <w:rsid w:val="00220CB3"/>
    <w:rsid w:val="002303B4"/>
    <w:rsid w:val="002315C6"/>
    <w:rsid w:val="00236004"/>
    <w:rsid w:val="0023700A"/>
    <w:rsid w:val="002407A5"/>
    <w:rsid w:val="002418FB"/>
    <w:rsid w:val="00242236"/>
    <w:rsid w:val="00242C46"/>
    <w:rsid w:val="00243CED"/>
    <w:rsid w:val="0024618F"/>
    <w:rsid w:val="0025123B"/>
    <w:rsid w:val="00252604"/>
    <w:rsid w:val="002527EC"/>
    <w:rsid w:val="00252DFA"/>
    <w:rsid w:val="0025354A"/>
    <w:rsid w:val="0025356D"/>
    <w:rsid w:val="0026001A"/>
    <w:rsid w:val="002620A9"/>
    <w:rsid w:val="00263C6A"/>
    <w:rsid w:val="00270F65"/>
    <w:rsid w:val="00271D5E"/>
    <w:rsid w:val="0027208C"/>
    <w:rsid w:val="002730FA"/>
    <w:rsid w:val="002746A4"/>
    <w:rsid w:val="0027546C"/>
    <w:rsid w:val="0027755A"/>
    <w:rsid w:val="002821EF"/>
    <w:rsid w:val="00283E22"/>
    <w:rsid w:val="00286A61"/>
    <w:rsid w:val="002875EB"/>
    <w:rsid w:val="00290BD6"/>
    <w:rsid w:val="00292D29"/>
    <w:rsid w:val="0029379F"/>
    <w:rsid w:val="00294023"/>
    <w:rsid w:val="00295522"/>
    <w:rsid w:val="00296276"/>
    <w:rsid w:val="002A5B65"/>
    <w:rsid w:val="002B14BF"/>
    <w:rsid w:val="002B46AB"/>
    <w:rsid w:val="002B4EF1"/>
    <w:rsid w:val="002C115B"/>
    <w:rsid w:val="002C28B8"/>
    <w:rsid w:val="002C2E88"/>
    <w:rsid w:val="002C45C3"/>
    <w:rsid w:val="002C4B55"/>
    <w:rsid w:val="002C4D1B"/>
    <w:rsid w:val="002C4E96"/>
    <w:rsid w:val="002C6021"/>
    <w:rsid w:val="002C715D"/>
    <w:rsid w:val="002D2228"/>
    <w:rsid w:val="002D38A2"/>
    <w:rsid w:val="002D3F3E"/>
    <w:rsid w:val="002D5335"/>
    <w:rsid w:val="002D63D5"/>
    <w:rsid w:val="002E00D5"/>
    <w:rsid w:val="002E0253"/>
    <w:rsid w:val="002E081B"/>
    <w:rsid w:val="002E1184"/>
    <w:rsid w:val="002E6714"/>
    <w:rsid w:val="002F6DA1"/>
    <w:rsid w:val="002F7B2E"/>
    <w:rsid w:val="00301066"/>
    <w:rsid w:val="00301254"/>
    <w:rsid w:val="00305D7D"/>
    <w:rsid w:val="003152CF"/>
    <w:rsid w:val="00321C9C"/>
    <w:rsid w:val="003224DC"/>
    <w:rsid w:val="003249AB"/>
    <w:rsid w:val="00330F09"/>
    <w:rsid w:val="003315E0"/>
    <w:rsid w:val="003333C7"/>
    <w:rsid w:val="00334809"/>
    <w:rsid w:val="00334A2C"/>
    <w:rsid w:val="00334B6B"/>
    <w:rsid w:val="0033510E"/>
    <w:rsid w:val="00336CD5"/>
    <w:rsid w:val="0033778D"/>
    <w:rsid w:val="0034177D"/>
    <w:rsid w:val="00341BBA"/>
    <w:rsid w:val="00341FB1"/>
    <w:rsid w:val="003463D9"/>
    <w:rsid w:val="0034683A"/>
    <w:rsid w:val="00347182"/>
    <w:rsid w:val="0035016A"/>
    <w:rsid w:val="00351054"/>
    <w:rsid w:val="00355495"/>
    <w:rsid w:val="00355D57"/>
    <w:rsid w:val="00357ECE"/>
    <w:rsid w:val="00361682"/>
    <w:rsid w:val="0036392A"/>
    <w:rsid w:val="00366E9E"/>
    <w:rsid w:val="00370659"/>
    <w:rsid w:val="00375ECF"/>
    <w:rsid w:val="00376B88"/>
    <w:rsid w:val="00383A17"/>
    <w:rsid w:val="0038637E"/>
    <w:rsid w:val="0039186E"/>
    <w:rsid w:val="00392152"/>
    <w:rsid w:val="003B3B99"/>
    <w:rsid w:val="003B3E91"/>
    <w:rsid w:val="003B4EF8"/>
    <w:rsid w:val="003B525E"/>
    <w:rsid w:val="003B5BB5"/>
    <w:rsid w:val="003B6848"/>
    <w:rsid w:val="003B6983"/>
    <w:rsid w:val="003C365B"/>
    <w:rsid w:val="003C463B"/>
    <w:rsid w:val="003C5080"/>
    <w:rsid w:val="003C5A5F"/>
    <w:rsid w:val="003C5CFE"/>
    <w:rsid w:val="003D1162"/>
    <w:rsid w:val="003D4378"/>
    <w:rsid w:val="003D5353"/>
    <w:rsid w:val="003E19FD"/>
    <w:rsid w:val="003E252C"/>
    <w:rsid w:val="003E46BD"/>
    <w:rsid w:val="003E6B41"/>
    <w:rsid w:val="003E6D96"/>
    <w:rsid w:val="003F0920"/>
    <w:rsid w:val="003F23FD"/>
    <w:rsid w:val="003F3203"/>
    <w:rsid w:val="003F4116"/>
    <w:rsid w:val="003F4F1B"/>
    <w:rsid w:val="003F549E"/>
    <w:rsid w:val="003F7544"/>
    <w:rsid w:val="00400480"/>
    <w:rsid w:val="0040225A"/>
    <w:rsid w:val="00410877"/>
    <w:rsid w:val="004114FA"/>
    <w:rsid w:val="00411937"/>
    <w:rsid w:val="00412CBC"/>
    <w:rsid w:val="0041394D"/>
    <w:rsid w:val="00414A46"/>
    <w:rsid w:val="004151FC"/>
    <w:rsid w:val="00415943"/>
    <w:rsid w:val="004179A1"/>
    <w:rsid w:val="00422542"/>
    <w:rsid w:val="00422A86"/>
    <w:rsid w:val="0042668F"/>
    <w:rsid w:val="00427CBE"/>
    <w:rsid w:val="004300C5"/>
    <w:rsid w:val="00431AF0"/>
    <w:rsid w:val="00435AB4"/>
    <w:rsid w:val="00436FD3"/>
    <w:rsid w:val="004373CF"/>
    <w:rsid w:val="00437F0F"/>
    <w:rsid w:val="004413A7"/>
    <w:rsid w:val="004433E0"/>
    <w:rsid w:val="00444C99"/>
    <w:rsid w:val="00447010"/>
    <w:rsid w:val="00450BD2"/>
    <w:rsid w:val="0045236B"/>
    <w:rsid w:val="004556AD"/>
    <w:rsid w:val="00456ADC"/>
    <w:rsid w:val="00457221"/>
    <w:rsid w:val="004572D0"/>
    <w:rsid w:val="00457E96"/>
    <w:rsid w:val="00467932"/>
    <w:rsid w:val="004702F0"/>
    <w:rsid w:val="00470D20"/>
    <w:rsid w:val="004710CB"/>
    <w:rsid w:val="004717B1"/>
    <w:rsid w:val="00471BC0"/>
    <w:rsid w:val="00471FCB"/>
    <w:rsid w:val="00472731"/>
    <w:rsid w:val="00472D69"/>
    <w:rsid w:val="00476EA5"/>
    <w:rsid w:val="004771DB"/>
    <w:rsid w:val="004774A7"/>
    <w:rsid w:val="00481D5E"/>
    <w:rsid w:val="00482145"/>
    <w:rsid w:val="0048270F"/>
    <w:rsid w:val="004828B6"/>
    <w:rsid w:val="004834FF"/>
    <w:rsid w:val="00484AD7"/>
    <w:rsid w:val="0048602E"/>
    <w:rsid w:val="0049080A"/>
    <w:rsid w:val="00493BA9"/>
    <w:rsid w:val="004946C8"/>
    <w:rsid w:val="00495F3D"/>
    <w:rsid w:val="004A0552"/>
    <w:rsid w:val="004A3E39"/>
    <w:rsid w:val="004A4F25"/>
    <w:rsid w:val="004B16C3"/>
    <w:rsid w:val="004B3B08"/>
    <w:rsid w:val="004B49BC"/>
    <w:rsid w:val="004B4BA7"/>
    <w:rsid w:val="004B5911"/>
    <w:rsid w:val="004B6372"/>
    <w:rsid w:val="004B652F"/>
    <w:rsid w:val="004C0B3A"/>
    <w:rsid w:val="004C3204"/>
    <w:rsid w:val="004C4CFF"/>
    <w:rsid w:val="004C56C9"/>
    <w:rsid w:val="004C5E29"/>
    <w:rsid w:val="004C6286"/>
    <w:rsid w:val="004C69D0"/>
    <w:rsid w:val="004D1A38"/>
    <w:rsid w:val="004D1D0C"/>
    <w:rsid w:val="004D3895"/>
    <w:rsid w:val="004D3E31"/>
    <w:rsid w:val="004D475E"/>
    <w:rsid w:val="004D57EF"/>
    <w:rsid w:val="004D6F40"/>
    <w:rsid w:val="004E48CC"/>
    <w:rsid w:val="004E4DDE"/>
    <w:rsid w:val="004E5293"/>
    <w:rsid w:val="004E5863"/>
    <w:rsid w:val="004E6418"/>
    <w:rsid w:val="004E75BC"/>
    <w:rsid w:val="004F420C"/>
    <w:rsid w:val="004F6A9F"/>
    <w:rsid w:val="005002CF"/>
    <w:rsid w:val="005020B1"/>
    <w:rsid w:val="005028CE"/>
    <w:rsid w:val="00505315"/>
    <w:rsid w:val="00505CE1"/>
    <w:rsid w:val="005079D2"/>
    <w:rsid w:val="00510E54"/>
    <w:rsid w:val="005135E3"/>
    <w:rsid w:val="005139DF"/>
    <w:rsid w:val="00514CA0"/>
    <w:rsid w:val="00514E88"/>
    <w:rsid w:val="005154E3"/>
    <w:rsid w:val="00515A2C"/>
    <w:rsid w:val="00516894"/>
    <w:rsid w:val="00516D52"/>
    <w:rsid w:val="005202BC"/>
    <w:rsid w:val="00520AB1"/>
    <w:rsid w:val="00521D8E"/>
    <w:rsid w:val="00523AA3"/>
    <w:rsid w:val="00523B19"/>
    <w:rsid w:val="005269ED"/>
    <w:rsid w:val="005308E3"/>
    <w:rsid w:val="0053224B"/>
    <w:rsid w:val="00540342"/>
    <w:rsid w:val="00542BF1"/>
    <w:rsid w:val="00543C12"/>
    <w:rsid w:val="00544A8B"/>
    <w:rsid w:val="00551040"/>
    <w:rsid w:val="005529D2"/>
    <w:rsid w:val="005538C6"/>
    <w:rsid w:val="005552C4"/>
    <w:rsid w:val="0055613F"/>
    <w:rsid w:val="00556607"/>
    <w:rsid w:val="005608DD"/>
    <w:rsid w:val="0056172C"/>
    <w:rsid w:val="005620CA"/>
    <w:rsid w:val="0056214D"/>
    <w:rsid w:val="00562F19"/>
    <w:rsid w:val="00563A12"/>
    <w:rsid w:val="00564545"/>
    <w:rsid w:val="0056460E"/>
    <w:rsid w:val="00567830"/>
    <w:rsid w:val="00570B81"/>
    <w:rsid w:val="00572D5B"/>
    <w:rsid w:val="00576E15"/>
    <w:rsid w:val="00582027"/>
    <w:rsid w:val="00582F89"/>
    <w:rsid w:val="0058353C"/>
    <w:rsid w:val="00583FA0"/>
    <w:rsid w:val="005917D8"/>
    <w:rsid w:val="00593194"/>
    <w:rsid w:val="00594903"/>
    <w:rsid w:val="00595BD1"/>
    <w:rsid w:val="00595D2F"/>
    <w:rsid w:val="00595ECD"/>
    <w:rsid w:val="0059685F"/>
    <w:rsid w:val="005A568D"/>
    <w:rsid w:val="005A5726"/>
    <w:rsid w:val="005A6165"/>
    <w:rsid w:val="005A66FA"/>
    <w:rsid w:val="005A71F8"/>
    <w:rsid w:val="005B05A3"/>
    <w:rsid w:val="005B1E71"/>
    <w:rsid w:val="005B3C2A"/>
    <w:rsid w:val="005B4D0A"/>
    <w:rsid w:val="005B6CD4"/>
    <w:rsid w:val="005C3D4A"/>
    <w:rsid w:val="005C4023"/>
    <w:rsid w:val="005C4CE6"/>
    <w:rsid w:val="005D1037"/>
    <w:rsid w:val="005D2978"/>
    <w:rsid w:val="005D5AFF"/>
    <w:rsid w:val="005D6978"/>
    <w:rsid w:val="005D7CD8"/>
    <w:rsid w:val="005E2457"/>
    <w:rsid w:val="005E27F6"/>
    <w:rsid w:val="005E4474"/>
    <w:rsid w:val="005E5347"/>
    <w:rsid w:val="005E6898"/>
    <w:rsid w:val="005F0CA4"/>
    <w:rsid w:val="005F0EEF"/>
    <w:rsid w:val="005F4A2B"/>
    <w:rsid w:val="005F4D2B"/>
    <w:rsid w:val="005F5F5F"/>
    <w:rsid w:val="00600DC9"/>
    <w:rsid w:val="00602471"/>
    <w:rsid w:val="00604A47"/>
    <w:rsid w:val="00605698"/>
    <w:rsid w:val="00605D8F"/>
    <w:rsid w:val="006069E3"/>
    <w:rsid w:val="006074B4"/>
    <w:rsid w:val="00607C72"/>
    <w:rsid w:val="0061117E"/>
    <w:rsid w:val="00611F69"/>
    <w:rsid w:val="00612B60"/>
    <w:rsid w:val="006149E0"/>
    <w:rsid w:val="00616C2B"/>
    <w:rsid w:val="00617771"/>
    <w:rsid w:val="00620387"/>
    <w:rsid w:val="006231B2"/>
    <w:rsid w:val="006236A9"/>
    <w:rsid w:val="006279E2"/>
    <w:rsid w:val="00627D39"/>
    <w:rsid w:val="006351EB"/>
    <w:rsid w:val="006376E4"/>
    <w:rsid w:val="0064276A"/>
    <w:rsid w:val="00642F36"/>
    <w:rsid w:val="00645027"/>
    <w:rsid w:val="006472F6"/>
    <w:rsid w:val="00650571"/>
    <w:rsid w:val="00650FF8"/>
    <w:rsid w:val="00652140"/>
    <w:rsid w:val="00653B7B"/>
    <w:rsid w:val="00655602"/>
    <w:rsid w:val="00656527"/>
    <w:rsid w:val="006610B3"/>
    <w:rsid w:val="00661294"/>
    <w:rsid w:val="0066197B"/>
    <w:rsid w:val="00670733"/>
    <w:rsid w:val="00672513"/>
    <w:rsid w:val="0067494C"/>
    <w:rsid w:val="00674B0C"/>
    <w:rsid w:val="006757B5"/>
    <w:rsid w:val="00676AFA"/>
    <w:rsid w:val="006806F9"/>
    <w:rsid w:val="00683D45"/>
    <w:rsid w:val="00684A1F"/>
    <w:rsid w:val="0068598F"/>
    <w:rsid w:val="00686195"/>
    <w:rsid w:val="006876D9"/>
    <w:rsid w:val="00687F96"/>
    <w:rsid w:val="006927C7"/>
    <w:rsid w:val="006930CB"/>
    <w:rsid w:val="006934B8"/>
    <w:rsid w:val="00695EFF"/>
    <w:rsid w:val="00697846"/>
    <w:rsid w:val="006A0464"/>
    <w:rsid w:val="006A56F6"/>
    <w:rsid w:val="006A5817"/>
    <w:rsid w:val="006A7BA0"/>
    <w:rsid w:val="006B5192"/>
    <w:rsid w:val="006B616D"/>
    <w:rsid w:val="006C2A2F"/>
    <w:rsid w:val="006C2CE4"/>
    <w:rsid w:val="006C5CD4"/>
    <w:rsid w:val="006C7856"/>
    <w:rsid w:val="006C7F8E"/>
    <w:rsid w:val="006D3B2D"/>
    <w:rsid w:val="006D3E5E"/>
    <w:rsid w:val="006D3E9F"/>
    <w:rsid w:val="006D62E4"/>
    <w:rsid w:val="006D7750"/>
    <w:rsid w:val="006E0143"/>
    <w:rsid w:val="006E101C"/>
    <w:rsid w:val="006E17E6"/>
    <w:rsid w:val="006E18F8"/>
    <w:rsid w:val="006E1DE1"/>
    <w:rsid w:val="006E2169"/>
    <w:rsid w:val="006E3A31"/>
    <w:rsid w:val="006E524D"/>
    <w:rsid w:val="006E6672"/>
    <w:rsid w:val="006E6855"/>
    <w:rsid w:val="006F1D6D"/>
    <w:rsid w:val="006F5D98"/>
    <w:rsid w:val="00705053"/>
    <w:rsid w:val="00706B2A"/>
    <w:rsid w:val="0070702C"/>
    <w:rsid w:val="0070770A"/>
    <w:rsid w:val="007110EB"/>
    <w:rsid w:val="00711635"/>
    <w:rsid w:val="00714A59"/>
    <w:rsid w:val="007208DA"/>
    <w:rsid w:val="00720DF8"/>
    <w:rsid w:val="00723CB4"/>
    <w:rsid w:val="00724850"/>
    <w:rsid w:val="00724B0E"/>
    <w:rsid w:val="00724E08"/>
    <w:rsid w:val="00731265"/>
    <w:rsid w:val="0073334E"/>
    <w:rsid w:val="007375C6"/>
    <w:rsid w:val="00737BC4"/>
    <w:rsid w:val="00740D04"/>
    <w:rsid w:val="007455BF"/>
    <w:rsid w:val="00746081"/>
    <w:rsid w:val="00747721"/>
    <w:rsid w:val="00747A95"/>
    <w:rsid w:val="007533A9"/>
    <w:rsid w:val="00753479"/>
    <w:rsid w:val="00756662"/>
    <w:rsid w:val="00756E70"/>
    <w:rsid w:val="007576DB"/>
    <w:rsid w:val="00765EAD"/>
    <w:rsid w:val="00766824"/>
    <w:rsid w:val="007703DB"/>
    <w:rsid w:val="00770E9C"/>
    <w:rsid w:val="00771BED"/>
    <w:rsid w:val="007720F1"/>
    <w:rsid w:val="007720F3"/>
    <w:rsid w:val="00772581"/>
    <w:rsid w:val="00775015"/>
    <w:rsid w:val="00776939"/>
    <w:rsid w:val="007775D3"/>
    <w:rsid w:val="00777B57"/>
    <w:rsid w:val="00777DA7"/>
    <w:rsid w:val="00780A22"/>
    <w:rsid w:val="0078269A"/>
    <w:rsid w:val="007841C6"/>
    <w:rsid w:val="00785154"/>
    <w:rsid w:val="007874C0"/>
    <w:rsid w:val="00787C6A"/>
    <w:rsid w:val="00791D0A"/>
    <w:rsid w:val="00793203"/>
    <w:rsid w:val="007947D6"/>
    <w:rsid w:val="007967F0"/>
    <w:rsid w:val="007A0467"/>
    <w:rsid w:val="007A1324"/>
    <w:rsid w:val="007A3058"/>
    <w:rsid w:val="007A3ED0"/>
    <w:rsid w:val="007A5B90"/>
    <w:rsid w:val="007A5FF5"/>
    <w:rsid w:val="007B16A0"/>
    <w:rsid w:val="007B1775"/>
    <w:rsid w:val="007B5645"/>
    <w:rsid w:val="007B6A26"/>
    <w:rsid w:val="007B6EDB"/>
    <w:rsid w:val="007C0F2C"/>
    <w:rsid w:val="007C2049"/>
    <w:rsid w:val="007C56B1"/>
    <w:rsid w:val="007C6777"/>
    <w:rsid w:val="007D326B"/>
    <w:rsid w:val="007D33A8"/>
    <w:rsid w:val="007D65E1"/>
    <w:rsid w:val="007E760F"/>
    <w:rsid w:val="007F0B19"/>
    <w:rsid w:val="007F0F7D"/>
    <w:rsid w:val="007F15B0"/>
    <w:rsid w:val="007F26C1"/>
    <w:rsid w:val="007F347E"/>
    <w:rsid w:val="007F5C79"/>
    <w:rsid w:val="007F775D"/>
    <w:rsid w:val="008009ED"/>
    <w:rsid w:val="00801F09"/>
    <w:rsid w:val="00802185"/>
    <w:rsid w:val="0080229B"/>
    <w:rsid w:val="00803071"/>
    <w:rsid w:val="0080553B"/>
    <w:rsid w:val="00806BC0"/>
    <w:rsid w:val="00812E5D"/>
    <w:rsid w:val="0081379E"/>
    <w:rsid w:val="0081387C"/>
    <w:rsid w:val="00822139"/>
    <w:rsid w:val="008221CD"/>
    <w:rsid w:val="0082288C"/>
    <w:rsid w:val="008236F8"/>
    <w:rsid w:val="0082468A"/>
    <w:rsid w:val="00825EE6"/>
    <w:rsid w:val="0082612B"/>
    <w:rsid w:val="00831EA7"/>
    <w:rsid w:val="008341D0"/>
    <w:rsid w:val="008346A3"/>
    <w:rsid w:val="00836EE7"/>
    <w:rsid w:val="00837A25"/>
    <w:rsid w:val="00840FAF"/>
    <w:rsid w:val="0084227B"/>
    <w:rsid w:val="00843B58"/>
    <w:rsid w:val="00844E18"/>
    <w:rsid w:val="00852FC6"/>
    <w:rsid w:val="00855950"/>
    <w:rsid w:val="008559EF"/>
    <w:rsid w:val="008579F6"/>
    <w:rsid w:val="00857F6A"/>
    <w:rsid w:val="008606A7"/>
    <w:rsid w:val="00864A46"/>
    <w:rsid w:val="00867E62"/>
    <w:rsid w:val="0088309A"/>
    <w:rsid w:val="00886CD0"/>
    <w:rsid w:val="0088712D"/>
    <w:rsid w:val="00887B38"/>
    <w:rsid w:val="008902BF"/>
    <w:rsid w:val="00890477"/>
    <w:rsid w:val="00892065"/>
    <w:rsid w:val="008930AA"/>
    <w:rsid w:val="00896990"/>
    <w:rsid w:val="008A1A8A"/>
    <w:rsid w:val="008A1E2F"/>
    <w:rsid w:val="008A288E"/>
    <w:rsid w:val="008A362D"/>
    <w:rsid w:val="008A66CB"/>
    <w:rsid w:val="008B1C57"/>
    <w:rsid w:val="008B30BB"/>
    <w:rsid w:val="008B539E"/>
    <w:rsid w:val="008B61CE"/>
    <w:rsid w:val="008B6B4F"/>
    <w:rsid w:val="008C189A"/>
    <w:rsid w:val="008C2304"/>
    <w:rsid w:val="008C27F7"/>
    <w:rsid w:val="008C76AC"/>
    <w:rsid w:val="008D284C"/>
    <w:rsid w:val="008E2AA7"/>
    <w:rsid w:val="008E3C32"/>
    <w:rsid w:val="008E6F6C"/>
    <w:rsid w:val="008E7AE4"/>
    <w:rsid w:val="008F09C8"/>
    <w:rsid w:val="008F1A9C"/>
    <w:rsid w:val="008F4914"/>
    <w:rsid w:val="008F5A2A"/>
    <w:rsid w:val="008F659C"/>
    <w:rsid w:val="008F7A9B"/>
    <w:rsid w:val="008F7AA7"/>
    <w:rsid w:val="00900514"/>
    <w:rsid w:val="00901982"/>
    <w:rsid w:val="00906982"/>
    <w:rsid w:val="00915796"/>
    <w:rsid w:val="009175F2"/>
    <w:rsid w:val="009209C5"/>
    <w:rsid w:val="00921DF6"/>
    <w:rsid w:val="009221B7"/>
    <w:rsid w:val="00923708"/>
    <w:rsid w:val="0092496A"/>
    <w:rsid w:val="00926A02"/>
    <w:rsid w:val="009278D4"/>
    <w:rsid w:val="00934F4E"/>
    <w:rsid w:val="0093793B"/>
    <w:rsid w:val="00940893"/>
    <w:rsid w:val="00942774"/>
    <w:rsid w:val="00942F8C"/>
    <w:rsid w:val="00943CB2"/>
    <w:rsid w:val="00945A62"/>
    <w:rsid w:val="00950336"/>
    <w:rsid w:val="009504F0"/>
    <w:rsid w:val="00950CFE"/>
    <w:rsid w:val="00951413"/>
    <w:rsid w:val="00960DBA"/>
    <w:rsid w:val="00961716"/>
    <w:rsid w:val="0096261E"/>
    <w:rsid w:val="00962656"/>
    <w:rsid w:val="00962776"/>
    <w:rsid w:val="00962857"/>
    <w:rsid w:val="00963E95"/>
    <w:rsid w:val="00965E7A"/>
    <w:rsid w:val="00966E13"/>
    <w:rsid w:val="00967FD0"/>
    <w:rsid w:val="00970F26"/>
    <w:rsid w:val="00971438"/>
    <w:rsid w:val="009726BB"/>
    <w:rsid w:val="0097444F"/>
    <w:rsid w:val="009812D4"/>
    <w:rsid w:val="00981B07"/>
    <w:rsid w:val="009877CA"/>
    <w:rsid w:val="009911C5"/>
    <w:rsid w:val="00991260"/>
    <w:rsid w:val="0099207D"/>
    <w:rsid w:val="00992806"/>
    <w:rsid w:val="009933BC"/>
    <w:rsid w:val="00994A32"/>
    <w:rsid w:val="00995D99"/>
    <w:rsid w:val="00996F31"/>
    <w:rsid w:val="00997074"/>
    <w:rsid w:val="009971E9"/>
    <w:rsid w:val="009A1584"/>
    <w:rsid w:val="009A185C"/>
    <w:rsid w:val="009A2D21"/>
    <w:rsid w:val="009A3280"/>
    <w:rsid w:val="009A3412"/>
    <w:rsid w:val="009A5C61"/>
    <w:rsid w:val="009A614A"/>
    <w:rsid w:val="009B1F39"/>
    <w:rsid w:val="009B1F64"/>
    <w:rsid w:val="009B38F0"/>
    <w:rsid w:val="009B63DD"/>
    <w:rsid w:val="009C3ED4"/>
    <w:rsid w:val="009C4986"/>
    <w:rsid w:val="009C4C34"/>
    <w:rsid w:val="009C76A7"/>
    <w:rsid w:val="009C76C0"/>
    <w:rsid w:val="009D0CA1"/>
    <w:rsid w:val="009D3612"/>
    <w:rsid w:val="009D39E5"/>
    <w:rsid w:val="009D6DFD"/>
    <w:rsid w:val="009F1266"/>
    <w:rsid w:val="00A004EC"/>
    <w:rsid w:val="00A02ED9"/>
    <w:rsid w:val="00A05393"/>
    <w:rsid w:val="00A060BB"/>
    <w:rsid w:val="00A06F2E"/>
    <w:rsid w:val="00A06FCF"/>
    <w:rsid w:val="00A157B7"/>
    <w:rsid w:val="00A15B0C"/>
    <w:rsid w:val="00A15EA9"/>
    <w:rsid w:val="00A2001B"/>
    <w:rsid w:val="00A22418"/>
    <w:rsid w:val="00A24772"/>
    <w:rsid w:val="00A272C2"/>
    <w:rsid w:val="00A32CD6"/>
    <w:rsid w:val="00A35905"/>
    <w:rsid w:val="00A36769"/>
    <w:rsid w:val="00A379D5"/>
    <w:rsid w:val="00A409B5"/>
    <w:rsid w:val="00A40A56"/>
    <w:rsid w:val="00A4206A"/>
    <w:rsid w:val="00A42AB5"/>
    <w:rsid w:val="00A42DC1"/>
    <w:rsid w:val="00A440B2"/>
    <w:rsid w:val="00A4666F"/>
    <w:rsid w:val="00A5651A"/>
    <w:rsid w:val="00A56ECB"/>
    <w:rsid w:val="00A578CF"/>
    <w:rsid w:val="00A57A9A"/>
    <w:rsid w:val="00A61B90"/>
    <w:rsid w:val="00A61E80"/>
    <w:rsid w:val="00A63633"/>
    <w:rsid w:val="00A701C0"/>
    <w:rsid w:val="00A71296"/>
    <w:rsid w:val="00A7344B"/>
    <w:rsid w:val="00A73565"/>
    <w:rsid w:val="00A73F13"/>
    <w:rsid w:val="00A74CEF"/>
    <w:rsid w:val="00A760C3"/>
    <w:rsid w:val="00A805FF"/>
    <w:rsid w:val="00A92DC0"/>
    <w:rsid w:val="00A9323D"/>
    <w:rsid w:val="00A934A7"/>
    <w:rsid w:val="00A955C8"/>
    <w:rsid w:val="00A9582D"/>
    <w:rsid w:val="00A96F9F"/>
    <w:rsid w:val="00AA29CB"/>
    <w:rsid w:val="00AA6D27"/>
    <w:rsid w:val="00AB00F6"/>
    <w:rsid w:val="00AB1DF9"/>
    <w:rsid w:val="00AB7E4F"/>
    <w:rsid w:val="00AC0BC0"/>
    <w:rsid w:val="00AC132B"/>
    <w:rsid w:val="00AC1A5E"/>
    <w:rsid w:val="00AC32E0"/>
    <w:rsid w:val="00AC5B21"/>
    <w:rsid w:val="00AC77CA"/>
    <w:rsid w:val="00AD0850"/>
    <w:rsid w:val="00AD26DB"/>
    <w:rsid w:val="00AD372B"/>
    <w:rsid w:val="00AD6BB2"/>
    <w:rsid w:val="00AD7078"/>
    <w:rsid w:val="00AD7CEA"/>
    <w:rsid w:val="00AE08E5"/>
    <w:rsid w:val="00AE0AD4"/>
    <w:rsid w:val="00AE0EF8"/>
    <w:rsid w:val="00AE1307"/>
    <w:rsid w:val="00AE319E"/>
    <w:rsid w:val="00AE3CBC"/>
    <w:rsid w:val="00AE57DF"/>
    <w:rsid w:val="00AE6C25"/>
    <w:rsid w:val="00AE76BA"/>
    <w:rsid w:val="00AF367B"/>
    <w:rsid w:val="00B01DC3"/>
    <w:rsid w:val="00B05E00"/>
    <w:rsid w:val="00B05F51"/>
    <w:rsid w:val="00B12B67"/>
    <w:rsid w:val="00B12B9B"/>
    <w:rsid w:val="00B12BB2"/>
    <w:rsid w:val="00B1353E"/>
    <w:rsid w:val="00B15E59"/>
    <w:rsid w:val="00B160C8"/>
    <w:rsid w:val="00B23998"/>
    <w:rsid w:val="00B25744"/>
    <w:rsid w:val="00B25D4F"/>
    <w:rsid w:val="00B265AC"/>
    <w:rsid w:val="00B275FB"/>
    <w:rsid w:val="00B27DD6"/>
    <w:rsid w:val="00B30A65"/>
    <w:rsid w:val="00B35115"/>
    <w:rsid w:val="00B364E2"/>
    <w:rsid w:val="00B37A88"/>
    <w:rsid w:val="00B40793"/>
    <w:rsid w:val="00B43334"/>
    <w:rsid w:val="00B43E7E"/>
    <w:rsid w:val="00B47264"/>
    <w:rsid w:val="00B52C9C"/>
    <w:rsid w:val="00B536EE"/>
    <w:rsid w:val="00B537BF"/>
    <w:rsid w:val="00B566E2"/>
    <w:rsid w:val="00B60249"/>
    <w:rsid w:val="00B607AC"/>
    <w:rsid w:val="00B615B2"/>
    <w:rsid w:val="00B658D5"/>
    <w:rsid w:val="00B67207"/>
    <w:rsid w:val="00B70F87"/>
    <w:rsid w:val="00B716C3"/>
    <w:rsid w:val="00B72EE0"/>
    <w:rsid w:val="00B73043"/>
    <w:rsid w:val="00B74148"/>
    <w:rsid w:val="00B770F6"/>
    <w:rsid w:val="00B7757E"/>
    <w:rsid w:val="00B80298"/>
    <w:rsid w:val="00B80AD9"/>
    <w:rsid w:val="00B84315"/>
    <w:rsid w:val="00B85E42"/>
    <w:rsid w:val="00B87876"/>
    <w:rsid w:val="00B95373"/>
    <w:rsid w:val="00B95920"/>
    <w:rsid w:val="00BA0169"/>
    <w:rsid w:val="00BA01C0"/>
    <w:rsid w:val="00BA0FB4"/>
    <w:rsid w:val="00BA3C59"/>
    <w:rsid w:val="00BA6EDE"/>
    <w:rsid w:val="00BB09EA"/>
    <w:rsid w:val="00BB1C0E"/>
    <w:rsid w:val="00BB4D48"/>
    <w:rsid w:val="00BB5F1D"/>
    <w:rsid w:val="00BB5FAC"/>
    <w:rsid w:val="00BB76AA"/>
    <w:rsid w:val="00BB77C7"/>
    <w:rsid w:val="00BC0C2E"/>
    <w:rsid w:val="00BC1C03"/>
    <w:rsid w:val="00BC2A7D"/>
    <w:rsid w:val="00BC3376"/>
    <w:rsid w:val="00BC3C84"/>
    <w:rsid w:val="00BC48D1"/>
    <w:rsid w:val="00BC5EB8"/>
    <w:rsid w:val="00BC70E9"/>
    <w:rsid w:val="00BC76A0"/>
    <w:rsid w:val="00BC7C7F"/>
    <w:rsid w:val="00BC7E41"/>
    <w:rsid w:val="00BD3779"/>
    <w:rsid w:val="00BD4B73"/>
    <w:rsid w:val="00BD52DB"/>
    <w:rsid w:val="00BE1652"/>
    <w:rsid w:val="00BE3AC1"/>
    <w:rsid w:val="00BE3E32"/>
    <w:rsid w:val="00BE792B"/>
    <w:rsid w:val="00BF1116"/>
    <w:rsid w:val="00BF206F"/>
    <w:rsid w:val="00BF2CBE"/>
    <w:rsid w:val="00BF3C3F"/>
    <w:rsid w:val="00BF3E83"/>
    <w:rsid w:val="00C0012E"/>
    <w:rsid w:val="00C0175A"/>
    <w:rsid w:val="00C0183F"/>
    <w:rsid w:val="00C0249F"/>
    <w:rsid w:val="00C024C9"/>
    <w:rsid w:val="00C02FC6"/>
    <w:rsid w:val="00C03EF5"/>
    <w:rsid w:val="00C041D2"/>
    <w:rsid w:val="00C04A55"/>
    <w:rsid w:val="00C04D5E"/>
    <w:rsid w:val="00C04EFE"/>
    <w:rsid w:val="00C1056D"/>
    <w:rsid w:val="00C10928"/>
    <w:rsid w:val="00C120DE"/>
    <w:rsid w:val="00C156F0"/>
    <w:rsid w:val="00C160B6"/>
    <w:rsid w:val="00C16689"/>
    <w:rsid w:val="00C216A0"/>
    <w:rsid w:val="00C2215A"/>
    <w:rsid w:val="00C22DDF"/>
    <w:rsid w:val="00C3080A"/>
    <w:rsid w:val="00C319FD"/>
    <w:rsid w:val="00C32241"/>
    <w:rsid w:val="00C323D3"/>
    <w:rsid w:val="00C338BB"/>
    <w:rsid w:val="00C461A3"/>
    <w:rsid w:val="00C461D4"/>
    <w:rsid w:val="00C50A29"/>
    <w:rsid w:val="00C50EBF"/>
    <w:rsid w:val="00C52981"/>
    <w:rsid w:val="00C52D37"/>
    <w:rsid w:val="00C54EC3"/>
    <w:rsid w:val="00C550D5"/>
    <w:rsid w:val="00C56115"/>
    <w:rsid w:val="00C56AFA"/>
    <w:rsid w:val="00C57A74"/>
    <w:rsid w:val="00C61955"/>
    <w:rsid w:val="00C61A1A"/>
    <w:rsid w:val="00C62507"/>
    <w:rsid w:val="00C62EBF"/>
    <w:rsid w:val="00C63384"/>
    <w:rsid w:val="00C6365D"/>
    <w:rsid w:val="00C63CC2"/>
    <w:rsid w:val="00C657B7"/>
    <w:rsid w:val="00C65DC8"/>
    <w:rsid w:val="00C6626E"/>
    <w:rsid w:val="00C67FDE"/>
    <w:rsid w:val="00C70F32"/>
    <w:rsid w:val="00C74788"/>
    <w:rsid w:val="00C75236"/>
    <w:rsid w:val="00C77645"/>
    <w:rsid w:val="00C802CD"/>
    <w:rsid w:val="00C80F2D"/>
    <w:rsid w:val="00C82061"/>
    <w:rsid w:val="00C83BC7"/>
    <w:rsid w:val="00C84CEF"/>
    <w:rsid w:val="00C8502C"/>
    <w:rsid w:val="00C8527B"/>
    <w:rsid w:val="00C85D7B"/>
    <w:rsid w:val="00C86DEB"/>
    <w:rsid w:val="00C90AD3"/>
    <w:rsid w:val="00C91271"/>
    <w:rsid w:val="00C926E3"/>
    <w:rsid w:val="00C92A0E"/>
    <w:rsid w:val="00C93F45"/>
    <w:rsid w:val="00C94D2D"/>
    <w:rsid w:val="00CA36E1"/>
    <w:rsid w:val="00CA4E35"/>
    <w:rsid w:val="00CA5DE9"/>
    <w:rsid w:val="00CA6726"/>
    <w:rsid w:val="00CB30E3"/>
    <w:rsid w:val="00CB4B21"/>
    <w:rsid w:val="00CB51E2"/>
    <w:rsid w:val="00CC001A"/>
    <w:rsid w:val="00CC01F9"/>
    <w:rsid w:val="00CC38BC"/>
    <w:rsid w:val="00CC40ED"/>
    <w:rsid w:val="00CC571C"/>
    <w:rsid w:val="00CC6BA9"/>
    <w:rsid w:val="00CC7B55"/>
    <w:rsid w:val="00CC7DFE"/>
    <w:rsid w:val="00CD1759"/>
    <w:rsid w:val="00CD1848"/>
    <w:rsid w:val="00CD2FF1"/>
    <w:rsid w:val="00CD5482"/>
    <w:rsid w:val="00CD6401"/>
    <w:rsid w:val="00CD735F"/>
    <w:rsid w:val="00CE006F"/>
    <w:rsid w:val="00CE020A"/>
    <w:rsid w:val="00CE223B"/>
    <w:rsid w:val="00CE2B17"/>
    <w:rsid w:val="00CE374D"/>
    <w:rsid w:val="00CE3B93"/>
    <w:rsid w:val="00CE4F25"/>
    <w:rsid w:val="00CE58ED"/>
    <w:rsid w:val="00CE67DA"/>
    <w:rsid w:val="00CE758F"/>
    <w:rsid w:val="00CE7B50"/>
    <w:rsid w:val="00CF1365"/>
    <w:rsid w:val="00CF236B"/>
    <w:rsid w:val="00CF240B"/>
    <w:rsid w:val="00CF336B"/>
    <w:rsid w:val="00CF3B75"/>
    <w:rsid w:val="00CF74D4"/>
    <w:rsid w:val="00CF7B40"/>
    <w:rsid w:val="00CF7FB6"/>
    <w:rsid w:val="00D01755"/>
    <w:rsid w:val="00D02ADC"/>
    <w:rsid w:val="00D049D9"/>
    <w:rsid w:val="00D05B4B"/>
    <w:rsid w:val="00D063C2"/>
    <w:rsid w:val="00D06733"/>
    <w:rsid w:val="00D0737D"/>
    <w:rsid w:val="00D10BEE"/>
    <w:rsid w:val="00D114FA"/>
    <w:rsid w:val="00D11C9E"/>
    <w:rsid w:val="00D1308C"/>
    <w:rsid w:val="00D14B0C"/>
    <w:rsid w:val="00D16208"/>
    <w:rsid w:val="00D215E4"/>
    <w:rsid w:val="00D219D5"/>
    <w:rsid w:val="00D2263F"/>
    <w:rsid w:val="00D24EE2"/>
    <w:rsid w:val="00D2559B"/>
    <w:rsid w:val="00D3143F"/>
    <w:rsid w:val="00D33AAC"/>
    <w:rsid w:val="00D33BA9"/>
    <w:rsid w:val="00D3435C"/>
    <w:rsid w:val="00D360DA"/>
    <w:rsid w:val="00D37786"/>
    <w:rsid w:val="00D40FFB"/>
    <w:rsid w:val="00D50960"/>
    <w:rsid w:val="00D50AA6"/>
    <w:rsid w:val="00D50E9E"/>
    <w:rsid w:val="00D52746"/>
    <w:rsid w:val="00D52AB3"/>
    <w:rsid w:val="00D54318"/>
    <w:rsid w:val="00D606B1"/>
    <w:rsid w:val="00D617C5"/>
    <w:rsid w:val="00D63AED"/>
    <w:rsid w:val="00D64589"/>
    <w:rsid w:val="00D66F58"/>
    <w:rsid w:val="00D709B2"/>
    <w:rsid w:val="00D71381"/>
    <w:rsid w:val="00D7173A"/>
    <w:rsid w:val="00D721EB"/>
    <w:rsid w:val="00D7537C"/>
    <w:rsid w:val="00D75F3C"/>
    <w:rsid w:val="00D77EF4"/>
    <w:rsid w:val="00D80A25"/>
    <w:rsid w:val="00D83412"/>
    <w:rsid w:val="00D854B2"/>
    <w:rsid w:val="00D87CCE"/>
    <w:rsid w:val="00D87DFB"/>
    <w:rsid w:val="00D91325"/>
    <w:rsid w:val="00D947A1"/>
    <w:rsid w:val="00D959E9"/>
    <w:rsid w:val="00D970C3"/>
    <w:rsid w:val="00DA2982"/>
    <w:rsid w:val="00DA39B8"/>
    <w:rsid w:val="00DA4668"/>
    <w:rsid w:val="00DA5840"/>
    <w:rsid w:val="00DA7879"/>
    <w:rsid w:val="00DA7ACB"/>
    <w:rsid w:val="00DB0319"/>
    <w:rsid w:val="00DB2230"/>
    <w:rsid w:val="00DB2A7E"/>
    <w:rsid w:val="00DB470E"/>
    <w:rsid w:val="00DC0157"/>
    <w:rsid w:val="00DC260D"/>
    <w:rsid w:val="00DC271C"/>
    <w:rsid w:val="00DC2FC3"/>
    <w:rsid w:val="00DC3C54"/>
    <w:rsid w:val="00DC45E6"/>
    <w:rsid w:val="00DD0C4F"/>
    <w:rsid w:val="00DD33E8"/>
    <w:rsid w:val="00DD4110"/>
    <w:rsid w:val="00DD4D01"/>
    <w:rsid w:val="00DD5095"/>
    <w:rsid w:val="00DE0797"/>
    <w:rsid w:val="00DE1AC8"/>
    <w:rsid w:val="00DE429A"/>
    <w:rsid w:val="00DE42C9"/>
    <w:rsid w:val="00DE5D83"/>
    <w:rsid w:val="00DF1D6D"/>
    <w:rsid w:val="00DF26EA"/>
    <w:rsid w:val="00DF3954"/>
    <w:rsid w:val="00DF3C6D"/>
    <w:rsid w:val="00DF7267"/>
    <w:rsid w:val="00E0051C"/>
    <w:rsid w:val="00E00941"/>
    <w:rsid w:val="00E1186A"/>
    <w:rsid w:val="00E13A85"/>
    <w:rsid w:val="00E1448D"/>
    <w:rsid w:val="00E144EB"/>
    <w:rsid w:val="00E204CE"/>
    <w:rsid w:val="00E20E40"/>
    <w:rsid w:val="00E21A8B"/>
    <w:rsid w:val="00E2647C"/>
    <w:rsid w:val="00E32DE2"/>
    <w:rsid w:val="00E3363C"/>
    <w:rsid w:val="00E360BD"/>
    <w:rsid w:val="00E3684E"/>
    <w:rsid w:val="00E36EC7"/>
    <w:rsid w:val="00E437EF"/>
    <w:rsid w:val="00E44649"/>
    <w:rsid w:val="00E46920"/>
    <w:rsid w:val="00E479EA"/>
    <w:rsid w:val="00E47F01"/>
    <w:rsid w:val="00E528E0"/>
    <w:rsid w:val="00E5716E"/>
    <w:rsid w:val="00E6173F"/>
    <w:rsid w:val="00E646D5"/>
    <w:rsid w:val="00E64B44"/>
    <w:rsid w:val="00E6614B"/>
    <w:rsid w:val="00E665BE"/>
    <w:rsid w:val="00E66885"/>
    <w:rsid w:val="00E66BA1"/>
    <w:rsid w:val="00E66F64"/>
    <w:rsid w:val="00E7014D"/>
    <w:rsid w:val="00E73A25"/>
    <w:rsid w:val="00E752F3"/>
    <w:rsid w:val="00E75428"/>
    <w:rsid w:val="00E7687E"/>
    <w:rsid w:val="00E77CFA"/>
    <w:rsid w:val="00E802E6"/>
    <w:rsid w:val="00E80532"/>
    <w:rsid w:val="00E8091D"/>
    <w:rsid w:val="00E83DED"/>
    <w:rsid w:val="00E85200"/>
    <w:rsid w:val="00E85C87"/>
    <w:rsid w:val="00E87732"/>
    <w:rsid w:val="00E87C1C"/>
    <w:rsid w:val="00E90A28"/>
    <w:rsid w:val="00E914B9"/>
    <w:rsid w:val="00E960D5"/>
    <w:rsid w:val="00EA1302"/>
    <w:rsid w:val="00EA51FF"/>
    <w:rsid w:val="00EA75F0"/>
    <w:rsid w:val="00EB2761"/>
    <w:rsid w:val="00EB771E"/>
    <w:rsid w:val="00EB7726"/>
    <w:rsid w:val="00EB7CC6"/>
    <w:rsid w:val="00EC0BEB"/>
    <w:rsid w:val="00EC16EE"/>
    <w:rsid w:val="00EC2219"/>
    <w:rsid w:val="00EC316F"/>
    <w:rsid w:val="00EC35CC"/>
    <w:rsid w:val="00EC3B5A"/>
    <w:rsid w:val="00EC52AB"/>
    <w:rsid w:val="00EC5BF3"/>
    <w:rsid w:val="00EC701B"/>
    <w:rsid w:val="00ED1475"/>
    <w:rsid w:val="00ED359B"/>
    <w:rsid w:val="00ED35F1"/>
    <w:rsid w:val="00ED6A48"/>
    <w:rsid w:val="00ED6A56"/>
    <w:rsid w:val="00ED6D47"/>
    <w:rsid w:val="00EE0846"/>
    <w:rsid w:val="00EE1E94"/>
    <w:rsid w:val="00EE3E3C"/>
    <w:rsid w:val="00EF05C3"/>
    <w:rsid w:val="00EF0AF3"/>
    <w:rsid w:val="00EF2E06"/>
    <w:rsid w:val="00EF50CA"/>
    <w:rsid w:val="00F01025"/>
    <w:rsid w:val="00F01674"/>
    <w:rsid w:val="00F01A2A"/>
    <w:rsid w:val="00F0338B"/>
    <w:rsid w:val="00F036C1"/>
    <w:rsid w:val="00F03F97"/>
    <w:rsid w:val="00F0465B"/>
    <w:rsid w:val="00F05DA7"/>
    <w:rsid w:val="00F05E62"/>
    <w:rsid w:val="00F061E2"/>
    <w:rsid w:val="00F07DFE"/>
    <w:rsid w:val="00F1277B"/>
    <w:rsid w:val="00F12A98"/>
    <w:rsid w:val="00F1396E"/>
    <w:rsid w:val="00F144CE"/>
    <w:rsid w:val="00F20107"/>
    <w:rsid w:val="00F20D83"/>
    <w:rsid w:val="00F223E0"/>
    <w:rsid w:val="00F22BB2"/>
    <w:rsid w:val="00F237EE"/>
    <w:rsid w:val="00F24C15"/>
    <w:rsid w:val="00F251B2"/>
    <w:rsid w:val="00F251B4"/>
    <w:rsid w:val="00F260F2"/>
    <w:rsid w:val="00F26355"/>
    <w:rsid w:val="00F272EA"/>
    <w:rsid w:val="00F32470"/>
    <w:rsid w:val="00F34B0C"/>
    <w:rsid w:val="00F35120"/>
    <w:rsid w:val="00F35CE6"/>
    <w:rsid w:val="00F35CFB"/>
    <w:rsid w:val="00F406CD"/>
    <w:rsid w:val="00F42218"/>
    <w:rsid w:val="00F46895"/>
    <w:rsid w:val="00F50461"/>
    <w:rsid w:val="00F52BE1"/>
    <w:rsid w:val="00F53267"/>
    <w:rsid w:val="00F55E37"/>
    <w:rsid w:val="00F573B2"/>
    <w:rsid w:val="00F57777"/>
    <w:rsid w:val="00F61CA2"/>
    <w:rsid w:val="00F62538"/>
    <w:rsid w:val="00F62FE6"/>
    <w:rsid w:val="00F6444F"/>
    <w:rsid w:val="00F652C5"/>
    <w:rsid w:val="00F667E0"/>
    <w:rsid w:val="00F70935"/>
    <w:rsid w:val="00F70FAB"/>
    <w:rsid w:val="00F73A76"/>
    <w:rsid w:val="00F73F46"/>
    <w:rsid w:val="00F740E1"/>
    <w:rsid w:val="00F75974"/>
    <w:rsid w:val="00F76A87"/>
    <w:rsid w:val="00F80684"/>
    <w:rsid w:val="00F82782"/>
    <w:rsid w:val="00F8417E"/>
    <w:rsid w:val="00F858AC"/>
    <w:rsid w:val="00F90230"/>
    <w:rsid w:val="00F90F9E"/>
    <w:rsid w:val="00F94CDF"/>
    <w:rsid w:val="00F96F5A"/>
    <w:rsid w:val="00FA35E1"/>
    <w:rsid w:val="00FA3A09"/>
    <w:rsid w:val="00FA3DB5"/>
    <w:rsid w:val="00FA42B6"/>
    <w:rsid w:val="00FA5132"/>
    <w:rsid w:val="00FB287D"/>
    <w:rsid w:val="00FB3138"/>
    <w:rsid w:val="00FB3E05"/>
    <w:rsid w:val="00FB680A"/>
    <w:rsid w:val="00FB6A89"/>
    <w:rsid w:val="00FC09B1"/>
    <w:rsid w:val="00FC1657"/>
    <w:rsid w:val="00FC5305"/>
    <w:rsid w:val="00FC5875"/>
    <w:rsid w:val="00FD2E36"/>
    <w:rsid w:val="00FD2E5C"/>
    <w:rsid w:val="00FD6589"/>
    <w:rsid w:val="00FD6E6F"/>
    <w:rsid w:val="00FE07A9"/>
    <w:rsid w:val="00FE1891"/>
    <w:rsid w:val="00FE4010"/>
    <w:rsid w:val="00FE41FD"/>
    <w:rsid w:val="00FE4DD6"/>
    <w:rsid w:val="00FE5DBB"/>
    <w:rsid w:val="00FE74FE"/>
    <w:rsid w:val="00FE78D3"/>
    <w:rsid w:val="00FE7915"/>
    <w:rsid w:val="00FF02C1"/>
    <w:rsid w:val="00FF049E"/>
    <w:rsid w:val="00FF094B"/>
    <w:rsid w:val="00FF0AB0"/>
    <w:rsid w:val="00FF1BEA"/>
    <w:rsid w:val="00FF242F"/>
    <w:rsid w:val="00FF2F79"/>
    <w:rsid w:val="00FF3DDB"/>
    <w:rsid w:val="00FF5EBF"/>
    <w:rsid w:val="081A08EC"/>
    <w:rsid w:val="1DD6211A"/>
    <w:rsid w:val="2223105F"/>
    <w:rsid w:val="37883779"/>
    <w:rsid w:val="3B8B5FBB"/>
    <w:rsid w:val="428D7D6B"/>
    <w:rsid w:val="4BBD7E05"/>
    <w:rsid w:val="4DAA30B4"/>
    <w:rsid w:val="591B04E7"/>
    <w:rsid w:val="768E5B8E"/>
    <w:rsid w:val="7ABA0DC4"/>
    <w:rsid w:val="D3BD4DA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iPriority="99" w:semiHidden="0" w:name="index 1"/>
    <w:lsdException w:uiPriority="99" w:semiHidden="0" w:name="index 2"/>
    <w:lsdException w:uiPriority="99" w:semiHidden="0" w:name="index 3"/>
    <w:lsdException w:uiPriority="99" w:semiHidden="0" w:name="index 4"/>
    <w:lsdException w:uiPriority="99" w:semiHidden="0" w:name="index 5"/>
    <w:lsdException w:uiPriority="99" w:semiHidden="0" w:name="index 6"/>
    <w:lsdException w:uiPriority="99" w:semiHidden="0" w:name="index 7"/>
    <w:lsdException w:uiPriority="99" w:semiHidden="0" w:name="index 8"/>
    <w:lsdException w:uiPriority="99" w:semiHidden="0" w:name="index 9"/>
    <w:lsdException w:uiPriority="39" w:semiHidden="0" w:name="toc 1"/>
    <w:lsdException w:uiPriority="39" w:semiHidden="0" w:name="toc 2"/>
    <w:lsdException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semiHidden="0" w:name="Normal Indent"/>
    <w:lsdException w:uiPriority="99" w:semiHidden="0" w:name="footnote text"/>
    <w:lsdException w:unhideWhenUsed="0" w:uiPriority="99" w:semiHidden="0" w:name="annotation text"/>
    <w:lsdException w:uiPriority="99" w:semiHidden="0" w:name="header"/>
    <w:lsdException w:uiPriority="99" w:semiHidden="0" w:name="footer"/>
    <w:lsdException w:uiPriority="99" w:semiHidden="0" w:name="index heading"/>
    <w:lsdException w:qFormat="1" w:unhideWhenUsed="0" w:uiPriority="35" w:semiHidden="0" w:name="caption"/>
    <w:lsdException w:uiPriority="99" w:semiHidden="0" w:name="table of figures"/>
    <w:lsdException w:uiPriority="99" w:semiHidden="0" w:name="envelope address"/>
    <w:lsdException w:uiPriority="99" w:semiHidden="0" w:name="envelope return"/>
    <w:lsdException w:uiPriority="99" w:name="footnote reference"/>
    <w:lsdException w:unhideWhenUsed="0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semiHidden="0" w:name="endnote text"/>
    <w:lsdException w:uiPriority="99" w:semiHidden="0" w:name="table of authorities"/>
    <w:lsdException w:uiPriority="99" w:semiHidden="0" w:name="macro"/>
    <w:lsdException w:uiPriority="99" w:semiHidden="0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semiHidden="0" w:name="List 4"/>
    <w:lsdException w:uiPriority="99" w:semiHidden="0" w:name="List 5"/>
    <w:lsdException w:uiPriority="99" w:semiHidden="0" w:name="List Bullet 2"/>
    <w:lsdException w:uiPriority="99" w:semiHidden="0" w:name="List Bullet 3"/>
    <w:lsdException w:uiPriority="99" w:semiHidden="0" w:name="List Bullet 4"/>
    <w:lsdException w:uiPriority="99" w:semiHidden="0" w:name="List Bullet 5"/>
    <w:lsdException w:uiPriority="99" w:semiHidden="0" w:name="List Number 2"/>
    <w:lsdException w:uiPriority="99" w:semiHidden="0" w:name="List Number 3"/>
    <w:lsdException w:uiPriority="99" w:semiHidden="0" w:name="List Number 4"/>
    <w:lsdException w:uiPriority="99" w:semiHidden="0" w:name="List Number 5"/>
    <w:lsdException w:qFormat="1" w:unhideWhenUsed="0" w:uiPriority="10" w:semiHidden="0" w:name="Title"/>
    <w:lsdException w:uiPriority="99" w:semiHidden="0" w:name="Closing"/>
    <w:lsdException w:uiPriority="99" w:semiHidden="0" w:name="Signature"/>
    <w:lsdException w:uiPriority="1" w:semiHidden="0" w:name="Default Paragraph Font"/>
    <w:lsdException w:qFormat="1" w:unhideWhenUsed="0" w:uiPriority="0" w:semiHidden="0" w:name="Body Text"/>
    <w:lsdException w:uiPriority="99" w:semiHidden="0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semiHidden="0" w:name="List Continue 4"/>
    <w:lsdException w:uiPriority="99" w:semiHidden="0" w:name="List Continue 5"/>
    <w:lsdException w:uiPriority="99" w:semiHidden="0" w:name="Message Header"/>
    <w:lsdException w:qFormat="1" w:unhideWhenUsed="0" w:uiPriority="11" w:semiHidden="0" w:name="Subtitle"/>
    <w:lsdException w:uiPriority="99" w:semiHidden="0" w:name="Salutation"/>
    <w:lsdException w:uiPriority="99" w:semiHidden="0" w:name="Date"/>
    <w:lsdException w:uiPriority="99" w:semiHidden="0" w:name="Body Text First Indent"/>
    <w:lsdException w:uiPriority="99" w:semiHidden="0" w:name="Body Text First Indent 2"/>
    <w:lsdException w:uiPriority="99" w:semiHidden="0" w:name="Note Heading"/>
    <w:lsdException w:uiPriority="99" w:semiHidden="0" w:name="Body Text 2"/>
    <w:lsdException w:uiPriority="99" w:semiHidden="0" w:name="Body Text 3"/>
    <w:lsdException w:uiPriority="99" w:semiHidden="0" w:name="Body Text Indent 2"/>
    <w:lsdException w:uiPriority="99" w:semiHidden="0" w:name="Body Text Indent 3"/>
    <w:lsdException w:uiPriority="99" w:semiHidden="0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semiHidden="0" w:name="Document Map"/>
    <w:lsdException w:qFormat="1" w:unhideWhenUsed="0" w:uiPriority="0" w:semiHidden="0" w:name="Plain Text"/>
    <w:lsdException w:uiPriority="99" w:semiHidden="0" w:name="E-mail Signature"/>
    <w:lsdException w:qFormat="1" w:unhideWhenUsed="0" w:uiPriority="99" w:semiHidden="0" w:name="Normal (Web)"/>
    <w:lsdException w:uiPriority="99" w:name="HTML Acronym"/>
    <w:lsdException w:uiPriority="99" w:semiHidden="0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9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1"/>
    <w:next w:val="1"/>
    <w:link w:val="94"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 w:eastAsia="宋体" w:cs="Times New Roman"/>
      <w:b/>
      <w:bCs/>
      <w:sz w:val="32"/>
      <w:szCs w:val="32"/>
    </w:rPr>
  </w:style>
  <w:style w:type="paragraph" w:styleId="5">
    <w:name w:val="heading 3"/>
    <w:basedOn w:val="1"/>
    <w:next w:val="1"/>
    <w:link w:val="95"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6">
    <w:name w:val="heading 4"/>
    <w:basedOn w:val="1"/>
    <w:next w:val="1"/>
    <w:link w:val="96"/>
    <w:qFormat/>
    <w:uiPriority w:val="9"/>
    <w:pPr>
      <w:keepNext/>
      <w:keepLines/>
      <w:spacing w:before="280" w:after="290" w:line="376" w:lineRule="auto"/>
      <w:outlineLvl w:val="3"/>
    </w:pPr>
    <w:rPr>
      <w:rFonts w:ascii="Cambria" w:hAnsi="Cambria" w:eastAsia="宋体" w:cs="Times New Roman"/>
      <w:b/>
      <w:bCs/>
      <w:sz w:val="28"/>
      <w:szCs w:val="28"/>
    </w:rPr>
  </w:style>
  <w:style w:type="paragraph" w:styleId="7">
    <w:name w:val="heading 5"/>
    <w:basedOn w:val="1"/>
    <w:next w:val="1"/>
    <w:link w:val="97"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98"/>
    <w:qFormat/>
    <w:uiPriority w:val="9"/>
    <w:pPr>
      <w:keepNext/>
      <w:keepLines/>
      <w:spacing w:before="240" w:after="64" w:line="320" w:lineRule="auto"/>
      <w:outlineLvl w:val="5"/>
    </w:pPr>
    <w:rPr>
      <w:rFonts w:ascii="Cambria" w:hAnsi="Cambria" w:eastAsia="宋体" w:cs="Times New Roman"/>
      <w:b/>
      <w:bCs/>
      <w:sz w:val="24"/>
      <w:szCs w:val="24"/>
    </w:rPr>
  </w:style>
  <w:style w:type="paragraph" w:styleId="9">
    <w:name w:val="heading 7"/>
    <w:basedOn w:val="1"/>
    <w:next w:val="1"/>
    <w:link w:val="99"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100"/>
    <w:qFormat/>
    <w:uiPriority w:val="9"/>
    <w:pPr>
      <w:keepNext/>
      <w:keepLines/>
      <w:spacing w:before="240" w:after="64" w:line="320" w:lineRule="auto"/>
      <w:outlineLvl w:val="7"/>
    </w:pPr>
    <w:rPr>
      <w:rFonts w:ascii="Cambria" w:hAnsi="Cambria" w:eastAsia="宋体" w:cs="Times New Roman"/>
      <w:sz w:val="24"/>
      <w:szCs w:val="24"/>
    </w:rPr>
  </w:style>
  <w:style w:type="paragraph" w:styleId="11">
    <w:name w:val="heading 9"/>
    <w:basedOn w:val="1"/>
    <w:next w:val="1"/>
    <w:link w:val="101"/>
    <w:qFormat/>
    <w:uiPriority w:val="9"/>
    <w:pPr>
      <w:keepNext/>
      <w:keepLines/>
      <w:spacing w:before="240" w:after="64" w:line="320" w:lineRule="auto"/>
      <w:outlineLvl w:val="8"/>
    </w:pPr>
    <w:rPr>
      <w:rFonts w:ascii="Cambria" w:hAnsi="Cambria" w:eastAsia="宋体" w:cs="Times New Roman"/>
      <w:szCs w:val="21"/>
    </w:rPr>
  </w:style>
  <w:style w:type="character" w:default="1" w:styleId="90">
    <w:name w:val="Default Paragraph Font"/>
    <w:unhideWhenUsed/>
    <w:uiPriority w:val="1"/>
  </w:style>
  <w:style w:type="table" w:default="1" w:styleId="8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92"/>
    <w:unhideWhenUsed/>
    <w:uiPriority w:val="99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styleId="12">
    <w:name w:val="List 3"/>
    <w:basedOn w:val="1"/>
    <w:unhideWhenUsed/>
    <w:uiPriority w:val="99"/>
    <w:pPr>
      <w:ind w:left="100" w:leftChars="400" w:hanging="200" w:hangingChars="200"/>
      <w:contextualSpacing/>
    </w:pPr>
  </w:style>
  <w:style w:type="paragraph" w:styleId="13">
    <w:name w:val="toc 7"/>
    <w:basedOn w:val="1"/>
    <w:next w:val="1"/>
    <w:unhideWhenUsed/>
    <w:uiPriority w:val="39"/>
    <w:pPr>
      <w:ind w:left="2520" w:leftChars="1200"/>
    </w:pPr>
  </w:style>
  <w:style w:type="paragraph" w:styleId="14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5">
    <w:name w:val="table of authorities"/>
    <w:basedOn w:val="1"/>
    <w:next w:val="1"/>
    <w:unhideWhenUsed/>
    <w:uiPriority w:val="99"/>
    <w:pPr>
      <w:ind w:left="420" w:leftChars="200"/>
    </w:pPr>
  </w:style>
  <w:style w:type="paragraph" w:styleId="16">
    <w:name w:val="Note Heading"/>
    <w:basedOn w:val="1"/>
    <w:next w:val="1"/>
    <w:link w:val="102"/>
    <w:unhideWhenUsed/>
    <w:uiPriority w:val="99"/>
    <w:pPr>
      <w:jc w:val="center"/>
    </w:pPr>
  </w:style>
  <w:style w:type="paragraph" w:styleId="17">
    <w:name w:val="List Bullet 4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8">
    <w:name w:val="index 8"/>
    <w:basedOn w:val="1"/>
    <w:next w:val="1"/>
    <w:unhideWhenUsed/>
    <w:uiPriority w:val="99"/>
    <w:pPr>
      <w:ind w:left="1400" w:leftChars="1400"/>
    </w:pPr>
  </w:style>
  <w:style w:type="paragraph" w:styleId="19">
    <w:name w:val="E-mail Signature"/>
    <w:basedOn w:val="1"/>
    <w:link w:val="103"/>
    <w:unhideWhenUsed/>
    <w:uiPriority w:val="99"/>
  </w:style>
  <w:style w:type="paragraph" w:styleId="20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1">
    <w:name w:val="Normal Indent"/>
    <w:basedOn w:val="1"/>
    <w:unhideWhenUsed/>
    <w:uiPriority w:val="99"/>
    <w:pPr>
      <w:ind w:firstLine="420" w:firstLineChars="200"/>
    </w:pPr>
  </w:style>
  <w:style w:type="paragraph" w:styleId="22">
    <w:name w:val="caption"/>
    <w:basedOn w:val="1"/>
    <w:next w:val="1"/>
    <w:qFormat/>
    <w:uiPriority w:val="35"/>
    <w:rPr>
      <w:rFonts w:ascii="Cambria" w:hAnsi="Cambria" w:eastAsia="黑体" w:cs="Times New Roman"/>
      <w:sz w:val="20"/>
      <w:szCs w:val="20"/>
    </w:rPr>
  </w:style>
  <w:style w:type="paragraph" w:styleId="23">
    <w:name w:val="index 5"/>
    <w:basedOn w:val="1"/>
    <w:next w:val="1"/>
    <w:unhideWhenUsed/>
    <w:uiPriority w:val="99"/>
    <w:pPr>
      <w:ind w:left="800" w:leftChars="800"/>
    </w:pPr>
  </w:style>
  <w:style w:type="paragraph" w:styleId="24">
    <w:name w:val="List Bullet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envelope address"/>
    <w:basedOn w:val="1"/>
    <w:unhideWhenUsed/>
    <w:uiPriority w:val="99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Cambria" w:hAnsi="Cambria" w:eastAsia="宋体" w:cs="Times New Roman"/>
      <w:sz w:val="24"/>
      <w:szCs w:val="24"/>
    </w:rPr>
  </w:style>
  <w:style w:type="paragraph" w:styleId="26">
    <w:name w:val="Document Map"/>
    <w:basedOn w:val="1"/>
    <w:link w:val="104"/>
    <w:unhideWhenUsed/>
    <w:uiPriority w:val="99"/>
    <w:rPr>
      <w:rFonts w:ascii="宋体"/>
      <w:sz w:val="18"/>
      <w:szCs w:val="18"/>
    </w:rPr>
  </w:style>
  <w:style w:type="paragraph" w:styleId="27">
    <w:name w:val="toa heading"/>
    <w:basedOn w:val="1"/>
    <w:next w:val="1"/>
    <w:unhideWhenUsed/>
    <w:uiPriority w:val="99"/>
    <w:pPr>
      <w:spacing w:before="120"/>
    </w:pPr>
    <w:rPr>
      <w:rFonts w:ascii="Cambria" w:hAnsi="Cambria" w:cs="Times New Roman"/>
      <w:sz w:val="24"/>
      <w:szCs w:val="24"/>
    </w:rPr>
  </w:style>
  <w:style w:type="paragraph" w:styleId="28">
    <w:name w:val="annotation text"/>
    <w:basedOn w:val="1"/>
    <w:link w:val="105"/>
    <w:uiPriority w:val="99"/>
    <w:pPr>
      <w:jc w:val="left"/>
    </w:pPr>
    <w:rPr>
      <w:rFonts w:ascii="Times New Roman" w:hAnsi="Times New Roman"/>
      <w:kern w:val="0"/>
      <w:sz w:val="20"/>
      <w:szCs w:val="24"/>
    </w:rPr>
  </w:style>
  <w:style w:type="paragraph" w:styleId="29">
    <w:name w:val="index 6"/>
    <w:basedOn w:val="1"/>
    <w:next w:val="1"/>
    <w:unhideWhenUsed/>
    <w:uiPriority w:val="99"/>
    <w:pPr>
      <w:ind w:left="1000" w:leftChars="1000"/>
    </w:pPr>
  </w:style>
  <w:style w:type="paragraph" w:styleId="30">
    <w:name w:val="Salutation"/>
    <w:basedOn w:val="1"/>
    <w:next w:val="1"/>
    <w:link w:val="106"/>
    <w:unhideWhenUsed/>
    <w:uiPriority w:val="99"/>
  </w:style>
  <w:style w:type="paragraph" w:styleId="31">
    <w:name w:val="Body Text 3"/>
    <w:basedOn w:val="1"/>
    <w:link w:val="107"/>
    <w:unhideWhenUsed/>
    <w:uiPriority w:val="99"/>
    <w:pPr>
      <w:spacing w:after="120"/>
    </w:pPr>
    <w:rPr>
      <w:sz w:val="16"/>
      <w:szCs w:val="16"/>
    </w:rPr>
  </w:style>
  <w:style w:type="paragraph" w:styleId="32">
    <w:name w:val="Closing"/>
    <w:basedOn w:val="1"/>
    <w:link w:val="108"/>
    <w:unhideWhenUsed/>
    <w:uiPriority w:val="99"/>
    <w:pPr>
      <w:ind w:left="100" w:leftChars="2100"/>
    </w:pPr>
  </w:style>
  <w:style w:type="paragraph" w:styleId="33">
    <w:name w:val="List Bullet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4">
    <w:name w:val="Body Text"/>
    <w:basedOn w:val="1"/>
    <w:link w:val="109"/>
    <w:qFormat/>
    <w:uiPriority w:val="0"/>
    <w:pPr>
      <w:shd w:val="clear" w:color="auto" w:fill="FFFFFF"/>
      <w:spacing w:line="405" w:lineRule="exact"/>
      <w:jc w:val="distribute"/>
    </w:pPr>
    <w:rPr>
      <w:rFonts w:ascii="宋体" w:hAnsi="Times New Roman"/>
      <w:kern w:val="0"/>
      <w:sz w:val="18"/>
      <w:szCs w:val="18"/>
    </w:rPr>
  </w:style>
  <w:style w:type="paragraph" w:styleId="35">
    <w:name w:val="Body Text Indent"/>
    <w:basedOn w:val="1"/>
    <w:link w:val="110"/>
    <w:unhideWhenUsed/>
    <w:uiPriority w:val="99"/>
    <w:pPr>
      <w:spacing w:after="120"/>
      <w:ind w:left="420" w:leftChars="200"/>
    </w:pPr>
  </w:style>
  <w:style w:type="paragraph" w:styleId="36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7">
    <w:name w:val="List 2"/>
    <w:basedOn w:val="1"/>
    <w:unhideWhenUsed/>
    <w:uiPriority w:val="99"/>
    <w:pPr>
      <w:ind w:left="100" w:leftChars="200" w:hanging="200" w:hangingChars="200"/>
      <w:contextualSpacing/>
    </w:pPr>
  </w:style>
  <w:style w:type="paragraph" w:styleId="38">
    <w:name w:val="List Continue"/>
    <w:basedOn w:val="1"/>
    <w:unhideWhenUsed/>
    <w:uiPriority w:val="99"/>
    <w:pPr>
      <w:spacing w:after="120"/>
      <w:ind w:left="420" w:leftChars="200"/>
      <w:contextualSpacing/>
    </w:pPr>
  </w:style>
  <w:style w:type="paragraph" w:styleId="39">
    <w:name w:val="Block Text"/>
    <w:basedOn w:val="1"/>
    <w:unhideWhenUsed/>
    <w:uiPriority w:val="99"/>
    <w:pPr>
      <w:spacing w:after="120"/>
      <w:ind w:left="1440" w:leftChars="700" w:right="1440" w:rightChars="700"/>
    </w:pPr>
  </w:style>
  <w:style w:type="paragraph" w:styleId="40">
    <w:name w:val="List Bullet 2"/>
    <w:basedOn w:val="1"/>
    <w:unhideWhenUsed/>
    <w:uiPriority w:val="99"/>
    <w:pPr>
      <w:numPr>
        <w:ilvl w:val="0"/>
        <w:numId w:val="7"/>
      </w:numPr>
      <w:contextualSpacing/>
    </w:pPr>
  </w:style>
  <w:style w:type="paragraph" w:styleId="41">
    <w:name w:val="HTML Address"/>
    <w:basedOn w:val="1"/>
    <w:link w:val="111"/>
    <w:unhideWhenUsed/>
    <w:uiPriority w:val="99"/>
    <w:rPr>
      <w:i/>
      <w:iCs/>
    </w:rPr>
  </w:style>
  <w:style w:type="paragraph" w:styleId="42">
    <w:name w:val="index 4"/>
    <w:basedOn w:val="1"/>
    <w:next w:val="1"/>
    <w:unhideWhenUsed/>
    <w:uiPriority w:val="99"/>
    <w:pPr>
      <w:ind w:left="600" w:leftChars="600"/>
    </w:pPr>
  </w:style>
  <w:style w:type="paragraph" w:styleId="43">
    <w:name w:val="toc 5"/>
    <w:basedOn w:val="1"/>
    <w:next w:val="1"/>
    <w:unhideWhenUsed/>
    <w:uiPriority w:val="39"/>
    <w:pPr>
      <w:ind w:left="1680" w:leftChars="800"/>
    </w:pPr>
  </w:style>
  <w:style w:type="paragraph" w:styleId="44">
    <w:name w:val="toc 3"/>
    <w:basedOn w:val="1"/>
    <w:next w:val="1"/>
    <w:unhideWhenUsed/>
    <w:uiPriority w:val="39"/>
    <w:pPr>
      <w:ind w:left="840" w:leftChars="400"/>
    </w:pPr>
  </w:style>
  <w:style w:type="paragraph" w:styleId="45">
    <w:name w:val="Plain Text"/>
    <w:basedOn w:val="1"/>
    <w:link w:val="112"/>
    <w:qFormat/>
    <w:uiPriority w:val="0"/>
    <w:rPr>
      <w:rFonts w:ascii="宋体" w:hAnsi="Courier New"/>
      <w:kern w:val="0"/>
      <w:sz w:val="20"/>
      <w:szCs w:val="21"/>
    </w:rPr>
  </w:style>
  <w:style w:type="paragraph" w:styleId="46">
    <w:name w:val="List Bullet 5"/>
    <w:basedOn w:val="1"/>
    <w:unhideWhenUsed/>
    <w:uiPriority w:val="99"/>
    <w:pPr>
      <w:numPr>
        <w:ilvl w:val="0"/>
        <w:numId w:val="8"/>
      </w:numPr>
      <w:contextualSpacing/>
    </w:pPr>
  </w:style>
  <w:style w:type="paragraph" w:styleId="47">
    <w:name w:val="List Number 4"/>
    <w:basedOn w:val="1"/>
    <w:unhideWhenUsed/>
    <w:uiPriority w:val="99"/>
    <w:pPr>
      <w:numPr>
        <w:ilvl w:val="0"/>
        <w:numId w:val="9"/>
      </w:numPr>
      <w:contextualSpacing/>
    </w:pPr>
  </w:style>
  <w:style w:type="paragraph" w:styleId="48">
    <w:name w:val="toc 8"/>
    <w:basedOn w:val="1"/>
    <w:next w:val="1"/>
    <w:unhideWhenUsed/>
    <w:uiPriority w:val="39"/>
    <w:pPr>
      <w:ind w:left="2940" w:leftChars="1400"/>
    </w:pPr>
  </w:style>
  <w:style w:type="paragraph" w:styleId="49">
    <w:name w:val="index 3"/>
    <w:basedOn w:val="1"/>
    <w:next w:val="1"/>
    <w:unhideWhenUsed/>
    <w:uiPriority w:val="99"/>
    <w:pPr>
      <w:ind w:left="400" w:leftChars="400"/>
    </w:pPr>
  </w:style>
  <w:style w:type="paragraph" w:styleId="50">
    <w:name w:val="Date"/>
    <w:basedOn w:val="1"/>
    <w:next w:val="1"/>
    <w:link w:val="113"/>
    <w:unhideWhenUsed/>
    <w:uiPriority w:val="99"/>
    <w:pPr>
      <w:ind w:left="100" w:leftChars="2500"/>
    </w:pPr>
  </w:style>
  <w:style w:type="paragraph" w:styleId="51">
    <w:name w:val="Body Text Indent 2"/>
    <w:basedOn w:val="1"/>
    <w:link w:val="114"/>
    <w:unhideWhenUsed/>
    <w:uiPriority w:val="99"/>
    <w:pPr>
      <w:spacing w:after="120" w:line="480" w:lineRule="auto"/>
      <w:ind w:left="420" w:leftChars="200"/>
    </w:pPr>
  </w:style>
  <w:style w:type="paragraph" w:styleId="52">
    <w:name w:val="endnote text"/>
    <w:basedOn w:val="1"/>
    <w:link w:val="115"/>
    <w:unhideWhenUsed/>
    <w:uiPriority w:val="99"/>
    <w:pPr>
      <w:snapToGrid w:val="0"/>
      <w:jc w:val="left"/>
    </w:pPr>
  </w:style>
  <w:style w:type="paragraph" w:styleId="53">
    <w:name w:val="List Continue 5"/>
    <w:basedOn w:val="1"/>
    <w:unhideWhenUsed/>
    <w:uiPriority w:val="99"/>
    <w:pPr>
      <w:spacing w:after="120"/>
      <w:ind w:left="2100" w:leftChars="1000"/>
      <w:contextualSpacing/>
    </w:pPr>
  </w:style>
  <w:style w:type="paragraph" w:styleId="54">
    <w:name w:val="Balloon Text"/>
    <w:basedOn w:val="1"/>
    <w:link w:val="116"/>
    <w:unhideWhenUsed/>
    <w:uiPriority w:val="99"/>
    <w:rPr>
      <w:kern w:val="0"/>
      <w:sz w:val="18"/>
      <w:szCs w:val="18"/>
    </w:rPr>
  </w:style>
  <w:style w:type="paragraph" w:styleId="55">
    <w:name w:val="footer"/>
    <w:basedOn w:val="1"/>
    <w:link w:val="11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56">
    <w:name w:val="envelope return"/>
    <w:basedOn w:val="1"/>
    <w:unhideWhenUsed/>
    <w:uiPriority w:val="99"/>
    <w:pPr>
      <w:snapToGrid w:val="0"/>
    </w:pPr>
    <w:rPr>
      <w:rFonts w:ascii="Cambria" w:hAnsi="Cambria" w:eastAsia="宋体" w:cs="Times New Roman"/>
    </w:rPr>
  </w:style>
  <w:style w:type="paragraph" w:styleId="57">
    <w:name w:val="header"/>
    <w:basedOn w:val="1"/>
    <w:link w:val="11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58">
    <w:name w:val="Signature"/>
    <w:basedOn w:val="1"/>
    <w:link w:val="119"/>
    <w:unhideWhenUsed/>
    <w:uiPriority w:val="99"/>
    <w:pPr>
      <w:ind w:left="100" w:leftChars="2100"/>
    </w:pPr>
  </w:style>
  <w:style w:type="paragraph" w:styleId="59">
    <w:name w:val="toc 1"/>
    <w:basedOn w:val="1"/>
    <w:next w:val="1"/>
    <w:unhideWhenUsed/>
    <w:uiPriority w:val="39"/>
  </w:style>
  <w:style w:type="paragraph" w:styleId="60">
    <w:name w:val="List Continue 4"/>
    <w:basedOn w:val="1"/>
    <w:unhideWhenUsed/>
    <w:uiPriority w:val="99"/>
    <w:pPr>
      <w:spacing w:after="120"/>
      <w:ind w:left="1680" w:leftChars="800"/>
      <w:contextualSpacing/>
    </w:pPr>
  </w:style>
  <w:style w:type="paragraph" w:styleId="61">
    <w:name w:val="toc 4"/>
    <w:basedOn w:val="1"/>
    <w:next w:val="1"/>
    <w:unhideWhenUsed/>
    <w:uiPriority w:val="39"/>
    <w:pPr>
      <w:ind w:left="1260" w:leftChars="600"/>
    </w:pPr>
  </w:style>
  <w:style w:type="paragraph" w:styleId="62">
    <w:name w:val="index heading"/>
    <w:basedOn w:val="1"/>
    <w:next w:val="63"/>
    <w:unhideWhenUsed/>
    <w:uiPriority w:val="99"/>
    <w:rPr>
      <w:rFonts w:ascii="Cambria" w:hAnsi="Cambria" w:eastAsia="宋体" w:cs="Times New Roman"/>
      <w:b/>
      <w:bCs/>
    </w:rPr>
  </w:style>
  <w:style w:type="paragraph" w:styleId="63">
    <w:name w:val="index 1"/>
    <w:basedOn w:val="1"/>
    <w:next w:val="1"/>
    <w:unhideWhenUsed/>
    <w:uiPriority w:val="99"/>
  </w:style>
  <w:style w:type="paragraph" w:styleId="64">
    <w:name w:val="Subtitle"/>
    <w:basedOn w:val="1"/>
    <w:next w:val="1"/>
    <w:link w:val="120"/>
    <w:qFormat/>
    <w:uiPriority w:val="11"/>
    <w:pPr>
      <w:spacing w:before="240" w:after="60" w:line="312" w:lineRule="auto"/>
      <w:jc w:val="center"/>
      <w:outlineLvl w:val="1"/>
    </w:pPr>
    <w:rPr>
      <w:rFonts w:ascii="Cambria" w:hAnsi="Cambria" w:cs="Times New Roman"/>
      <w:b/>
      <w:bCs/>
      <w:kern w:val="28"/>
      <w:sz w:val="32"/>
      <w:szCs w:val="32"/>
    </w:rPr>
  </w:style>
  <w:style w:type="paragraph" w:styleId="65">
    <w:name w:val="List Number 5"/>
    <w:basedOn w:val="1"/>
    <w:unhideWhenUsed/>
    <w:uiPriority w:val="99"/>
    <w:pPr>
      <w:numPr>
        <w:ilvl w:val="0"/>
        <w:numId w:val="10"/>
      </w:numPr>
      <w:contextualSpacing/>
    </w:pPr>
  </w:style>
  <w:style w:type="paragraph" w:styleId="66">
    <w:name w:val="List"/>
    <w:basedOn w:val="1"/>
    <w:unhideWhenUsed/>
    <w:uiPriority w:val="99"/>
    <w:pPr>
      <w:ind w:left="200" w:hanging="200" w:hangingChars="200"/>
      <w:contextualSpacing/>
    </w:pPr>
  </w:style>
  <w:style w:type="paragraph" w:styleId="67">
    <w:name w:val="footnote text"/>
    <w:basedOn w:val="1"/>
    <w:link w:val="121"/>
    <w:unhideWhenUsed/>
    <w:uiPriority w:val="99"/>
    <w:pPr>
      <w:snapToGrid w:val="0"/>
      <w:jc w:val="left"/>
    </w:pPr>
    <w:rPr>
      <w:sz w:val="18"/>
      <w:szCs w:val="18"/>
    </w:rPr>
  </w:style>
  <w:style w:type="paragraph" w:styleId="68">
    <w:name w:val="toc 6"/>
    <w:basedOn w:val="1"/>
    <w:next w:val="1"/>
    <w:unhideWhenUsed/>
    <w:uiPriority w:val="39"/>
    <w:pPr>
      <w:ind w:left="2100" w:leftChars="1000"/>
    </w:pPr>
  </w:style>
  <w:style w:type="paragraph" w:styleId="69">
    <w:name w:val="List 5"/>
    <w:basedOn w:val="1"/>
    <w:unhideWhenUsed/>
    <w:uiPriority w:val="99"/>
    <w:pPr>
      <w:ind w:left="100" w:leftChars="800" w:hanging="200" w:hangingChars="200"/>
      <w:contextualSpacing/>
    </w:pPr>
  </w:style>
  <w:style w:type="paragraph" w:styleId="70">
    <w:name w:val="Body Text Indent 3"/>
    <w:basedOn w:val="1"/>
    <w:link w:val="122"/>
    <w:unhideWhenUsed/>
    <w:uiPriority w:val="99"/>
    <w:pPr>
      <w:spacing w:after="120"/>
      <w:ind w:left="420" w:leftChars="200"/>
    </w:pPr>
    <w:rPr>
      <w:sz w:val="16"/>
      <w:szCs w:val="16"/>
    </w:rPr>
  </w:style>
  <w:style w:type="paragraph" w:styleId="71">
    <w:name w:val="index 7"/>
    <w:basedOn w:val="1"/>
    <w:next w:val="1"/>
    <w:unhideWhenUsed/>
    <w:uiPriority w:val="99"/>
    <w:pPr>
      <w:ind w:left="1200" w:leftChars="1200"/>
    </w:pPr>
  </w:style>
  <w:style w:type="paragraph" w:styleId="72">
    <w:name w:val="index 9"/>
    <w:basedOn w:val="1"/>
    <w:next w:val="1"/>
    <w:unhideWhenUsed/>
    <w:uiPriority w:val="99"/>
    <w:pPr>
      <w:ind w:left="1600" w:leftChars="1600"/>
    </w:pPr>
  </w:style>
  <w:style w:type="paragraph" w:styleId="73">
    <w:name w:val="table of figures"/>
    <w:basedOn w:val="1"/>
    <w:next w:val="1"/>
    <w:unhideWhenUsed/>
    <w:uiPriority w:val="99"/>
    <w:pPr>
      <w:ind w:leftChars="200" w:hanging="200" w:hangingChars="200"/>
    </w:pPr>
  </w:style>
  <w:style w:type="paragraph" w:styleId="74">
    <w:name w:val="toc 2"/>
    <w:basedOn w:val="1"/>
    <w:next w:val="1"/>
    <w:unhideWhenUsed/>
    <w:uiPriority w:val="39"/>
    <w:pPr>
      <w:ind w:left="420" w:leftChars="200"/>
    </w:pPr>
  </w:style>
  <w:style w:type="paragraph" w:styleId="75">
    <w:name w:val="toc 9"/>
    <w:basedOn w:val="1"/>
    <w:next w:val="1"/>
    <w:unhideWhenUsed/>
    <w:uiPriority w:val="39"/>
    <w:pPr>
      <w:ind w:left="3360" w:leftChars="1600"/>
    </w:pPr>
  </w:style>
  <w:style w:type="paragraph" w:styleId="76">
    <w:name w:val="Body Text 2"/>
    <w:basedOn w:val="1"/>
    <w:link w:val="123"/>
    <w:unhideWhenUsed/>
    <w:uiPriority w:val="99"/>
    <w:pPr>
      <w:spacing w:after="120" w:line="480" w:lineRule="auto"/>
    </w:pPr>
  </w:style>
  <w:style w:type="paragraph" w:styleId="77">
    <w:name w:val="List 4"/>
    <w:basedOn w:val="1"/>
    <w:unhideWhenUsed/>
    <w:uiPriority w:val="99"/>
    <w:pPr>
      <w:ind w:left="100" w:leftChars="600" w:hanging="200" w:hangingChars="200"/>
      <w:contextualSpacing/>
    </w:pPr>
  </w:style>
  <w:style w:type="paragraph" w:styleId="78">
    <w:name w:val="List Continue 2"/>
    <w:basedOn w:val="1"/>
    <w:unhideWhenUsed/>
    <w:uiPriority w:val="99"/>
    <w:pPr>
      <w:spacing w:after="120"/>
      <w:ind w:left="840" w:leftChars="400"/>
      <w:contextualSpacing/>
    </w:pPr>
  </w:style>
  <w:style w:type="paragraph" w:styleId="79">
    <w:name w:val="Message Header"/>
    <w:basedOn w:val="1"/>
    <w:link w:val="124"/>
    <w:unhideWhenUsed/>
    <w:uiPriority w:val="99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Cambria" w:hAnsi="Cambria" w:eastAsia="宋体" w:cs="Times New Roman"/>
      <w:sz w:val="24"/>
      <w:szCs w:val="24"/>
    </w:rPr>
  </w:style>
  <w:style w:type="paragraph" w:styleId="80">
    <w:name w:val="HTML Preformatted"/>
    <w:basedOn w:val="1"/>
    <w:link w:val="125"/>
    <w:unhideWhenUsed/>
    <w:uiPriority w:val="99"/>
    <w:rPr>
      <w:rFonts w:ascii="Courier New" w:hAnsi="Courier New" w:cs="Courier New"/>
      <w:sz w:val="20"/>
      <w:szCs w:val="20"/>
    </w:rPr>
  </w:style>
  <w:style w:type="paragraph" w:styleId="81">
    <w:name w:val="Normal (Web)"/>
    <w:basedOn w:val="1"/>
    <w:link w:val="126"/>
    <w:qFormat/>
    <w:uiPriority w:val="99"/>
    <w:pPr>
      <w:widowControl/>
      <w:spacing w:before="30" w:after="30" w:line="300" w:lineRule="auto"/>
      <w:jc w:val="left"/>
    </w:pPr>
    <w:rPr>
      <w:rFonts w:ascii="宋体" w:hAnsi="宋体"/>
      <w:kern w:val="0"/>
      <w:sz w:val="24"/>
      <w:szCs w:val="24"/>
    </w:rPr>
  </w:style>
  <w:style w:type="paragraph" w:styleId="82">
    <w:name w:val="List Continue 3"/>
    <w:basedOn w:val="1"/>
    <w:unhideWhenUsed/>
    <w:uiPriority w:val="99"/>
    <w:pPr>
      <w:spacing w:after="120"/>
      <w:ind w:left="1260" w:leftChars="600"/>
      <w:contextualSpacing/>
    </w:pPr>
  </w:style>
  <w:style w:type="paragraph" w:styleId="83">
    <w:name w:val="index 2"/>
    <w:basedOn w:val="1"/>
    <w:next w:val="1"/>
    <w:unhideWhenUsed/>
    <w:uiPriority w:val="99"/>
    <w:pPr>
      <w:ind w:left="200" w:leftChars="200"/>
    </w:pPr>
  </w:style>
  <w:style w:type="paragraph" w:styleId="84">
    <w:name w:val="Title"/>
    <w:basedOn w:val="1"/>
    <w:next w:val="1"/>
    <w:link w:val="127"/>
    <w:qFormat/>
    <w:uiPriority w:val="10"/>
    <w:pPr>
      <w:spacing w:before="240" w:after="60"/>
      <w:jc w:val="center"/>
      <w:outlineLvl w:val="0"/>
    </w:pPr>
    <w:rPr>
      <w:rFonts w:ascii="Cambria" w:hAnsi="Cambria" w:cs="Times New Roman"/>
      <w:b/>
      <w:bCs/>
      <w:sz w:val="32"/>
      <w:szCs w:val="32"/>
    </w:rPr>
  </w:style>
  <w:style w:type="paragraph" w:styleId="85">
    <w:name w:val="annotation subject"/>
    <w:basedOn w:val="28"/>
    <w:next w:val="28"/>
    <w:link w:val="128"/>
    <w:unhideWhenUsed/>
    <w:uiPriority w:val="99"/>
    <w:rPr>
      <w:b/>
      <w:bCs/>
      <w:kern w:val="2"/>
      <w:sz w:val="21"/>
      <w:szCs w:val="22"/>
    </w:rPr>
  </w:style>
  <w:style w:type="paragraph" w:styleId="86">
    <w:name w:val="Body Text First Indent"/>
    <w:basedOn w:val="34"/>
    <w:link w:val="129"/>
    <w:unhideWhenUsed/>
    <w:uiPriority w:val="99"/>
    <w:pPr>
      <w:shd w:val="clear" w:color="auto" w:fill="auto"/>
      <w:spacing w:after="120" w:line="240" w:lineRule="auto"/>
      <w:ind w:firstLine="420" w:firstLineChars="100"/>
      <w:jc w:val="both"/>
    </w:pPr>
    <w:rPr>
      <w:rFonts w:ascii="Calibri" w:hAnsi="Calibri"/>
      <w:kern w:val="2"/>
      <w:sz w:val="21"/>
      <w:szCs w:val="22"/>
    </w:rPr>
  </w:style>
  <w:style w:type="paragraph" w:styleId="87">
    <w:name w:val="Body Text First Indent 2"/>
    <w:basedOn w:val="35"/>
    <w:link w:val="130"/>
    <w:unhideWhenUsed/>
    <w:uiPriority w:val="99"/>
    <w:pPr>
      <w:ind w:firstLine="420" w:firstLineChars="200"/>
    </w:pPr>
  </w:style>
  <w:style w:type="table" w:styleId="89">
    <w:name w:val="Table Grid"/>
    <w:basedOn w:val="88"/>
    <w:uiPriority w:val="5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1">
    <w:name w:val="annotation reference"/>
    <w:uiPriority w:val="99"/>
    <w:rPr>
      <w:sz w:val="21"/>
      <w:szCs w:val="21"/>
    </w:rPr>
  </w:style>
  <w:style w:type="character" w:customStyle="1" w:styleId="92">
    <w:name w:val="宏文本 Char"/>
    <w:link w:val="2"/>
    <w:semiHidden/>
    <w:uiPriority w:val="99"/>
    <w:rPr>
      <w:rFonts w:ascii="Courier New" w:hAnsi="Courier New" w:cs="Courier New"/>
      <w:kern w:val="2"/>
      <w:sz w:val="24"/>
      <w:szCs w:val="24"/>
    </w:rPr>
  </w:style>
  <w:style w:type="character" w:customStyle="1" w:styleId="93">
    <w:name w:val="标题 1 Char"/>
    <w:link w:val="3"/>
    <w:uiPriority w:val="9"/>
    <w:rPr>
      <w:b/>
      <w:bCs/>
      <w:kern w:val="44"/>
      <w:sz w:val="44"/>
      <w:szCs w:val="44"/>
    </w:rPr>
  </w:style>
  <w:style w:type="character" w:customStyle="1" w:styleId="94">
    <w:name w:val="标题 2 Char"/>
    <w:link w:val="4"/>
    <w:semiHidden/>
    <w:uiPriority w:val="9"/>
    <w:rPr>
      <w:rFonts w:ascii="Cambria" w:hAnsi="Cambria" w:eastAsia="宋体" w:cs="Times New Roman"/>
      <w:b/>
      <w:bCs/>
      <w:kern w:val="2"/>
      <w:sz w:val="32"/>
      <w:szCs w:val="32"/>
    </w:rPr>
  </w:style>
  <w:style w:type="character" w:customStyle="1" w:styleId="95">
    <w:name w:val="标题 3 Char"/>
    <w:link w:val="5"/>
    <w:semiHidden/>
    <w:uiPriority w:val="9"/>
    <w:rPr>
      <w:b/>
      <w:bCs/>
      <w:kern w:val="2"/>
      <w:sz w:val="32"/>
      <w:szCs w:val="32"/>
    </w:rPr>
  </w:style>
  <w:style w:type="character" w:customStyle="1" w:styleId="96">
    <w:name w:val="标题 4 Char"/>
    <w:link w:val="6"/>
    <w:semiHidden/>
    <w:uiPriority w:val="9"/>
    <w:rPr>
      <w:rFonts w:ascii="Cambria" w:hAnsi="Cambria" w:eastAsia="宋体" w:cs="Times New Roman"/>
      <w:b/>
      <w:bCs/>
      <w:kern w:val="2"/>
      <w:sz w:val="28"/>
      <w:szCs w:val="28"/>
    </w:rPr>
  </w:style>
  <w:style w:type="character" w:customStyle="1" w:styleId="97">
    <w:name w:val="标题 5 Char"/>
    <w:link w:val="7"/>
    <w:semiHidden/>
    <w:uiPriority w:val="9"/>
    <w:rPr>
      <w:b/>
      <w:bCs/>
      <w:kern w:val="2"/>
      <w:sz w:val="28"/>
      <w:szCs w:val="28"/>
    </w:rPr>
  </w:style>
  <w:style w:type="character" w:customStyle="1" w:styleId="98">
    <w:name w:val="标题 6 Char"/>
    <w:link w:val="8"/>
    <w:semiHidden/>
    <w:uiPriority w:val="9"/>
    <w:rPr>
      <w:rFonts w:ascii="Cambria" w:hAnsi="Cambria" w:eastAsia="宋体" w:cs="Times New Roman"/>
      <w:b/>
      <w:bCs/>
      <w:kern w:val="2"/>
      <w:sz w:val="24"/>
      <w:szCs w:val="24"/>
    </w:rPr>
  </w:style>
  <w:style w:type="character" w:customStyle="1" w:styleId="99">
    <w:name w:val="标题 7 Char"/>
    <w:link w:val="9"/>
    <w:semiHidden/>
    <w:uiPriority w:val="9"/>
    <w:rPr>
      <w:b/>
      <w:bCs/>
      <w:kern w:val="2"/>
      <w:sz w:val="24"/>
      <w:szCs w:val="24"/>
    </w:rPr>
  </w:style>
  <w:style w:type="character" w:customStyle="1" w:styleId="100">
    <w:name w:val="标题 8 Char"/>
    <w:link w:val="10"/>
    <w:semiHidden/>
    <w:uiPriority w:val="9"/>
    <w:rPr>
      <w:rFonts w:ascii="Cambria" w:hAnsi="Cambria" w:eastAsia="宋体" w:cs="Times New Roman"/>
      <w:kern w:val="2"/>
      <w:sz w:val="24"/>
      <w:szCs w:val="24"/>
    </w:rPr>
  </w:style>
  <w:style w:type="character" w:customStyle="1" w:styleId="101">
    <w:name w:val="标题 9 Char"/>
    <w:link w:val="11"/>
    <w:semiHidden/>
    <w:uiPriority w:val="9"/>
    <w:rPr>
      <w:rFonts w:ascii="Cambria" w:hAnsi="Cambria" w:eastAsia="宋体" w:cs="Times New Roman"/>
      <w:kern w:val="2"/>
      <w:sz w:val="21"/>
      <w:szCs w:val="21"/>
    </w:rPr>
  </w:style>
  <w:style w:type="character" w:customStyle="1" w:styleId="102">
    <w:name w:val="注释标题 Char"/>
    <w:link w:val="16"/>
    <w:semiHidden/>
    <w:uiPriority w:val="99"/>
    <w:rPr>
      <w:kern w:val="2"/>
      <w:sz w:val="21"/>
      <w:szCs w:val="22"/>
    </w:rPr>
  </w:style>
  <w:style w:type="character" w:customStyle="1" w:styleId="103">
    <w:name w:val="电子邮件签名 Char"/>
    <w:link w:val="19"/>
    <w:semiHidden/>
    <w:uiPriority w:val="99"/>
    <w:rPr>
      <w:kern w:val="2"/>
      <w:sz w:val="21"/>
      <w:szCs w:val="22"/>
    </w:rPr>
  </w:style>
  <w:style w:type="character" w:customStyle="1" w:styleId="104">
    <w:name w:val="文档结构图 Char"/>
    <w:link w:val="26"/>
    <w:semiHidden/>
    <w:uiPriority w:val="99"/>
    <w:rPr>
      <w:rFonts w:ascii="宋体"/>
      <w:kern w:val="2"/>
      <w:sz w:val="18"/>
      <w:szCs w:val="18"/>
    </w:rPr>
  </w:style>
  <w:style w:type="character" w:customStyle="1" w:styleId="105">
    <w:name w:val="批注文字 Char"/>
    <w:link w:val="28"/>
    <w:uiPriority w:val="99"/>
    <w:rPr>
      <w:rFonts w:ascii="Times New Roman" w:hAnsi="Times New Roman" w:eastAsia="宋体" w:cs="Times New Roman"/>
      <w:szCs w:val="24"/>
    </w:rPr>
  </w:style>
  <w:style w:type="character" w:customStyle="1" w:styleId="106">
    <w:name w:val="称呼 Char"/>
    <w:link w:val="30"/>
    <w:semiHidden/>
    <w:uiPriority w:val="99"/>
    <w:rPr>
      <w:kern w:val="2"/>
      <w:sz w:val="21"/>
      <w:szCs w:val="22"/>
    </w:rPr>
  </w:style>
  <w:style w:type="character" w:customStyle="1" w:styleId="107">
    <w:name w:val="正文文本 3 Char"/>
    <w:link w:val="31"/>
    <w:semiHidden/>
    <w:uiPriority w:val="99"/>
    <w:rPr>
      <w:kern w:val="2"/>
      <w:sz w:val="16"/>
      <w:szCs w:val="16"/>
    </w:rPr>
  </w:style>
  <w:style w:type="character" w:customStyle="1" w:styleId="108">
    <w:name w:val="结束语 Char"/>
    <w:link w:val="32"/>
    <w:semiHidden/>
    <w:uiPriority w:val="99"/>
    <w:rPr>
      <w:kern w:val="2"/>
      <w:sz w:val="21"/>
      <w:szCs w:val="22"/>
    </w:rPr>
  </w:style>
  <w:style w:type="character" w:customStyle="1" w:styleId="109">
    <w:name w:val="正文文本 Char"/>
    <w:link w:val="34"/>
    <w:uiPriority w:val="0"/>
    <w:rPr>
      <w:rFonts w:ascii="宋体" w:hAnsi="Times New Roman"/>
      <w:sz w:val="18"/>
      <w:szCs w:val="18"/>
      <w:shd w:val="clear" w:color="auto" w:fill="FFFFFF"/>
    </w:rPr>
  </w:style>
  <w:style w:type="character" w:customStyle="1" w:styleId="110">
    <w:name w:val="正文文本缩进 Char"/>
    <w:link w:val="35"/>
    <w:semiHidden/>
    <w:uiPriority w:val="99"/>
    <w:rPr>
      <w:kern w:val="2"/>
      <w:sz w:val="21"/>
      <w:szCs w:val="22"/>
    </w:rPr>
  </w:style>
  <w:style w:type="character" w:customStyle="1" w:styleId="111">
    <w:name w:val="HTML 地址 Char"/>
    <w:link w:val="41"/>
    <w:semiHidden/>
    <w:uiPriority w:val="99"/>
    <w:rPr>
      <w:i/>
      <w:iCs/>
      <w:kern w:val="2"/>
      <w:sz w:val="21"/>
      <w:szCs w:val="22"/>
    </w:rPr>
  </w:style>
  <w:style w:type="character" w:customStyle="1" w:styleId="112">
    <w:name w:val="纯文本 Char"/>
    <w:link w:val="45"/>
    <w:qFormat/>
    <w:uiPriority w:val="0"/>
    <w:rPr>
      <w:rFonts w:ascii="宋体" w:hAnsi="Courier New" w:eastAsia="宋体" w:cs="Courier New"/>
      <w:szCs w:val="21"/>
    </w:rPr>
  </w:style>
  <w:style w:type="character" w:customStyle="1" w:styleId="113">
    <w:name w:val="日期 Char"/>
    <w:link w:val="50"/>
    <w:semiHidden/>
    <w:uiPriority w:val="99"/>
    <w:rPr>
      <w:kern w:val="2"/>
      <w:sz w:val="21"/>
      <w:szCs w:val="22"/>
    </w:rPr>
  </w:style>
  <w:style w:type="character" w:customStyle="1" w:styleId="114">
    <w:name w:val="正文文本缩进 2 Char"/>
    <w:link w:val="51"/>
    <w:semiHidden/>
    <w:uiPriority w:val="99"/>
    <w:rPr>
      <w:kern w:val="2"/>
      <w:sz w:val="21"/>
      <w:szCs w:val="22"/>
    </w:rPr>
  </w:style>
  <w:style w:type="character" w:customStyle="1" w:styleId="115">
    <w:name w:val="尾注文本 Char"/>
    <w:link w:val="52"/>
    <w:semiHidden/>
    <w:uiPriority w:val="99"/>
    <w:rPr>
      <w:kern w:val="2"/>
      <w:sz w:val="21"/>
      <w:szCs w:val="22"/>
    </w:rPr>
  </w:style>
  <w:style w:type="character" w:customStyle="1" w:styleId="116">
    <w:name w:val="批注框文本 Char"/>
    <w:link w:val="54"/>
    <w:semiHidden/>
    <w:uiPriority w:val="99"/>
    <w:rPr>
      <w:sz w:val="18"/>
      <w:szCs w:val="18"/>
    </w:rPr>
  </w:style>
  <w:style w:type="character" w:customStyle="1" w:styleId="117">
    <w:name w:val="页脚 Char"/>
    <w:link w:val="55"/>
    <w:uiPriority w:val="99"/>
    <w:rPr>
      <w:sz w:val="18"/>
      <w:szCs w:val="18"/>
    </w:rPr>
  </w:style>
  <w:style w:type="character" w:customStyle="1" w:styleId="118">
    <w:name w:val="页眉 Char"/>
    <w:link w:val="57"/>
    <w:uiPriority w:val="99"/>
    <w:rPr>
      <w:sz w:val="18"/>
      <w:szCs w:val="18"/>
    </w:rPr>
  </w:style>
  <w:style w:type="character" w:customStyle="1" w:styleId="119">
    <w:name w:val="签名 Char"/>
    <w:link w:val="58"/>
    <w:semiHidden/>
    <w:uiPriority w:val="99"/>
    <w:rPr>
      <w:kern w:val="2"/>
      <w:sz w:val="21"/>
      <w:szCs w:val="22"/>
    </w:rPr>
  </w:style>
  <w:style w:type="character" w:customStyle="1" w:styleId="120">
    <w:name w:val="副标题 Char"/>
    <w:link w:val="64"/>
    <w:uiPriority w:val="11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121">
    <w:name w:val="脚注文本 Char"/>
    <w:link w:val="67"/>
    <w:semiHidden/>
    <w:uiPriority w:val="99"/>
    <w:rPr>
      <w:kern w:val="2"/>
      <w:sz w:val="18"/>
      <w:szCs w:val="18"/>
    </w:rPr>
  </w:style>
  <w:style w:type="character" w:customStyle="1" w:styleId="122">
    <w:name w:val="正文文本缩进 3 Char"/>
    <w:link w:val="70"/>
    <w:semiHidden/>
    <w:uiPriority w:val="99"/>
    <w:rPr>
      <w:kern w:val="2"/>
      <w:sz w:val="16"/>
      <w:szCs w:val="16"/>
    </w:rPr>
  </w:style>
  <w:style w:type="character" w:customStyle="1" w:styleId="123">
    <w:name w:val="正文文本 2 Char"/>
    <w:link w:val="76"/>
    <w:semiHidden/>
    <w:uiPriority w:val="99"/>
    <w:rPr>
      <w:kern w:val="2"/>
      <w:sz w:val="21"/>
      <w:szCs w:val="22"/>
    </w:rPr>
  </w:style>
  <w:style w:type="character" w:customStyle="1" w:styleId="124">
    <w:name w:val="信息标题 Char"/>
    <w:link w:val="79"/>
    <w:semiHidden/>
    <w:uiPriority w:val="99"/>
    <w:rPr>
      <w:rFonts w:ascii="Cambria" w:hAnsi="Cambria" w:eastAsia="宋体" w:cs="Times New Roman"/>
      <w:kern w:val="2"/>
      <w:sz w:val="24"/>
      <w:szCs w:val="24"/>
      <w:shd w:val="pct20" w:color="auto" w:fill="auto"/>
    </w:rPr>
  </w:style>
  <w:style w:type="character" w:customStyle="1" w:styleId="125">
    <w:name w:val="HTML 预设格式 Char"/>
    <w:link w:val="80"/>
    <w:semiHidden/>
    <w:uiPriority w:val="99"/>
    <w:rPr>
      <w:rFonts w:ascii="Courier New" w:hAnsi="Courier New" w:cs="Courier New"/>
      <w:kern w:val="2"/>
    </w:rPr>
  </w:style>
  <w:style w:type="character" w:customStyle="1" w:styleId="126">
    <w:name w:val="普通(网站) Char"/>
    <w:link w:val="81"/>
    <w:qFormat/>
    <w:uiPriority w:val="0"/>
    <w:rPr>
      <w:rFonts w:ascii="宋体" w:hAnsi="宋体" w:eastAsia="宋体" w:cs="宋体"/>
      <w:kern w:val="0"/>
      <w:sz w:val="24"/>
      <w:szCs w:val="24"/>
    </w:rPr>
  </w:style>
  <w:style w:type="character" w:customStyle="1" w:styleId="127">
    <w:name w:val="标题 Char"/>
    <w:link w:val="84"/>
    <w:uiPriority w:val="1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128">
    <w:name w:val="批注主题 Char"/>
    <w:link w:val="85"/>
    <w:semiHidden/>
    <w:uiPriority w:val="99"/>
    <w:rPr>
      <w:rFonts w:ascii="Times New Roman" w:hAnsi="Times New Roman" w:eastAsia="宋体" w:cs="Times New Roman"/>
      <w:b/>
      <w:bCs/>
      <w:kern w:val="2"/>
      <w:sz w:val="21"/>
      <w:szCs w:val="22"/>
    </w:rPr>
  </w:style>
  <w:style w:type="character" w:customStyle="1" w:styleId="129">
    <w:name w:val="正文首行缩进 Char"/>
    <w:link w:val="86"/>
    <w:semiHidden/>
    <w:uiPriority w:val="99"/>
    <w:rPr>
      <w:rFonts w:ascii="宋体" w:hAnsi="Times New Roman"/>
      <w:kern w:val="2"/>
      <w:sz w:val="21"/>
      <w:szCs w:val="22"/>
      <w:shd w:val="clear" w:color="auto" w:fill="FFFFFF"/>
    </w:rPr>
  </w:style>
  <w:style w:type="character" w:customStyle="1" w:styleId="130">
    <w:name w:val="正文首行缩进 2 Char"/>
    <w:link w:val="87"/>
    <w:semiHidden/>
    <w:uiPriority w:val="99"/>
  </w:style>
  <w:style w:type="character" w:customStyle="1" w:styleId="131">
    <w:name w:val="pl*tixk"/>
    <w:uiPriority w:val="0"/>
  </w:style>
  <w:style w:type="paragraph" w:customStyle="1" w:styleId="132">
    <w:name w:val="列出段落1"/>
    <w:basedOn w:val="1"/>
    <w:uiPriority w:val="0"/>
    <w:pPr>
      <w:ind w:firstLine="420" w:firstLineChars="200"/>
    </w:pPr>
    <w:rPr>
      <w:rFonts w:ascii="Calibri" w:hAnsi="Calibri" w:eastAsia="宋体" w:cs="Times New Roman"/>
      <w:szCs w:val="21"/>
    </w:rPr>
  </w:style>
  <w:style w:type="paragraph" w:customStyle="1" w:styleId="133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134">
    <w:name w:val="List Paragraph"/>
    <w:basedOn w:val="1"/>
    <w:qFormat/>
    <w:uiPriority w:val="34"/>
    <w:pPr>
      <w:ind w:firstLine="420" w:firstLineChars="200"/>
    </w:pPr>
    <w:rPr>
      <w:rFonts w:ascii="Calibri" w:hAnsi="Calibri" w:eastAsia="宋体" w:cs="Times New Roman"/>
    </w:rPr>
  </w:style>
  <w:style w:type="paragraph" w:customStyle="1" w:styleId="135">
    <w:name w:val="DefaultParagraph"/>
    <w:link w:val="136"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36">
    <w:name w:val="DefaultParagraph Char Char"/>
    <w:link w:val="135"/>
    <w:uiPriority w:val="0"/>
    <w:rPr>
      <w:rFonts w:ascii="Times New Roman"/>
      <w:kern w:val="2"/>
      <w:sz w:val="21"/>
      <w:szCs w:val="22"/>
    </w:rPr>
  </w:style>
  <w:style w:type="character" w:customStyle="1" w:styleId="137">
    <w:name w:val="tn+ude"/>
    <w:uiPriority w:val="0"/>
  </w:style>
  <w:style w:type="paragraph" w:customStyle="1" w:styleId="138">
    <w:name w:val="纯文本_0"/>
    <w:basedOn w:val="1"/>
    <w:link w:val="139"/>
    <w:qFormat/>
    <w:uiPriority w:val="0"/>
    <w:rPr>
      <w:rFonts w:ascii="宋体" w:hAnsi="Courier New"/>
      <w:kern w:val="0"/>
      <w:sz w:val="20"/>
      <w:szCs w:val="21"/>
    </w:rPr>
  </w:style>
  <w:style w:type="character" w:customStyle="1" w:styleId="139">
    <w:name w:val="标题1 Char1"/>
    <w:link w:val="138"/>
    <w:locked/>
    <w:uiPriority w:val="0"/>
    <w:rPr>
      <w:rFonts w:ascii="宋体" w:hAnsi="Courier New" w:eastAsia="宋体" w:cs="Courier New"/>
      <w:szCs w:val="21"/>
    </w:rPr>
  </w:style>
  <w:style w:type="paragraph" w:customStyle="1" w:styleId="140">
    <w:name w:val="Default"/>
    <w:uiPriority w:val="0"/>
    <w:pPr>
      <w:widowControl w:val="0"/>
      <w:autoSpaceDE w:val="0"/>
      <w:autoSpaceDN w:val="0"/>
      <w:adjustRightInd w:val="0"/>
    </w:pPr>
    <w:rPr>
      <w:rFonts w:ascii="Calibri" w:hAnsi="Calibri" w:eastAsia="宋体" w:cs="Times New Roman"/>
      <w:color w:val="000000"/>
      <w:sz w:val="24"/>
      <w:szCs w:val="24"/>
      <w:lang w:val="en-US" w:eastAsia="zh-CN" w:bidi="ar-SA"/>
    </w:rPr>
  </w:style>
  <w:style w:type="paragraph" w:customStyle="1" w:styleId="141">
    <w:name w:val="普通(网站)_0"/>
    <w:basedOn w:val="133"/>
    <w:link w:val="142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customStyle="1" w:styleId="142">
    <w:name w:val="普通(网站)_0 Char"/>
    <w:link w:val="141"/>
    <w:locked/>
    <w:uiPriority w:val="0"/>
    <w:rPr>
      <w:rFonts w:ascii="宋体" w:hAnsi="宋体"/>
      <w:sz w:val="24"/>
      <w:szCs w:val="24"/>
    </w:rPr>
  </w:style>
  <w:style w:type="character" w:customStyle="1" w:styleId="143">
    <w:name w:val="正文_0 Char"/>
    <w:link w:val="144"/>
    <w:uiPriority w:val="0"/>
    <w:rPr>
      <w:kern w:val="2"/>
      <w:sz w:val="21"/>
      <w:szCs w:val="22"/>
    </w:rPr>
  </w:style>
  <w:style w:type="paragraph" w:customStyle="1" w:styleId="144">
    <w:name w:val="正文_0_0"/>
    <w:link w:val="14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45">
    <w:name w:val="jye_math_selector"/>
    <w:uiPriority w:val="0"/>
    <w:rPr>
      <w:rFonts w:hint="default" w:ascii="Times New Roman" w:hAnsi="Times New Roman" w:cs="Times New Roman"/>
    </w:rPr>
  </w:style>
  <w:style w:type="character" w:customStyle="1" w:styleId="146">
    <w:name w:val="apple-converted-space"/>
    <w:uiPriority w:val="0"/>
  </w:style>
  <w:style w:type="paragraph" w:customStyle="1" w:styleId="147">
    <w:name w:val="TOC Heading"/>
    <w:basedOn w:val="3"/>
    <w:next w:val="1"/>
    <w:qFormat/>
    <w:uiPriority w:val="39"/>
    <w:pPr>
      <w:outlineLvl w:val="9"/>
    </w:pPr>
  </w:style>
  <w:style w:type="paragraph" w:styleId="148">
    <w:name w:val="Intense Quote"/>
    <w:basedOn w:val="1"/>
    <w:next w:val="1"/>
    <w:link w:val="149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49">
    <w:name w:val="明显引用 Char"/>
    <w:link w:val="148"/>
    <w:uiPriority w:val="30"/>
    <w:rPr>
      <w:b/>
      <w:bCs/>
      <w:i/>
      <w:iCs/>
      <w:color w:val="4F81BD"/>
      <w:kern w:val="2"/>
      <w:sz w:val="21"/>
      <w:szCs w:val="22"/>
    </w:rPr>
  </w:style>
  <w:style w:type="paragraph" w:customStyle="1" w:styleId="150">
    <w:name w:val="Bibliography"/>
    <w:basedOn w:val="1"/>
    <w:next w:val="1"/>
    <w:unhideWhenUsed/>
    <w:uiPriority w:val="37"/>
  </w:style>
  <w:style w:type="paragraph" w:styleId="151">
    <w:name w:val="No Spacing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152">
    <w:name w:val="Quote"/>
    <w:basedOn w:val="1"/>
    <w:next w:val="1"/>
    <w:link w:val="153"/>
    <w:qFormat/>
    <w:uiPriority w:val="29"/>
    <w:rPr>
      <w:i/>
      <w:iCs/>
      <w:color w:val="000000"/>
    </w:rPr>
  </w:style>
  <w:style w:type="character" w:customStyle="1" w:styleId="153">
    <w:name w:val="引用 Char"/>
    <w:link w:val="152"/>
    <w:uiPriority w:val="29"/>
    <w:rPr>
      <w:i/>
      <w:iCs/>
      <w:color w:val="000000"/>
      <w:kern w:val="2"/>
      <w:sz w:val="21"/>
      <w:szCs w:val="22"/>
    </w:rPr>
  </w:style>
  <w:style w:type="character" w:styleId="154">
    <w:name w:val="Placeholder Text"/>
    <w:semiHidden/>
    <w:uiPriority w:val="99"/>
    <w:rPr>
      <w:color w:val="808080"/>
    </w:rPr>
  </w:style>
  <w:style w:type="paragraph" w:customStyle="1" w:styleId="155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7.wmf"/><Relationship Id="rId98" Type="http://schemas.openxmlformats.org/officeDocument/2006/relationships/oleObject" Target="embeddings/oleObject46.bin"/><Relationship Id="rId97" Type="http://schemas.openxmlformats.org/officeDocument/2006/relationships/image" Target="media/image46.wmf"/><Relationship Id="rId96" Type="http://schemas.openxmlformats.org/officeDocument/2006/relationships/oleObject" Target="embeddings/oleObject45.bin"/><Relationship Id="rId95" Type="http://schemas.openxmlformats.org/officeDocument/2006/relationships/image" Target="media/image45.wmf"/><Relationship Id="rId94" Type="http://schemas.openxmlformats.org/officeDocument/2006/relationships/oleObject" Target="embeddings/oleObject44.bin"/><Relationship Id="rId93" Type="http://schemas.openxmlformats.org/officeDocument/2006/relationships/image" Target="media/image44.wmf"/><Relationship Id="rId92" Type="http://schemas.openxmlformats.org/officeDocument/2006/relationships/oleObject" Target="embeddings/oleObject43.bin"/><Relationship Id="rId91" Type="http://schemas.openxmlformats.org/officeDocument/2006/relationships/image" Target="media/image43.wmf"/><Relationship Id="rId90" Type="http://schemas.openxmlformats.org/officeDocument/2006/relationships/oleObject" Target="embeddings/oleObject42.bin"/><Relationship Id="rId9" Type="http://schemas.openxmlformats.org/officeDocument/2006/relationships/oleObject" Target="embeddings/oleObject1.bin"/><Relationship Id="rId89" Type="http://schemas.openxmlformats.org/officeDocument/2006/relationships/image" Target="media/image42.wmf"/><Relationship Id="rId88" Type="http://schemas.openxmlformats.org/officeDocument/2006/relationships/oleObject" Target="embeddings/oleObject41.bin"/><Relationship Id="rId87" Type="http://schemas.openxmlformats.org/officeDocument/2006/relationships/image" Target="media/image41.wmf"/><Relationship Id="rId86" Type="http://schemas.openxmlformats.org/officeDocument/2006/relationships/oleObject" Target="embeddings/oleObject40.bin"/><Relationship Id="rId85" Type="http://schemas.openxmlformats.org/officeDocument/2006/relationships/image" Target="media/image40.png"/><Relationship Id="rId84" Type="http://schemas.openxmlformats.org/officeDocument/2006/relationships/image" Target="media/image39.wmf"/><Relationship Id="rId83" Type="http://schemas.openxmlformats.org/officeDocument/2006/relationships/oleObject" Target="embeddings/oleObject39.bin"/><Relationship Id="rId82" Type="http://schemas.openxmlformats.org/officeDocument/2006/relationships/image" Target="media/image38.wmf"/><Relationship Id="rId81" Type="http://schemas.openxmlformats.org/officeDocument/2006/relationships/oleObject" Target="embeddings/oleObject38.bin"/><Relationship Id="rId80" Type="http://schemas.openxmlformats.org/officeDocument/2006/relationships/image" Target="media/image37.wmf"/><Relationship Id="rId8" Type="http://schemas.openxmlformats.org/officeDocument/2006/relationships/image" Target="media/image2.png"/><Relationship Id="rId79" Type="http://schemas.openxmlformats.org/officeDocument/2006/relationships/oleObject" Target="embeddings/oleObject37.bin"/><Relationship Id="rId78" Type="http://schemas.openxmlformats.org/officeDocument/2006/relationships/oleObject" Target="embeddings/oleObject36.bin"/><Relationship Id="rId77" Type="http://schemas.openxmlformats.org/officeDocument/2006/relationships/image" Target="media/image36.wmf"/><Relationship Id="rId76" Type="http://schemas.openxmlformats.org/officeDocument/2006/relationships/oleObject" Target="embeddings/oleObject35.bin"/><Relationship Id="rId75" Type="http://schemas.openxmlformats.org/officeDocument/2006/relationships/image" Target="media/image35.wmf"/><Relationship Id="rId74" Type="http://schemas.openxmlformats.org/officeDocument/2006/relationships/oleObject" Target="embeddings/oleObject34.bin"/><Relationship Id="rId73" Type="http://schemas.openxmlformats.org/officeDocument/2006/relationships/image" Target="media/image34.wmf"/><Relationship Id="rId72" Type="http://schemas.openxmlformats.org/officeDocument/2006/relationships/oleObject" Target="embeddings/oleObject33.bin"/><Relationship Id="rId71" Type="http://schemas.openxmlformats.org/officeDocument/2006/relationships/image" Target="media/image33.wmf"/><Relationship Id="rId70" Type="http://schemas.openxmlformats.org/officeDocument/2006/relationships/oleObject" Target="embeddings/oleObject32.bin"/><Relationship Id="rId7" Type="http://schemas.openxmlformats.org/officeDocument/2006/relationships/theme" Target="theme/theme1.xml"/><Relationship Id="rId69" Type="http://schemas.openxmlformats.org/officeDocument/2006/relationships/image" Target="media/image32.png"/><Relationship Id="rId68" Type="http://schemas.openxmlformats.org/officeDocument/2006/relationships/image" Target="media/image31.wmf"/><Relationship Id="rId67" Type="http://schemas.openxmlformats.org/officeDocument/2006/relationships/oleObject" Target="embeddings/oleObject31.bin"/><Relationship Id="rId66" Type="http://schemas.openxmlformats.org/officeDocument/2006/relationships/image" Target="media/image30.wmf"/><Relationship Id="rId65" Type="http://schemas.openxmlformats.org/officeDocument/2006/relationships/oleObject" Target="embeddings/oleObject30.bin"/><Relationship Id="rId64" Type="http://schemas.openxmlformats.org/officeDocument/2006/relationships/image" Target="media/image29.wmf"/><Relationship Id="rId63" Type="http://schemas.openxmlformats.org/officeDocument/2006/relationships/oleObject" Target="embeddings/oleObject29.bin"/><Relationship Id="rId62" Type="http://schemas.openxmlformats.org/officeDocument/2006/relationships/image" Target="media/image28.wmf"/><Relationship Id="rId61" Type="http://schemas.openxmlformats.org/officeDocument/2006/relationships/oleObject" Target="embeddings/oleObject28.bin"/><Relationship Id="rId60" Type="http://schemas.openxmlformats.org/officeDocument/2006/relationships/image" Target="media/image27.wmf"/><Relationship Id="rId6" Type="http://schemas.openxmlformats.org/officeDocument/2006/relationships/footer" Target="footer2.xml"/><Relationship Id="rId59" Type="http://schemas.openxmlformats.org/officeDocument/2006/relationships/oleObject" Target="embeddings/oleObject27.bin"/><Relationship Id="rId58" Type="http://schemas.openxmlformats.org/officeDocument/2006/relationships/oleObject" Target="embeddings/oleObject26.bin"/><Relationship Id="rId57" Type="http://schemas.openxmlformats.org/officeDocument/2006/relationships/image" Target="media/image26.wmf"/><Relationship Id="rId56" Type="http://schemas.openxmlformats.org/officeDocument/2006/relationships/oleObject" Target="embeddings/oleObject25.bin"/><Relationship Id="rId55" Type="http://schemas.openxmlformats.org/officeDocument/2006/relationships/oleObject" Target="embeddings/oleObject24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3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2.bin"/><Relationship Id="rId50" Type="http://schemas.openxmlformats.org/officeDocument/2006/relationships/image" Target="media/image23.wmf"/><Relationship Id="rId5" Type="http://schemas.openxmlformats.org/officeDocument/2006/relationships/footer" Target="footer1.xml"/><Relationship Id="rId49" Type="http://schemas.openxmlformats.org/officeDocument/2006/relationships/oleObject" Target="embeddings/oleObject21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0.bin"/><Relationship Id="rId46" Type="http://schemas.openxmlformats.org/officeDocument/2006/relationships/image" Target="media/image21.wmf"/><Relationship Id="rId45" Type="http://schemas.openxmlformats.org/officeDocument/2006/relationships/oleObject" Target="embeddings/oleObject19.bin"/><Relationship Id="rId44" Type="http://schemas.openxmlformats.org/officeDocument/2006/relationships/image" Target="media/image20.wmf"/><Relationship Id="rId43" Type="http://schemas.openxmlformats.org/officeDocument/2006/relationships/oleObject" Target="embeddings/oleObject18.bin"/><Relationship Id="rId42" Type="http://schemas.openxmlformats.org/officeDocument/2006/relationships/image" Target="media/image19.wmf"/><Relationship Id="rId41" Type="http://schemas.openxmlformats.org/officeDocument/2006/relationships/oleObject" Target="embeddings/oleObject17.bin"/><Relationship Id="rId40" Type="http://schemas.openxmlformats.org/officeDocument/2006/relationships/image" Target="media/image18.wmf"/><Relationship Id="rId4" Type="http://schemas.openxmlformats.org/officeDocument/2006/relationships/header" Target="header2.xml"/><Relationship Id="rId39" Type="http://schemas.openxmlformats.org/officeDocument/2006/relationships/oleObject" Target="embeddings/oleObject16.bin"/><Relationship Id="rId38" Type="http://schemas.openxmlformats.org/officeDocument/2006/relationships/image" Target="media/image17.wmf"/><Relationship Id="rId37" Type="http://schemas.openxmlformats.org/officeDocument/2006/relationships/oleObject" Target="embeddings/oleObject15.bin"/><Relationship Id="rId362" Type="http://schemas.openxmlformats.org/officeDocument/2006/relationships/fontTable" Target="fontTable.xml"/><Relationship Id="rId361" Type="http://schemas.openxmlformats.org/officeDocument/2006/relationships/numbering" Target="numbering.xml"/><Relationship Id="rId360" Type="http://schemas.openxmlformats.org/officeDocument/2006/relationships/customXml" Target="../customXml/item1.xml"/><Relationship Id="rId36" Type="http://schemas.openxmlformats.org/officeDocument/2006/relationships/image" Target="media/image16.wmf"/><Relationship Id="rId359" Type="http://schemas.openxmlformats.org/officeDocument/2006/relationships/image" Target="media/image159.wmf"/><Relationship Id="rId358" Type="http://schemas.openxmlformats.org/officeDocument/2006/relationships/oleObject" Target="embeddings/oleObject194.bin"/><Relationship Id="rId357" Type="http://schemas.openxmlformats.org/officeDocument/2006/relationships/oleObject" Target="embeddings/oleObject193.bin"/><Relationship Id="rId356" Type="http://schemas.openxmlformats.org/officeDocument/2006/relationships/oleObject" Target="embeddings/oleObject192.bin"/><Relationship Id="rId355" Type="http://schemas.openxmlformats.org/officeDocument/2006/relationships/image" Target="media/image158.wmf"/><Relationship Id="rId354" Type="http://schemas.openxmlformats.org/officeDocument/2006/relationships/oleObject" Target="embeddings/oleObject191.bin"/><Relationship Id="rId353" Type="http://schemas.openxmlformats.org/officeDocument/2006/relationships/image" Target="media/image157.wmf"/><Relationship Id="rId352" Type="http://schemas.openxmlformats.org/officeDocument/2006/relationships/oleObject" Target="embeddings/oleObject190.bin"/><Relationship Id="rId351" Type="http://schemas.openxmlformats.org/officeDocument/2006/relationships/image" Target="media/image156.wmf"/><Relationship Id="rId350" Type="http://schemas.openxmlformats.org/officeDocument/2006/relationships/oleObject" Target="embeddings/oleObject189.bin"/><Relationship Id="rId35" Type="http://schemas.openxmlformats.org/officeDocument/2006/relationships/oleObject" Target="embeddings/oleObject14.bin"/><Relationship Id="rId349" Type="http://schemas.openxmlformats.org/officeDocument/2006/relationships/image" Target="media/image155.wmf"/><Relationship Id="rId348" Type="http://schemas.openxmlformats.org/officeDocument/2006/relationships/oleObject" Target="embeddings/oleObject188.bin"/><Relationship Id="rId347" Type="http://schemas.openxmlformats.org/officeDocument/2006/relationships/oleObject" Target="embeddings/oleObject187.bin"/><Relationship Id="rId346" Type="http://schemas.openxmlformats.org/officeDocument/2006/relationships/image" Target="media/image154.wmf"/><Relationship Id="rId345" Type="http://schemas.openxmlformats.org/officeDocument/2006/relationships/oleObject" Target="embeddings/oleObject186.bin"/><Relationship Id="rId344" Type="http://schemas.openxmlformats.org/officeDocument/2006/relationships/image" Target="media/image153.wmf"/><Relationship Id="rId343" Type="http://schemas.openxmlformats.org/officeDocument/2006/relationships/oleObject" Target="embeddings/oleObject185.bin"/><Relationship Id="rId342" Type="http://schemas.openxmlformats.org/officeDocument/2006/relationships/image" Target="media/image152.wmf"/><Relationship Id="rId341" Type="http://schemas.openxmlformats.org/officeDocument/2006/relationships/oleObject" Target="embeddings/oleObject184.bin"/><Relationship Id="rId340" Type="http://schemas.openxmlformats.org/officeDocument/2006/relationships/oleObject" Target="embeddings/oleObject183.bin"/><Relationship Id="rId34" Type="http://schemas.openxmlformats.org/officeDocument/2006/relationships/image" Target="media/image15.wmf"/><Relationship Id="rId339" Type="http://schemas.openxmlformats.org/officeDocument/2006/relationships/image" Target="media/image151.wmf"/><Relationship Id="rId338" Type="http://schemas.openxmlformats.org/officeDocument/2006/relationships/oleObject" Target="embeddings/oleObject182.bin"/><Relationship Id="rId337" Type="http://schemas.openxmlformats.org/officeDocument/2006/relationships/oleObject" Target="embeddings/oleObject181.bin"/><Relationship Id="rId336" Type="http://schemas.openxmlformats.org/officeDocument/2006/relationships/image" Target="media/image150.wmf"/><Relationship Id="rId335" Type="http://schemas.openxmlformats.org/officeDocument/2006/relationships/oleObject" Target="embeddings/oleObject180.bin"/><Relationship Id="rId334" Type="http://schemas.openxmlformats.org/officeDocument/2006/relationships/oleObject" Target="embeddings/oleObject179.bin"/><Relationship Id="rId333" Type="http://schemas.openxmlformats.org/officeDocument/2006/relationships/image" Target="media/image149.wmf"/><Relationship Id="rId332" Type="http://schemas.openxmlformats.org/officeDocument/2006/relationships/oleObject" Target="embeddings/oleObject178.bin"/><Relationship Id="rId331" Type="http://schemas.openxmlformats.org/officeDocument/2006/relationships/oleObject" Target="embeddings/oleObject177.bin"/><Relationship Id="rId330" Type="http://schemas.openxmlformats.org/officeDocument/2006/relationships/image" Target="media/image148.wmf"/><Relationship Id="rId33" Type="http://schemas.openxmlformats.org/officeDocument/2006/relationships/oleObject" Target="embeddings/oleObject13.bin"/><Relationship Id="rId329" Type="http://schemas.openxmlformats.org/officeDocument/2006/relationships/oleObject" Target="embeddings/oleObject176.bin"/><Relationship Id="rId328" Type="http://schemas.openxmlformats.org/officeDocument/2006/relationships/image" Target="media/image147.wmf"/><Relationship Id="rId327" Type="http://schemas.openxmlformats.org/officeDocument/2006/relationships/oleObject" Target="embeddings/oleObject175.bin"/><Relationship Id="rId326" Type="http://schemas.openxmlformats.org/officeDocument/2006/relationships/image" Target="media/image146.wmf"/><Relationship Id="rId325" Type="http://schemas.openxmlformats.org/officeDocument/2006/relationships/oleObject" Target="embeddings/oleObject174.bin"/><Relationship Id="rId324" Type="http://schemas.openxmlformats.org/officeDocument/2006/relationships/image" Target="media/image145.wmf"/><Relationship Id="rId323" Type="http://schemas.openxmlformats.org/officeDocument/2006/relationships/oleObject" Target="embeddings/oleObject173.bin"/><Relationship Id="rId322" Type="http://schemas.openxmlformats.org/officeDocument/2006/relationships/oleObject" Target="embeddings/oleObject172.bin"/><Relationship Id="rId321" Type="http://schemas.openxmlformats.org/officeDocument/2006/relationships/image" Target="media/image144.wmf"/><Relationship Id="rId320" Type="http://schemas.openxmlformats.org/officeDocument/2006/relationships/oleObject" Target="embeddings/oleObject171.bin"/><Relationship Id="rId32" Type="http://schemas.openxmlformats.org/officeDocument/2006/relationships/image" Target="media/image14.wmf"/><Relationship Id="rId319" Type="http://schemas.openxmlformats.org/officeDocument/2006/relationships/image" Target="media/image143.wmf"/><Relationship Id="rId318" Type="http://schemas.openxmlformats.org/officeDocument/2006/relationships/oleObject" Target="embeddings/oleObject170.bin"/><Relationship Id="rId317" Type="http://schemas.openxmlformats.org/officeDocument/2006/relationships/image" Target="media/image142.wmf"/><Relationship Id="rId316" Type="http://schemas.openxmlformats.org/officeDocument/2006/relationships/oleObject" Target="embeddings/oleObject169.bin"/><Relationship Id="rId315" Type="http://schemas.openxmlformats.org/officeDocument/2006/relationships/image" Target="media/image141.wmf"/><Relationship Id="rId314" Type="http://schemas.openxmlformats.org/officeDocument/2006/relationships/oleObject" Target="embeddings/oleObject168.bin"/><Relationship Id="rId313" Type="http://schemas.openxmlformats.org/officeDocument/2006/relationships/image" Target="media/image140.wmf"/><Relationship Id="rId312" Type="http://schemas.openxmlformats.org/officeDocument/2006/relationships/oleObject" Target="embeddings/oleObject167.bin"/><Relationship Id="rId311" Type="http://schemas.openxmlformats.org/officeDocument/2006/relationships/image" Target="media/image139.wmf"/><Relationship Id="rId310" Type="http://schemas.openxmlformats.org/officeDocument/2006/relationships/oleObject" Target="embeddings/oleObject166.bin"/><Relationship Id="rId31" Type="http://schemas.openxmlformats.org/officeDocument/2006/relationships/oleObject" Target="embeddings/oleObject12.bin"/><Relationship Id="rId309" Type="http://schemas.openxmlformats.org/officeDocument/2006/relationships/image" Target="media/image138.wmf"/><Relationship Id="rId308" Type="http://schemas.openxmlformats.org/officeDocument/2006/relationships/oleObject" Target="embeddings/oleObject165.bin"/><Relationship Id="rId307" Type="http://schemas.openxmlformats.org/officeDocument/2006/relationships/image" Target="media/image137.wmf"/><Relationship Id="rId306" Type="http://schemas.openxmlformats.org/officeDocument/2006/relationships/oleObject" Target="embeddings/oleObject164.bin"/><Relationship Id="rId305" Type="http://schemas.openxmlformats.org/officeDocument/2006/relationships/image" Target="media/image136.wmf"/><Relationship Id="rId304" Type="http://schemas.openxmlformats.org/officeDocument/2006/relationships/oleObject" Target="embeddings/oleObject163.bin"/><Relationship Id="rId303" Type="http://schemas.openxmlformats.org/officeDocument/2006/relationships/image" Target="media/image135.wmf"/><Relationship Id="rId302" Type="http://schemas.openxmlformats.org/officeDocument/2006/relationships/oleObject" Target="embeddings/oleObject162.bin"/><Relationship Id="rId301" Type="http://schemas.openxmlformats.org/officeDocument/2006/relationships/image" Target="media/image134.wmf"/><Relationship Id="rId300" Type="http://schemas.openxmlformats.org/officeDocument/2006/relationships/oleObject" Target="embeddings/oleObject161.bin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9" Type="http://schemas.openxmlformats.org/officeDocument/2006/relationships/image" Target="media/image133.wmf"/><Relationship Id="rId298" Type="http://schemas.openxmlformats.org/officeDocument/2006/relationships/oleObject" Target="embeddings/oleObject160.bin"/><Relationship Id="rId297" Type="http://schemas.openxmlformats.org/officeDocument/2006/relationships/image" Target="media/image132.wmf"/><Relationship Id="rId296" Type="http://schemas.openxmlformats.org/officeDocument/2006/relationships/oleObject" Target="embeddings/oleObject159.bin"/><Relationship Id="rId295" Type="http://schemas.openxmlformats.org/officeDocument/2006/relationships/image" Target="media/image131.wmf"/><Relationship Id="rId294" Type="http://schemas.openxmlformats.org/officeDocument/2006/relationships/oleObject" Target="embeddings/oleObject158.bin"/><Relationship Id="rId293" Type="http://schemas.openxmlformats.org/officeDocument/2006/relationships/image" Target="media/image130.wmf"/><Relationship Id="rId292" Type="http://schemas.openxmlformats.org/officeDocument/2006/relationships/oleObject" Target="embeddings/oleObject157.bin"/><Relationship Id="rId291" Type="http://schemas.openxmlformats.org/officeDocument/2006/relationships/image" Target="media/image129.wmf"/><Relationship Id="rId290" Type="http://schemas.openxmlformats.org/officeDocument/2006/relationships/oleObject" Target="embeddings/oleObject156.bin"/><Relationship Id="rId29" Type="http://schemas.openxmlformats.org/officeDocument/2006/relationships/oleObject" Target="embeddings/oleObject11.bin"/><Relationship Id="rId289" Type="http://schemas.openxmlformats.org/officeDocument/2006/relationships/image" Target="media/image128.png"/><Relationship Id="rId288" Type="http://schemas.openxmlformats.org/officeDocument/2006/relationships/oleObject" Target="embeddings/oleObject155.bin"/><Relationship Id="rId287" Type="http://schemas.openxmlformats.org/officeDocument/2006/relationships/image" Target="media/image127.wmf"/><Relationship Id="rId286" Type="http://schemas.openxmlformats.org/officeDocument/2006/relationships/oleObject" Target="embeddings/oleObject154.bin"/><Relationship Id="rId285" Type="http://schemas.openxmlformats.org/officeDocument/2006/relationships/oleObject" Target="embeddings/oleObject153.bin"/><Relationship Id="rId284" Type="http://schemas.openxmlformats.org/officeDocument/2006/relationships/image" Target="media/image126.wmf"/><Relationship Id="rId283" Type="http://schemas.openxmlformats.org/officeDocument/2006/relationships/oleObject" Target="embeddings/oleObject152.bin"/><Relationship Id="rId282" Type="http://schemas.openxmlformats.org/officeDocument/2006/relationships/oleObject" Target="embeddings/oleObject151.bin"/><Relationship Id="rId281" Type="http://schemas.openxmlformats.org/officeDocument/2006/relationships/oleObject" Target="embeddings/oleObject150.bin"/><Relationship Id="rId280" Type="http://schemas.openxmlformats.org/officeDocument/2006/relationships/image" Target="media/image125.wmf"/><Relationship Id="rId28" Type="http://schemas.openxmlformats.org/officeDocument/2006/relationships/image" Target="media/image12.wmf"/><Relationship Id="rId279" Type="http://schemas.openxmlformats.org/officeDocument/2006/relationships/oleObject" Target="embeddings/oleObject149.bin"/><Relationship Id="rId278" Type="http://schemas.openxmlformats.org/officeDocument/2006/relationships/image" Target="media/image124.wmf"/><Relationship Id="rId277" Type="http://schemas.openxmlformats.org/officeDocument/2006/relationships/oleObject" Target="embeddings/oleObject148.bin"/><Relationship Id="rId276" Type="http://schemas.openxmlformats.org/officeDocument/2006/relationships/oleObject" Target="embeddings/oleObject147.bin"/><Relationship Id="rId275" Type="http://schemas.openxmlformats.org/officeDocument/2006/relationships/oleObject" Target="embeddings/oleObject146.bin"/><Relationship Id="rId274" Type="http://schemas.openxmlformats.org/officeDocument/2006/relationships/oleObject" Target="embeddings/oleObject145.bin"/><Relationship Id="rId273" Type="http://schemas.openxmlformats.org/officeDocument/2006/relationships/oleObject" Target="embeddings/oleObject144.bin"/><Relationship Id="rId272" Type="http://schemas.openxmlformats.org/officeDocument/2006/relationships/image" Target="media/image123.wmf"/><Relationship Id="rId271" Type="http://schemas.openxmlformats.org/officeDocument/2006/relationships/oleObject" Target="embeddings/oleObject143.bin"/><Relationship Id="rId270" Type="http://schemas.openxmlformats.org/officeDocument/2006/relationships/oleObject" Target="embeddings/oleObject142.bin"/><Relationship Id="rId27" Type="http://schemas.openxmlformats.org/officeDocument/2006/relationships/oleObject" Target="embeddings/oleObject10.bin"/><Relationship Id="rId269" Type="http://schemas.openxmlformats.org/officeDocument/2006/relationships/image" Target="media/image122.wmf"/><Relationship Id="rId268" Type="http://schemas.openxmlformats.org/officeDocument/2006/relationships/oleObject" Target="embeddings/oleObject141.bin"/><Relationship Id="rId267" Type="http://schemas.openxmlformats.org/officeDocument/2006/relationships/image" Target="media/image121.wmf"/><Relationship Id="rId266" Type="http://schemas.openxmlformats.org/officeDocument/2006/relationships/oleObject" Target="embeddings/oleObject140.bin"/><Relationship Id="rId265" Type="http://schemas.openxmlformats.org/officeDocument/2006/relationships/image" Target="media/image120.wmf"/><Relationship Id="rId264" Type="http://schemas.openxmlformats.org/officeDocument/2006/relationships/oleObject" Target="embeddings/oleObject139.bin"/><Relationship Id="rId263" Type="http://schemas.openxmlformats.org/officeDocument/2006/relationships/image" Target="media/image119.wmf"/><Relationship Id="rId262" Type="http://schemas.openxmlformats.org/officeDocument/2006/relationships/oleObject" Target="embeddings/oleObject138.bin"/><Relationship Id="rId261" Type="http://schemas.openxmlformats.org/officeDocument/2006/relationships/image" Target="media/image118.wmf"/><Relationship Id="rId260" Type="http://schemas.openxmlformats.org/officeDocument/2006/relationships/oleObject" Target="embeddings/oleObject137.bin"/><Relationship Id="rId26" Type="http://schemas.openxmlformats.org/officeDocument/2006/relationships/image" Target="media/image11.wmf"/><Relationship Id="rId259" Type="http://schemas.openxmlformats.org/officeDocument/2006/relationships/image" Target="media/image117.wmf"/><Relationship Id="rId258" Type="http://schemas.openxmlformats.org/officeDocument/2006/relationships/oleObject" Target="embeddings/oleObject136.bin"/><Relationship Id="rId257" Type="http://schemas.openxmlformats.org/officeDocument/2006/relationships/image" Target="media/image116.wmf"/><Relationship Id="rId256" Type="http://schemas.openxmlformats.org/officeDocument/2006/relationships/oleObject" Target="embeddings/oleObject135.bin"/><Relationship Id="rId255" Type="http://schemas.openxmlformats.org/officeDocument/2006/relationships/image" Target="media/image115.wmf"/><Relationship Id="rId254" Type="http://schemas.openxmlformats.org/officeDocument/2006/relationships/oleObject" Target="embeddings/oleObject134.bin"/><Relationship Id="rId253" Type="http://schemas.openxmlformats.org/officeDocument/2006/relationships/image" Target="media/image114.wmf"/><Relationship Id="rId252" Type="http://schemas.openxmlformats.org/officeDocument/2006/relationships/oleObject" Target="embeddings/oleObject133.bin"/><Relationship Id="rId251" Type="http://schemas.openxmlformats.org/officeDocument/2006/relationships/image" Target="media/image113.wmf"/><Relationship Id="rId250" Type="http://schemas.openxmlformats.org/officeDocument/2006/relationships/oleObject" Target="embeddings/oleObject132.bin"/><Relationship Id="rId25" Type="http://schemas.openxmlformats.org/officeDocument/2006/relationships/oleObject" Target="embeddings/oleObject9.bin"/><Relationship Id="rId249" Type="http://schemas.openxmlformats.org/officeDocument/2006/relationships/image" Target="media/image112.wmf"/><Relationship Id="rId248" Type="http://schemas.openxmlformats.org/officeDocument/2006/relationships/oleObject" Target="embeddings/oleObject131.bin"/><Relationship Id="rId247" Type="http://schemas.openxmlformats.org/officeDocument/2006/relationships/image" Target="media/image111.wmf"/><Relationship Id="rId246" Type="http://schemas.openxmlformats.org/officeDocument/2006/relationships/oleObject" Target="embeddings/oleObject130.bin"/><Relationship Id="rId245" Type="http://schemas.openxmlformats.org/officeDocument/2006/relationships/image" Target="media/image110.png"/><Relationship Id="rId244" Type="http://schemas.openxmlformats.org/officeDocument/2006/relationships/image" Target="media/image109.wmf"/><Relationship Id="rId243" Type="http://schemas.openxmlformats.org/officeDocument/2006/relationships/oleObject" Target="embeddings/oleObject129.bin"/><Relationship Id="rId242" Type="http://schemas.openxmlformats.org/officeDocument/2006/relationships/image" Target="media/image108.wmf"/><Relationship Id="rId241" Type="http://schemas.openxmlformats.org/officeDocument/2006/relationships/oleObject" Target="embeddings/oleObject128.bin"/><Relationship Id="rId240" Type="http://schemas.openxmlformats.org/officeDocument/2006/relationships/image" Target="media/image107.wmf"/><Relationship Id="rId24" Type="http://schemas.openxmlformats.org/officeDocument/2006/relationships/image" Target="media/image10.wmf"/><Relationship Id="rId239" Type="http://schemas.openxmlformats.org/officeDocument/2006/relationships/oleObject" Target="embeddings/oleObject127.bin"/><Relationship Id="rId238" Type="http://schemas.openxmlformats.org/officeDocument/2006/relationships/oleObject" Target="embeddings/oleObject126.bin"/><Relationship Id="rId237" Type="http://schemas.openxmlformats.org/officeDocument/2006/relationships/oleObject" Target="embeddings/oleObject125.bin"/><Relationship Id="rId236" Type="http://schemas.openxmlformats.org/officeDocument/2006/relationships/image" Target="media/image106.wmf"/><Relationship Id="rId235" Type="http://schemas.openxmlformats.org/officeDocument/2006/relationships/oleObject" Target="embeddings/oleObject124.bin"/><Relationship Id="rId234" Type="http://schemas.openxmlformats.org/officeDocument/2006/relationships/image" Target="media/image105.wmf"/><Relationship Id="rId233" Type="http://schemas.openxmlformats.org/officeDocument/2006/relationships/oleObject" Target="embeddings/oleObject123.bin"/><Relationship Id="rId232" Type="http://schemas.openxmlformats.org/officeDocument/2006/relationships/oleObject" Target="embeddings/oleObject122.bin"/><Relationship Id="rId231" Type="http://schemas.openxmlformats.org/officeDocument/2006/relationships/oleObject" Target="embeddings/oleObject121.bin"/><Relationship Id="rId230" Type="http://schemas.openxmlformats.org/officeDocument/2006/relationships/image" Target="media/image104.wmf"/><Relationship Id="rId23" Type="http://schemas.openxmlformats.org/officeDocument/2006/relationships/oleObject" Target="embeddings/oleObject8.bin"/><Relationship Id="rId229" Type="http://schemas.openxmlformats.org/officeDocument/2006/relationships/oleObject" Target="embeddings/oleObject120.bin"/><Relationship Id="rId228" Type="http://schemas.openxmlformats.org/officeDocument/2006/relationships/image" Target="media/image103.wmf"/><Relationship Id="rId227" Type="http://schemas.openxmlformats.org/officeDocument/2006/relationships/oleObject" Target="embeddings/oleObject119.bin"/><Relationship Id="rId226" Type="http://schemas.openxmlformats.org/officeDocument/2006/relationships/image" Target="media/image102.wmf"/><Relationship Id="rId225" Type="http://schemas.openxmlformats.org/officeDocument/2006/relationships/oleObject" Target="embeddings/oleObject118.bin"/><Relationship Id="rId224" Type="http://schemas.openxmlformats.org/officeDocument/2006/relationships/image" Target="media/image101.wmf"/><Relationship Id="rId223" Type="http://schemas.openxmlformats.org/officeDocument/2006/relationships/oleObject" Target="embeddings/oleObject117.bin"/><Relationship Id="rId222" Type="http://schemas.openxmlformats.org/officeDocument/2006/relationships/image" Target="media/image100.wmf"/><Relationship Id="rId221" Type="http://schemas.openxmlformats.org/officeDocument/2006/relationships/oleObject" Target="embeddings/oleObject116.bin"/><Relationship Id="rId220" Type="http://schemas.openxmlformats.org/officeDocument/2006/relationships/image" Target="media/image99.wmf"/><Relationship Id="rId22" Type="http://schemas.openxmlformats.org/officeDocument/2006/relationships/image" Target="media/image9.wmf"/><Relationship Id="rId219" Type="http://schemas.openxmlformats.org/officeDocument/2006/relationships/oleObject" Target="embeddings/oleObject115.bin"/><Relationship Id="rId218" Type="http://schemas.openxmlformats.org/officeDocument/2006/relationships/image" Target="media/image98.wmf"/><Relationship Id="rId217" Type="http://schemas.openxmlformats.org/officeDocument/2006/relationships/oleObject" Target="embeddings/oleObject114.bin"/><Relationship Id="rId216" Type="http://schemas.openxmlformats.org/officeDocument/2006/relationships/image" Target="media/image97.wmf"/><Relationship Id="rId215" Type="http://schemas.openxmlformats.org/officeDocument/2006/relationships/oleObject" Target="embeddings/oleObject113.bin"/><Relationship Id="rId214" Type="http://schemas.openxmlformats.org/officeDocument/2006/relationships/image" Target="media/image96.wmf"/><Relationship Id="rId213" Type="http://schemas.openxmlformats.org/officeDocument/2006/relationships/oleObject" Target="embeddings/oleObject112.bin"/><Relationship Id="rId212" Type="http://schemas.openxmlformats.org/officeDocument/2006/relationships/oleObject" Target="embeddings/oleObject111.bin"/><Relationship Id="rId211" Type="http://schemas.openxmlformats.org/officeDocument/2006/relationships/image" Target="media/image95.wmf"/><Relationship Id="rId210" Type="http://schemas.openxmlformats.org/officeDocument/2006/relationships/oleObject" Target="embeddings/oleObject110.bin"/><Relationship Id="rId21" Type="http://schemas.openxmlformats.org/officeDocument/2006/relationships/oleObject" Target="embeddings/oleObject7.bin"/><Relationship Id="rId209" Type="http://schemas.openxmlformats.org/officeDocument/2006/relationships/image" Target="media/image94.wmf"/><Relationship Id="rId208" Type="http://schemas.openxmlformats.org/officeDocument/2006/relationships/oleObject" Target="embeddings/oleObject109.bin"/><Relationship Id="rId207" Type="http://schemas.openxmlformats.org/officeDocument/2006/relationships/image" Target="media/image93.wmf"/><Relationship Id="rId206" Type="http://schemas.openxmlformats.org/officeDocument/2006/relationships/oleObject" Target="embeddings/oleObject108.bin"/><Relationship Id="rId205" Type="http://schemas.openxmlformats.org/officeDocument/2006/relationships/image" Target="media/image92.wmf"/><Relationship Id="rId204" Type="http://schemas.openxmlformats.org/officeDocument/2006/relationships/oleObject" Target="embeddings/oleObject107.bin"/><Relationship Id="rId203" Type="http://schemas.openxmlformats.org/officeDocument/2006/relationships/oleObject" Target="embeddings/oleObject106.bin"/><Relationship Id="rId202" Type="http://schemas.openxmlformats.org/officeDocument/2006/relationships/image" Target="media/image91.wmf"/><Relationship Id="rId201" Type="http://schemas.openxmlformats.org/officeDocument/2006/relationships/oleObject" Target="embeddings/oleObject105.bin"/><Relationship Id="rId200" Type="http://schemas.openxmlformats.org/officeDocument/2006/relationships/image" Target="media/image90.wmf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oleObject" Target="embeddings/oleObject104.bin"/><Relationship Id="rId198" Type="http://schemas.openxmlformats.org/officeDocument/2006/relationships/image" Target="media/image89.wmf"/><Relationship Id="rId197" Type="http://schemas.openxmlformats.org/officeDocument/2006/relationships/oleObject" Target="embeddings/oleObject103.bin"/><Relationship Id="rId196" Type="http://schemas.openxmlformats.org/officeDocument/2006/relationships/oleObject" Target="embeddings/oleObject102.bin"/><Relationship Id="rId195" Type="http://schemas.openxmlformats.org/officeDocument/2006/relationships/oleObject" Target="embeddings/oleObject101.bin"/><Relationship Id="rId194" Type="http://schemas.openxmlformats.org/officeDocument/2006/relationships/image" Target="media/image88.wmf"/><Relationship Id="rId193" Type="http://schemas.openxmlformats.org/officeDocument/2006/relationships/oleObject" Target="embeddings/oleObject100.bin"/><Relationship Id="rId192" Type="http://schemas.openxmlformats.org/officeDocument/2006/relationships/oleObject" Target="embeddings/oleObject99.bin"/><Relationship Id="rId191" Type="http://schemas.openxmlformats.org/officeDocument/2006/relationships/image" Target="media/image87.wmf"/><Relationship Id="rId190" Type="http://schemas.openxmlformats.org/officeDocument/2006/relationships/oleObject" Target="embeddings/oleObject98.bin"/><Relationship Id="rId19" Type="http://schemas.openxmlformats.org/officeDocument/2006/relationships/oleObject" Target="embeddings/oleObject6.bin"/><Relationship Id="rId189" Type="http://schemas.openxmlformats.org/officeDocument/2006/relationships/image" Target="media/image86.wmf"/><Relationship Id="rId188" Type="http://schemas.openxmlformats.org/officeDocument/2006/relationships/oleObject" Target="embeddings/oleObject97.bin"/><Relationship Id="rId187" Type="http://schemas.openxmlformats.org/officeDocument/2006/relationships/image" Target="media/image85.wmf"/><Relationship Id="rId186" Type="http://schemas.openxmlformats.org/officeDocument/2006/relationships/oleObject" Target="embeddings/oleObject96.bin"/><Relationship Id="rId185" Type="http://schemas.openxmlformats.org/officeDocument/2006/relationships/oleObject" Target="embeddings/oleObject95.bin"/><Relationship Id="rId184" Type="http://schemas.openxmlformats.org/officeDocument/2006/relationships/oleObject" Target="embeddings/oleObject94.bin"/><Relationship Id="rId183" Type="http://schemas.openxmlformats.org/officeDocument/2006/relationships/oleObject" Target="embeddings/oleObject93.bin"/><Relationship Id="rId182" Type="http://schemas.openxmlformats.org/officeDocument/2006/relationships/oleObject" Target="embeddings/oleObject92.bin"/><Relationship Id="rId181" Type="http://schemas.openxmlformats.org/officeDocument/2006/relationships/oleObject" Target="embeddings/oleObject91.bin"/><Relationship Id="rId180" Type="http://schemas.openxmlformats.org/officeDocument/2006/relationships/image" Target="media/image84.wmf"/><Relationship Id="rId18" Type="http://schemas.openxmlformats.org/officeDocument/2006/relationships/image" Target="media/image7.wmf"/><Relationship Id="rId179" Type="http://schemas.openxmlformats.org/officeDocument/2006/relationships/oleObject" Target="embeddings/oleObject90.bin"/><Relationship Id="rId178" Type="http://schemas.openxmlformats.org/officeDocument/2006/relationships/image" Target="media/image83.wmf"/><Relationship Id="rId177" Type="http://schemas.openxmlformats.org/officeDocument/2006/relationships/oleObject" Target="embeddings/oleObject89.bin"/><Relationship Id="rId176" Type="http://schemas.openxmlformats.org/officeDocument/2006/relationships/oleObject" Target="embeddings/oleObject88.bin"/><Relationship Id="rId175" Type="http://schemas.openxmlformats.org/officeDocument/2006/relationships/image" Target="media/image82.wmf"/><Relationship Id="rId174" Type="http://schemas.openxmlformats.org/officeDocument/2006/relationships/oleObject" Target="embeddings/oleObject87.bin"/><Relationship Id="rId173" Type="http://schemas.openxmlformats.org/officeDocument/2006/relationships/image" Target="media/image81.wmf"/><Relationship Id="rId172" Type="http://schemas.openxmlformats.org/officeDocument/2006/relationships/oleObject" Target="embeddings/oleObject86.bin"/><Relationship Id="rId171" Type="http://schemas.openxmlformats.org/officeDocument/2006/relationships/image" Target="media/image80.wmf"/><Relationship Id="rId170" Type="http://schemas.openxmlformats.org/officeDocument/2006/relationships/oleObject" Target="embeddings/oleObject85.bin"/><Relationship Id="rId17" Type="http://schemas.openxmlformats.org/officeDocument/2006/relationships/oleObject" Target="embeddings/oleObject5.bin"/><Relationship Id="rId169" Type="http://schemas.openxmlformats.org/officeDocument/2006/relationships/image" Target="media/image79.wmf"/><Relationship Id="rId168" Type="http://schemas.openxmlformats.org/officeDocument/2006/relationships/oleObject" Target="embeddings/oleObject84.bin"/><Relationship Id="rId167" Type="http://schemas.openxmlformats.org/officeDocument/2006/relationships/image" Target="media/image78.wmf"/><Relationship Id="rId166" Type="http://schemas.openxmlformats.org/officeDocument/2006/relationships/oleObject" Target="embeddings/oleObject83.bin"/><Relationship Id="rId165" Type="http://schemas.openxmlformats.org/officeDocument/2006/relationships/image" Target="media/image77.wmf"/><Relationship Id="rId164" Type="http://schemas.openxmlformats.org/officeDocument/2006/relationships/oleObject" Target="embeddings/oleObject82.bin"/><Relationship Id="rId163" Type="http://schemas.openxmlformats.org/officeDocument/2006/relationships/image" Target="media/image76.wmf"/><Relationship Id="rId162" Type="http://schemas.openxmlformats.org/officeDocument/2006/relationships/oleObject" Target="embeddings/oleObject81.bin"/><Relationship Id="rId161" Type="http://schemas.openxmlformats.org/officeDocument/2006/relationships/oleObject" Target="embeddings/oleObject80.bin"/><Relationship Id="rId160" Type="http://schemas.openxmlformats.org/officeDocument/2006/relationships/image" Target="media/image75.wmf"/><Relationship Id="rId16" Type="http://schemas.openxmlformats.org/officeDocument/2006/relationships/image" Target="media/image6.wmf"/><Relationship Id="rId159" Type="http://schemas.openxmlformats.org/officeDocument/2006/relationships/oleObject" Target="embeddings/oleObject79.bin"/><Relationship Id="rId158" Type="http://schemas.openxmlformats.org/officeDocument/2006/relationships/image" Target="media/image74.wmf"/><Relationship Id="rId157" Type="http://schemas.openxmlformats.org/officeDocument/2006/relationships/oleObject" Target="embeddings/oleObject78.bin"/><Relationship Id="rId156" Type="http://schemas.openxmlformats.org/officeDocument/2006/relationships/image" Target="media/image73.wmf"/><Relationship Id="rId155" Type="http://schemas.openxmlformats.org/officeDocument/2006/relationships/oleObject" Target="embeddings/oleObject77.bin"/><Relationship Id="rId154" Type="http://schemas.openxmlformats.org/officeDocument/2006/relationships/oleObject" Target="embeddings/oleObject76.bin"/><Relationship Id="rId153" Type="http://schemas.openxmlformats.org/officeDocument/2006/relationships/image" Target="media/image72.wmf"/><Relationship Id="rId152" Type="http://schemas.openxmlformats.org/officeDocument/2006/relationships/oleObject" Target="embeddings/oleObject75.bin"/><Relationship Id="rId151" Type="http://schemas.openxmlformats.org/officeDocument/2006/relationships/image" Target="media/image71.wmf"/><Relationship Id="rId150" Type="http://schemas.openxmlformats.org/officeDocument/2006/relationships/oleObject" Target="embeddings/oleObject74.bin"/><Relationship Id="rId15" Type="http://schemas.openxmlformats.org/officeDocument/2006/relationships/oleObject" Target="embeddings/oleObject4.bin"/><Relationship Id="rId149" Type="http://schemas.openxmlformats.org/officeDocument/2006/relationships/image" Target="media/image70.wmf"/><Relationship Id="rId148" Type="http://schemas.openxmlformats.org/officeDocument/2006/relationships/oleObject" Target="embeddings/oleObject73.bin"/><Relationship Id="rId147" Type="http://schemas.openxmlformats.org/officeDocument/2006/relationships/image" Target="media/image69.wmf"/><Relationship Id="rId146" Type="http://schemas.openxmlformats.org/officeDocument/2006/relationships/oleObject" Target="embeddings/oleObject72.bin"/><Relationship Id="rId145" Type="http://schemas.openxmlformats.org/officeDocument/2006/relationships/oleObject" Target="embeddings/oleObject71.bin"/><Relationship Id="rId144" Type="http://schemas.openxmlformats.org/officeDocument/2006/relationships/image" Target="media/image68.wmf"/><Relationship Id="rId143" Type="http://schemas.openxmlformats.org/officeDocument/2006/relationships/oleObject" Target="embeddings/oleObject70.bin"/><Relationship Id="rId142" Type="http://schemas.openxmlformats.org/officeDocument/2006/relationships/oleObject" Target="embeddings/oleObject69.bin"/><Relationship Id="rId141" Type="http://schemas.openxmlformats.org/officeDocument/2006/relationships/image" Target="media/image67.wmf"/><Relationship Id="rId140" Type="http://schemas.openxmlformats.org/officeDocument/2006/relationships/oleObject" Target="embeddings/oleObject68.bin"/><Relationship Id="rId14" Type="http://schemas.openxmlformats.org/officeDocument/2006/relationships/image" Target="media/image5.wmf"/><Relationship Id="rId139" Type="http://schemas.openxmlformats.org/officeDocument/2006/relationships/image" Target="media/image66.wmf"/><Relationship Id="rId138" Type="http://schemas.openxmlformats.org/officeDocument/2006/relationships/oleObject" Target="embeddings/oleObject67.bin"/><Relationship Id="rId137" Type="http://schemas.openxmlformats.org/officeDocument/2006/relationships/image" Target="media/image65.wmf"/><Relationship Id="rId136" Type="http://schemas.openxmlformats.org/officeDocument/2006/relationships/oleObject" Target="embeddings/oleObject66.bin"/><Relationship Id="rId135" Type="http://schemas.openxmlformats.org/officeDocument/2006/relationships/image" Target="media/image64.wmf"/><Relationship Id="rId134" Type="http://schemas.openxmlformats.org/officeDocument/2006/relationships/oleObject" Target="embeddings/oleObject65.bin"/><Relationship Id="rId133" Type="http://schemas.openxmlformats.org/officeDocument/2006/relationships/image" Target="media/image63.wmf"/><Relationship Id="rId132" Type="http://schemas.openxmlformats.org/officeDocument/2006/relationships/oleObject" Target="embeddings/oleObject64.bin"/><Relationship Id="rId131" Type="http://schemas.openxmlformats.org/officeDocument/2006/relationships/image" Target="media/image62.wmf"/><Relationship Id="rId130" Type="http://schemas.openxmlformats.org/officeDocument/2006/relationships/oleObject" Target="embeddings/oleObject63.bin"/><Relationship Id="rId13" Type="http://schemas.openxmlformats.org/officeDocument/2006/relationships/oleObject" Target="embeddings/oleObject3.bin"/><Relationship Id="rId129" Type="http://schemas.openxmlformats.org/officeDocument/2006/relationships/image" Target="media/image61.wmf"/><Relationship Id="rId128" Type="http://schemas.openxmlformats.org/officeDocument/2006/relationships/oleObject" Target="embeddings/oleObject62.bin"/><Relationship Id="rId127" Type="http://schemas.openxmlformats.org/officeDocument/2006/relationships/image" Target="media/image60.wmf"/><Relationship Id="rId126" Type="http://schemas.openxmlformats.org/officeDocument/2006/relationships/oleObject" Target="embeddings/oleObject61.bin"/><Relationship Id="rId125" Type="http://schemas.openxmlformats.org/officeDocument/2006/relationships/image" Target="media/image59.wmf"/><Relationship Id="rId124" Type="http://schemas.openxmlformats.org/officeDocument/2006/relationships/oleObject" Target="embeddings/oleObject60.bin"/><Relationship Id="rId123" Type="http://schemas.openxmlformats.org/officeDocument/2006/relationships/image" Target="media/image58.wmf"/><Relationship Id="rId122" Type="http://schemas.openxmlformats.org/officeDocument/2006/relationships/oleObject" Target="embeddings/oleObject59.bin"/><Relationship Id="rId121" Type="http://schemas.openxmlformats.org/officeDocument/2006/relationships/image" Target="media/image57.wmf"/><Relationship Id="rId120" Type="http://schemas.openxmlformats.org/officeDocument/2006/relationships/oleObject" Target="embeddings/oleObject58.bin"/><Relationship Id="rId12" Type="http://schemas.openxmlformats.org/officeDocument/2006/relationships/image" Target="media/image4.wmf"/><Relationship Id="rId119" Type="http://schemas.openxmlformats.org/officeDocument/2006/relationships/image" Target="media/image56.wmf"/><Relationship Id="rId118" Type="http://schemas.openxmlformats.org/officeDocument/2006/relationships/oleObject" Target="embeddings/oleObject57.bin"/><Relationship Id="rId117" Type="http://schemas.openxmlformats.org/officeDocument/2006/relationships/image" Target="media/image55.wmf"/><Relationship Id="rId116" Type="http://schemas.openxmlformats.org/officeDocument/2006/relationships/oleObject" Target="embeddings/oleObject56.bin"/><Relationship Id="rId115" Type="http://schemas.openxmlformats.org/officeDocument/2006/relationships/image" Target="media/image54.wmf"/><Relationship Id="rId114" Type="http://schemas.openxmlformats.org/officeDocument/2006/relationships/oleObject" Target="embeddings/oleObject55.bin"/><Relationship Id="rId113" Type="http://schemas.openxmlformats.org/officeDocument/2006/relationships/image" Target="media/image53.wmf"/><Relationship Id="rId112" Type="http://schemas.openxmlformats.org/officeDocument/2006/relationships/oleObject" Target="embeddings/oleObject54.bin"/><Relationship Id="rId111" Type="http://schemas.openxmlformats.org/officeDocument/2006/relationships/image" Target="media/image52.wmf"/><Relationship Id="rId110" Type="http://schemas.openxmlformats.org/officeDocument/2006/relationships/oleObject" Target="embeddings/oleObject53.bin"/><Relationship Id="rId11" Type="http://schemas.openxmlformats.org/officeDocument/2006/relationships/oleObject" Target="embeddings/oleObject2.bin"/><Relationship Id="rId109" Type="http://schemas.openxmlformats.org/officeDocument/2006/relationships/image" Target="media/image51.wmf"/><Relationship Id="rId108" Type="http://schemas.openxmlformats.org/officeDocument/2006/relationships/oleObject" Target="embeddings/oleObject52.bin"/><Relationship Id="rId107" Type="http://schemas.openxmlformats.org/officeDocument/2006/relationships/image" Target="media/image50.wmf"/><Relationship Id="rId106" Type="http://schemas.openxmlformats.org/officeDocument/2006/relationships/oleObject" Target="embeddings/oleObject51.bin"/><Relationship Id="rId105" Type="http://schemas.openxmlformats.org/officeDocument/2006/relationships/image" Target="media/image49.wmf"/><Relationship Id="rId104" Type="http://schemas.openxmlformats.org/officeDocument/2006/relationships/oleObject" Target="embeddings/oleObject50.bin"/><Relationship Id="rId103" Type="http://schemas.openxmlformats.org/officeDocument/2006/relationships/oleObject" Target="embeddings/oleObject49.bin"/><Relationship Id="rId102" Type="http://schemas.openxmlformats.org/officeDocument/2006/relationships/oleObject" Target="embeddings/oleObject48.bin"/><Relationship Id="rId101" Type="http://schemas.openxmlformats.org/officeDocument/2006/relationships/image" Target="media/image48.wmf"/><Relationship Id="rId100" Type="http://schemas.openxmlformats.org/officeDocument/2006/relationships/oleObject" Target="embeddings/oleObject47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9"/>
    <customShpInfo spid="_x0000_s2060"/>
    <customShpInfo spid="_x0000_s2061"/>
    <customShpInfo spid="_x0000_s2062"/>
    <customShpInfo spid="_x0000_s2058"/>
    <customShpInfo spid="_x0000_s2063"/>
    <customShpInfo spid="_x0000_s2057"/>
    <customShpInfo spid="_x0000_s2065"/>
    <customShpInfo spid="_x0000_s2051"/>
    <customShpInfo spid="_x0000_s2052"/>
    <customShpInfo spid="_x0000_s2049"/>
    <customShpInfo spid="_x0000_s2054"/>
    <customShpInfo spid="_x0000_s2053"/>
    <customShpInfo spid="_x0000_s2056"/>
    <customShpInfo spid="_x0000_s2055"/>
    <customShpInfo spid="_x0000_s2068"/>
    <customShpInfo spid="_x0000_s2069"/>
    <customShpInfo spid="_x0000_s2067"/>
    <customShpInfo spid="_x0000_s1069"/>
    <customShpInfo spid="_x0000_s107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1046</Words>
  <Characters>5964</Characters>
  <Lines>49</Lines>
  <Paragraphs>13</Paragraphs>
  <TotalTime>1</TotalTime>
  <ScaleCrop>false</ScaleCrop>
  <LinksUpToDate>false</LinksUpToDate>
  <CharactersWithSpaces>6997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2018-04-24T16:46:00Z</dcterms:created>
  <dcterms:modified xsi:type="dcterms:W3CDTF">2026-01-10T13:39:35Z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2052-12.1.24031.24031</vt:lpwstr>
  </property>
  <property fmtid="{D5CDD505-2E9C-101B-9397-08002B2CF9AE}" pid="7" name="ICV">
    <vt:lpwstr>4D7FDFA8170C9F2E17E661698F43DE71_42</vt:lpwstr>
  </property>
</Properties>
</file>