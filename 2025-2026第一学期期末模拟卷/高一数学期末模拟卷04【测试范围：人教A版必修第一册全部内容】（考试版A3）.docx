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5DADB">
      <w:pPr>
        <w:pStyle w:val="155"/>
        <w:spacing w:before="0" w:beforeAutospacing="0" w:after="240" w:afterAutospacing="0" w:line="360" w:lineRule="auto"/>
        <w:jc w:val="center"/>
        <w:textAlignment w:val="center"/>
        <w:rPr>
          <w:rFonts w:hint="default" w:ascii="Times New Roman" w:hAnsi="Times New Roman" w:eastAsia="黑体"/>
          <w:sz w:val="32"/>
          <w:szCs w:val="32"/>
          <w:lang w:val="en-US" w:eastAsia="zh-CN"/>
        </w:rPr>
      </w:pPr>
      <w:r>
        <w:rPr>
          <w:rFonts w:ascii="Times New Roman" w:hAnsi="Times New Roman" w:eastAsia="黑体"/>
          <w:sz w:val="36"/>
          <w:szCs w:val="36"/>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11772900</wp:posOffset>
            </wp:positionV>
            <wp:extent cx="482600" cy="495300"/>
            <wp:effectExtent l="0" t="0" r="0" b="12700"/>
            <wp:wrapNone/>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pic:cNvPicPr>
                      <a:picLocks noChangeAspect="1"/>
                    </pic:cNvPicPr>
                  </pic:nvPicPr>
                  <pic:blipFill>
                    <a:blip r:embed="rId8"/>
                    <a:stretch>
                      <a:fillRect/>
                    </a:stretch>
                  </pic:blipFill>
                  <pic:spPr>
                    <a:xfrm>
                      <a:off x="0" y="0"/>
                      <a:ext cx="482600" cy="495300"/>
                    </a:xfrm>
                    <a:prstGeom prst="rect">
                      <a:avLst/>
                    </a:prstGeom>
                  </pic:spPr>
                </pic:pic>
              </a:graphicData>
            </a:graphic>
          </wp:anchor>
        </w:drawing>
      </w:r>
      <w:r>
        <w:rPr>
          <w:rFonts w:ascii="Times New Roman" w:hAnsi="Times New Roman" w:eastAsia="黑体"/>
          <w:sz w:val="36"/>
          <w:szCs w:val="36"/>
        </w:rPr>
        <w:t>2025-2026</w:t>
      </w:r>
      <w:r>
        <w:rPr>
          <w:rFonts w:ascii="Times New Roman" w:hAnsi="Times New Roman" w:eastAsia="黑体"/>
          <w:color w:val="000000"/>
          <w:sz w:val="36"/>
          <w:szCs w:val="36"/>
        </w:rPr>
        <w:t>学年高一数学上学期期末模拟卷</w:t>
      </w:r>
      <w:r>
        <w:rPr>
          <w:rFonts w:hint="eastAsia" w:ascii="Times New Roman" w:hAnsi="Times New Roman" w:eastAsia="黑体"/>
          <w:color w:val="000000"/>
          <w:sz w:val="36"/>
          <w:szCs w:val="36"/>
          <w:lang w:val="en-US" w:eastAsia="zh-CN"/>
        </w:rPr>
        <w:t>04</w:t>
      </w:r>
    </w:p>
    <w:p w14:paraId="72551EC1">
      <w:pPr>
        <w:adjustRightInd w:val="0"/>
        <w:spacing w:line="377" w:lineRule="auto"/>
        <w:jc w:val="center"/>
        <w:textAlignment w:val="center"/>
        <w:rPr>
          <w:rFonts w:ascii="Times New Roman" w:hAnsi="Times New Roman" w:eastAsia="楷体"/>
          <w:kern w:val="0"/>
        </w:rPr>
      </w:pPr>
      <w:r>
        <w:rPr>
          <w:rFonts w:ascii="Times New Roman" w:hAnsi="Times New Roman" w:eastAsia="楷体"/>
          <w:kern w:val="0"/>
        </w:rPr>
        <w:t>（考试时间：120分钟  试卷满分：150分）</w:t>
      </w:r>
    </w:p>
    <w:p w14:paraId="685CC049">
      <w:pPr>
        <w:widowControl/>
        <w:spacing w:line="377"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7F955427">
      <w:pPr>
        <w:widowControl/>
        <w:spacing w:line="377" w:lineRule="auto"/>
        <w:ind w:firstLine="420" w:firstLineChars="200"/>
        <w:jc w:val="left"/>
        <w:textAlignment w:val="center"/>
        <w:rPr>
          <w:rFonts w:ascii="Times New Roman" w:hAnsi="Times New Roman"/>
          <w:kern w:val="0"/>
          <w:szCs w:val="21"/>
        </w:rPr>
      </w:pPr>
      <w:r>
        <w:rPr>
          <w:rFonts w:ascii="Times New Roman" w:hAnsi="Times New Roman"/>
          <w:kern w:val="0"/>
          <w:szCs w:val="21"/>
        </w:rPr>
        <w:t>1．答卷前，考生务必将自己的姓名、准考证号填写在答题卡上。</w:t>
      </w:r>
    </w:p>
    <w:p w14:paraId="454A4F35">
      <w:pPr>
        <w:widowControl/>
        <w:spacing w:line="377" w:lineRule="auto"/>
        <w:ind w:firstLine="420" w:firstLineChars="200"/>
        <w:jc w:val="left"/>
        <w:textAlignment w:val="center"/>
        <w:rPr>
          <w:rFonts w:ascii="Times New Roman" w:hAnsi="Times New Roman"/>
          <w:kern w:val="0"/>
          <w:szCs w:val="21"/>
        </w:rPr>
      </w:pPr>
      <w:r>
        <w:rPr>
          <w:rFonts w:ascii="Times New Roman" w:hAnsi="Times New Roman"/>
          <w:kern w:val="0"/>
          <w:szCs w:val="21"/>
        </w:rPr>
        <w:t>2．回答选择题时，选出每小题答案后，用铅笔把答题卡上对应题目的答案标号涂黑。如需改动，用橡皮擦干净后，再选涂其他答案标号。回答非选择题时，将答案写在答题卡上。写在本试卷上无效。</w:t>
      </w:r>
    </w:p>
    <w:p w14:paraId="67B23483">
      <w:pPr>
        <w:widowControl/>
        <w:spacing w:line="377" w:lineRule="auto"/>
        <w:ind w:firstLine="420" w:firstLineChars="200"/>
        <w:jc w:val="left"/>
        <w:textAlignment w:val="center"/>
        <w:rPr>
          <w:rFonts w:ascii="Times New Roman" w:hAnsi="Times New Roman"/>
          <w:kern w:val="0"/>
          <w:szCs w:val="21"/>
        </w:rPr>
      </w:pPr>
      <w:r>
        <w:rPr>
          <w:rFonts w:ascii="Times New Roman" w:hAnsi="Times New Roman"/>
          <w:kern w:val="0"/>
          <w:szCs w:val="21"/>
        </w:rPr>
        <w:t>3．考试结束后，将本试卷和答题卡一并交回。</w:t>
      </w:r>
    </w:p>
    <w:p w14:paraId="6C945081">
      <w:pPr>
        <w:widowControl/>
        <w:autoSpaceDE w:val="0"/>
        <w:autoSpaceDN w:val="0"/>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lang w:bidi="ar"/>
        </w:rPr>
        <w:t>4．测试范围：</w:t>
      </w:r>
      <w:r>
        <w:rPr>
          <w:rFonts w:ascii="Times New Roman" w:hAnsi="Times New Roman"/>
          <w:color w:val="C00000"/>
          <w:kern w:val="0"/>
          <w:szCs w:val="21"/>
        </w:rPr>
        <w:t>人教A版必修第一册全部内容</w:t>
      </w:r>
      <w:r>
        <w:rPr>
          <w:rFonts w:ascii="Times New Roman" w:hAnsi="Times New Roman"/>
          <w:kern w:val="0"/>
          <w:szCs w:val="21"/>
          <w:lang w:bidi="ar"/>
        </w:rPr>
        <w:t>。</w:t>
      </w:r>
    </w:p>
    <w:p w14:paraId="6B0BC434">
      <w:pPr>
        <w:spacing w:line="360" w:lineRule="auto"/>
        <w:jc w:val="center"/>
        <w:textAlignment w:val="center"/>
        <w:rPr>
          <w:rFonts w:ascii="Times New Roman" w:hAnsi="Times New Roman"/>
          <w:b/>
          <w:kern w:val="0"/>
          <w:sz w:val="30"/>
          <w:szCs w:val="30"/>
        </w:rPr>
      </w:pPr>
      <w:r>
        <w:rPr>
          <w:rFonts w:ascii="Times New Roman" w:hAnsi="Times New Roman"/>
          <w:b/>
          <w:kern w:val="0"/>
          <w:sz w:val="30"/>
          <w:szCs w:val="30"/>
        </w:rPr>
        <w:t>第一部分（选择题 共58分）</w:t>
      </w:r>
    </w:p>
    <w:p w14:paraId="194D46CD">
      <w:pPr>
        <w:ind w:left="210" w:hanging="210" w:hangingChars="100"/>
        <w:jc w:val="left"/>
        <w:textAlignment w:val="center"/>
        <w:rPr>
          <w:rFonts w:ascii="Times New Roman" w:hAnsi="Times New Roman" w:eastAsia="黑体"/>
          <w:kern w:val="0"/>
        </w:rPr>
      </w:pPr>
      <w:r>
        <w:rPr>
          <w:rFonts w:ascii="Times New Roman" w:hAnsi="Times New Roman" w:eastAsia="黑体"/>
          <w:kern w:val="0"/>
        </w:rPr>
        <w:t>一、选择题：本题共8小题，每小题5分，共40分。在每小题给出的四个选项中，只有一项是符合题目要求的。</w:t>
      </w:r>
    </w:p>
    <w:p w14:paraId="50A1DBAE">
      <w:pPr>
        <w:spacing w:line="360" w:lineRule="auto"/>
        <w:jc w:val="left"/>
        <w:textAlignment w:val="center"/>
        <w:rPr>
          <w:rFonts w:ascii="Times New Roman" w:hAnsi="Times New Roman"/>
          <w:kern w:val="0"/>
        </w:rPr>
      </w:pPr>
      <w:r>
        <w:rPr>
          <w:rFonts w:ascii="Times New Roman" w:hAnsi="Times New Roman"/>
          <w:kern w:val="0"/>
        </w:rPr>
        <w:t>1．设集合</w:t>
      </w:r>
      <w:r>
        <w:rPr>
          <w:rFonts w:ascii="Times New Roman" w:hAnsi="Times New Roman"/>
          <w:kern w:val="0"/>
        </w:rPr>
        <w:object>
          <v:shape id="_x0000_i1025" o:spt="75" alt="eqIdb7886adeb891046d6744778e5e80705e" type="#_x0000_t75" style="height:19pt;width:188.3pt;" o:ole="t" filled="f" o:preferrelative="t" stroked="f" coordsize="21600,21600">
            <v:path/>
            <v:fill on="f" focussize="0,0"/>
            <v:stroke on="f" joinstyle="miter"/>
            <v:imagedata r:id="rId10" o:title="eqIdb7886adeb891046d6744778e5e80705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kern w:val="0"/>
        </w:rPr>
        <w:t>，则</w:t>
      </w:r>
      <w:r>
        <w:rPr>
          <w:rFonts w:ascii="Times New Roman" w:hAnsi="Times New Roman"/>
          <w:kern w:val="0"/>
        </w:rPr>
        <w:object>
          <v:shape id="_x0000_i1026" o:spt="75" alt="eqId8fdbfa7a63fdf5717d40c8c9a73ec160" type="#_x0000_t75" style="height:11.3pt;width:29pt;" o:ole="t" filled="f" o:preferrelative="t" stroked="f" coordsize="21600,21600">
            <v:path/>
            <v:fill on="f" focussize="0,0"/>
            <v:stroke on="f" joinstyle="miter"/>
            <v:imagedata r:id="rId12" o:title="eqId8fdbfa7a63fdf5717d40c8c9a73ec160"/>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kern w:val="0"/>
        </w:rPr>
        <w:t>等于（</w:t>
      </w:r>
      <w:r>
        <w:rPr>
          <w:rFonts w:ascii="Times New Roman" w:hAnsi="Times New Roman" w:eastAsia="Times New Roman"/>
          <w:kern w:val="0"/>
          <w:sz w:val="24"/>
          <w:szCs w:val="24"/>
        </w:rPr>
        <w:t>    </w:t>
      </w:r>
      <w:r>
        <w:rPr>
          <w:rFonts w:ascii="Times New Roman" w:hAnsi="Times New Roman"/>
          <w:kern w:val="0"/>
        </w:rPr>
        <w:t>）</w:t>
      </w:r>
    </w:p>
    <w:p w14:paraId="70697AE2">
      <w:pPr>
        <w:tabs>
          <w:tab w:val="left" w:pos="4156"/>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27" o:spt="75" alt="eqId37b22243d7e4fc297f902c3a08c92ebf" type="#_x0000_t75" style="height:17.45pt;width:49.2pt;" o:ole="t" filled="f" o:preferrelative="t" stroked="f" coordsize="21600,21600">
            <v:path/>
            <v:fill on="f" focussize="0,0"/>
            <v:stroke on="f" joinstyle="miter"/>
            <v:imagedata r:id="rId14" o:title="eqId37b22243d7e4fc297f902c3a08c92ebf"/>
            <o:lock v:ext="edit" aspectratio="t"/>
            <w10:wrap type="none"/>
            <w10:anchorlock/>
          </v:shape>
          <o:OLEObject Type="Embed" ProgID="Equation.DSMT4" ShapeID="_x0000_i1027" DrawAspect="Content" ObjectID="_1468075727" r:id="rId13">
            <o:LockedField>false</o:LockedField>
          </o:OLEObject>
        </w:object>
      </w:r>
      <w:r>
        <w:rPr>
          <w:rFonts w:ascii="Times New Roman" w:hAnsi="Times New Roman"/>
          <w:kern w:val="0"/>
        </w:rPr>
        <w:t xml:space="preserve">      B．</w:t>
      </w:r>
      <w:r>
        <w:rPr>
          <w:rFonts w:ascii="Times New Roman" w:hAnsi="Times New Roman"/>
          <w:kern w:val="0"/>
        </w:rPr>
        <w:object>
          <v:shape id="_x0000_i1028" o:spt="75" alt="eqIdf49d4ec404c15ff4e4b5ce715335ab92" type="#_x0000_t75" style="height:15pt;width:54.5pt;" o:ole="t" filled="f" o:preferrelative="t" stroked="f" coordsize="21600,21600">
            <v:path/>
            <v:fill on="f" focussize="0,0"/>
            <v:stroke on="f" joinstyle="miter"/>
            <v:imagedata r:id="rId16" o:title="eqIdf49d4ec404c15ff4e4b5ce715335ab92"/>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kern w:val="0"/>
        </w:rPr>
        <w:t xml:space="preserve">         C．</w:t>
      </w:r>
      <w:r>
        <w:rPr>
          <w:rFonts w:ascii="Times New Roman" w:hAnsi="Times New Roman"/>
          <w:kern w:val="0"/>
        </w:rPr>
        <w:object>
          <v:shape id="_x0000_i1029" o:spt="75" alt="eqId24921fbeef03e31f9ef6767e36588062" type="#_x0000_t75" style="height:14.75pt;width:52.75pt;" o:ole="t" filled="f" o:preferrelative="t" stroked="f" coordsize="21600,21600">
            <v:path/>
            <v:fill on="f" focussize="0,0"/>
            <v:stroke on="f" joinstyle="miter"/>
            <v:imagedata r:id="rId18" o:title="eqId24921fbeef03e31f9ef6767e36588062"/>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kern w:val="0"/>
        </w:rPr>
        <w:t xml:space="preserve">        D．</w:t>
      </w:r>
      <w:r>
        <w:rPr>
          <w:rFonts w:ascii="Times New Roman" w:hAnsi="Times New Roman"/>
          <w:kern w:val="0"/>
        </w:rPr>
        <w:object>
          <v:shape id="_x0000_i1030" o:spt="75" alt="eqIde1b25725a61170f2b322f0cb4e6ab3c9" type="#_x0000_t75" style="height:17.4pt;width:43.95pt;" o:ole="t" filled="f" o:preferrelative="t" stroked="f" coordsize="21600,21600">
            <v:path/>
            <v:fill on="f" focussize="0,0"/>
            <v:stroke on="f" joinstyle="miter"/>
            <v:imagedata r:id="rId20" o:title="eqIde1b25725a61170f2b322f0cb4e6ab3c9"/>
            <o:lock v:ext="edit" aspectratio="t"/>
            <w10:wrap type="none"/>
            <w10:anchorlock/>
          </v:shape>
          <o:OLEObject Type="Embed" ProgID="Equation.DSMT4" ShapeID="_x0000_i1030" DrawAspect="Content" ObjectID="_1468075730" r:id="rId19">
            <o:LockedField>false</o:LockedField>
          </o:OLEObject>
        </w:object>
      </w:r>
    </w:p>
    <w:p w14:paraId="76BFBA9C">
      <w:pPr>
        <w:spacing w:line="360" w:lineRule="auto"/>
        <w:jc w:val="left"/>
        <w:textAlignment w:val="center"/>
        <w:rPr>
          <w:rFonts w:ascii="Times New Roman" w:hAnsi="Times New Roman"/>
          <w:kern w:val="0"/>
        </w:rPr>
      </w:pPr>
      <w:r>
        <w:rPr>
          <w:rFonts w:ascii="Times New Roman" w:hAnsi="Times New Roman"/>
          <w:kern w:val="0"/>
        </w:rPr>
        <w:t>2．若“</w:t>
      </w:r>
      <w:r>
        <w:rPr>
          <w:rFonts w:ascii="Times New Roman" w:hAnsi="Times New Roman"/>
          <w:kern w:val="0"/>
        </w:rPr>
        <w:object>
          <v:shape id="_x0000_i1031" o:spt="75" alt="eqIdff8bbcb7de75ab439155641ac29d12f0" type="#_x0000_t75" style="height:9.3pt;width:24.6pt;" o:ole="t" filled="f" o:preferrelative="t" stroked="f" coordsize="21600,21600">
            <v:path/>
            <v:fill on="f" focussize="0,0"/>
            <v:stroke on="f" joinstyle="miter"/>
            <v:imagedata r:id="rId22" o:title="eqIdff8bbcb7de75ab439155641ac29d12f0"/>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kern w:val="0"/>
        </w:rPr>
        <w:t>”是“</w:t>
      </w:r>
      <w:r>
        <w:rPr>
          <w:rFonts w:ascii="Times New Roman" w:hAnsi="Times New Roman"/>
          <w:kern w:val="0"/>
        </w:rPr>
        <w:object>
          <v:shape id="_x0000_i1032" o:spt="75" alt="eqId4842fda4284f636b2052e208045eadfd" type="#_x0000_t75" style="height:27.2pt;width:40.4pt;" o:ole="t" filled="f" o:preferrelative="t" stroked="f" coordsize="21600,21600">
            <v:path/>
            <v:fill on="f" focussize="0,0"/>
            <v:stroke on="f" joinstyle="miter"/>
            <v:imagedata r:id="rId24" o:title="eqId4842fda4284f636b2052e208045eadfd"/>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kern w:val="0"/>
        </w:rPr>
        <w:t>”的充分不必要条件，则</w:t>
      </w:r>
      <w:r>
        <w:rPr>
          <w:rFonts w:ascii="Times New Roman" w:hAnsi="Times New Roman" w:eastAsia="Times New Roman"/>
          <w:i/>
          <w:kern w:val="0"/>
        </w:rPr>
        <w:t>a</w:t>
      </w:r>
      <w:r>
        <w:rPr>
          <w:rFonts w:ascii="Times New Roman" w:hAnsi="Times New Roman"/>
          <w:kern w:val="0"/>
        </w:rPr>
        <w:t>的取值范围是（</w:t>
      </w:r>
      <w:r>
        <w:rPr>
          <w:rFonts w:ascii="Times New Roman" w:hAnsi="Times New Roman" w:eastAsia="Times New Roman"/>
          <w:kern w:val="0"/>
          <w:sz w:val="24"/>
          <w:szCs w:val="24"/>
        </w:rPr>
        <w:t>   </w:t>
      </w:r>
      <w:r>
        <w:rPr>
          <w:rFonts w:ascii="Times New Roman" w:hAnsi="Times New Roman"/>
          <w:kern w:val="0"/>
        </w:rPr>
        <w:t>）</w:t>
      </w:r>
    </w:p>
    <w:p w14:paraId="7CEED00F">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33" o:spt="75" alt="eqId22bee52d6517d5176dff669b8d93f7d1" type="#_x0000_t75" style="height:13.65pt;width:37.8pt;" o:ole="t" filled="f" o:preferrelative="t" stroked="f" coordsize="21600,21600">
            <v:path/>
            <v:fill on="f" focussize="0,0"/>
            <v:stroke on="f" joinstyle="miter"/>
            <v:imagedata r:id="rId26" o:title="eqId22bee52d6517d5176dff669b8d93f7d1"/>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kern w:val="0"/>
        </w:rPr>
        <w:tab/>
      </w:r>
      <w:r>
        <w:rPr>
          <w:rFonts w:ascii="Times New Roman" w:hAnsi="Times New Roman"/>
          <w:kern w:val="0"/>
        </w:rPr>
        <w:t xml:space="preserve"> B．</w:t>
      </w:r>
      <w:r>
        <w:rPr>
          <w:rFonts w:ascii="Times New Roman" w:hAnsi="Times New Roman"/>
          <w:kern w:val="0"/>
        </w:rPr>
        <w:object>
          <v:shape id="_x0000_i1034" o:spt="75" alt="eqId70c82644f77c5455ceb7f94950e94273" type="#_x0000_t75" style="height:14.15pt;width:38.7pt;" o:ole="t" filled="f" o:preferrelative="t" stroked="f" coordsize="21600,21600">
            <v:path/>
            <v:fill on="f" focussize="0,0"/>
            <v:stroke on="f" joinstyle="miter"/>
            <v:imagedata r:id="rId28" o:title="eqId70c82644f77c5455ceb7f94950e94273"/>
            <o:lock v:ext="edit" aspectratio="t"/>
            <w10:wrap type="none"/>
            <w10:anchorlock/>
          </v:shape>
          <o:OLEObject Type="Embed" ProgID="Equation.DSMT4" ShapeID="_x0000_i1034" DrawAspect="Content" ObjectID="_1468075734" r:id="rId27">
            <o:LockedField>false</o:LockedField>
          </o:OLEObject>
        </w:object>
      </w:r>
      <w:r>
        <w:rPr>
          <w:rFonts w:ascii="Times New Roman" w:hAnsi="Times New Roman"/>
          <w:kern w:val="0"/>
        </w:rPr>
        <w:tab/>
      </w:r>
      <w:r>
        <w:rPr>
          <w:rFonts w:ascii="Times New Roman" w:hAnsi="Times New Roman"/>
          <w:kern w:val="0"/>
        </w:rPr>
        <w:t xml:space="preserve">   C．</w:t>
      </w:r>
      <w:r>
        <w:rPr>
          <w:rFonts w:ascii="Times New Roman" w:hAnsi="Times New Roman"/>
          <w:kern w:val="0"/>
        </w:rPr>
        <w:object>
          <v:shape id="_x0000_i1035" o:spt="75" alt="eqId7663ba528846a1c04a2550b46ac936ac" type="#_x0000_t75" style="height:13.95pt;width:32.55pt;" o:ole="t" filled="f" o:preferrelative="t" stroked="f" coordsize="21600,21600">
            <v:path/>
            <v:fill on="f" focussize="0,0"/>
            <v:stroke on="f" joinstyle="miter"/>
            <v:imagedata r:id="rId30" o:title="eqId7663ba528846a1c04a2550b46ac936ac"/>
            <o:lock v:ext="edit" aspectratio="t"/>
            <w10:wrap type="none"/>
            <w10:anchorlock/>
          </v:shape>
          <o:OLEObject Type="Embed" ProgID="Equation.DSMT4" ShapeID="_x0000_i1035" DrawAspect="Content" ObjectID="_1468075735" r:id="rId29">
            <o:LockedField>false</o:LockedField>
          </o:OLEObject>
        </w:object>
      </w:r>
      <w:r>
        <w:rPr>
          <w:rFonts w:ascii="Times New Roman" w:hAnsi="Times New Roman"/>
          <w:kern w:val="0"/>
        </w:rPr>
        <w:tab/>
      </w:r>
      <w:r>
        <w:rPr>
          <w:rFonts w:ascii="Times New Roman" w:hAnsi="Times New Roman"/>
          <w:kern w:val="0"/>
        </w:rPr>
        <w:t xml:space="preserve">     D．</w:t>
      </w:r>
      <w:r>
        <w:rPr>
          <w:rFonts w:ascii="Times New Roman" w:hAnsi="Times New Roman"/>
          <w:kern w:val="0"/>
        </w:rPr>
        <w:object>
          <v:shape id="_x0000_i1036" o:spt="75" alt="eqId8d133cf04971ea0116f2f54982f4e92b" type="#_x0000_t75" style="height:13.75pt;width:33.4pt;" o:ole="t" filled="f" o:preferrelative="t" stroked="f" coordsize="21600,21600">
            <v:path/>
            <v:fill on="f" focussize="0,0"/>
            <v:stroke on="f" joinstyle="miter"/>
            <v:imagedata r:id="rId32" o:title="eqId8d133cf04971ea0116f2f54982f4e92b"/>
            <o:lock v:ext="edit" aspectratio="t"/>
            <w10:wrap type="none"/>
            <w10:anchorlock/>
          </v:shape>
          <o:OLEObject Type="Embed" ProgID="Equation.DSMT4" ShapeID="_x0000_i1036" DrawAspect="Content" ObjectID="_1468075736" r:id="rId31">
            <o:LockedField>false</o:LockedField>
          </o:OLEObject>
        </w:object>
      </w:r>
    </w:p>
    <w:p w14:paraId="7D1067BE">
      <w:pPr>
        <w:spacing w:line="360" w:lineRule="auto"/>
        <w:jc w:val="left"/>
        <w:textAlignment w:val="center"/>
        <w:rPr>
          <w:rFonts w:ascii="Times New Roman" w:hAnsi="Times New Roman"/>
          <w:kern w:val="0"/>
        </w:rPr>
      </w:pPr>
      <w:r>
        <w:rPr>
          <w:rFonts w:ascii="Times New Roman" w:hAnsi="Times New Roman"/>
          <w:kern w:val="0"/>
        </w:rPr>
        <w:t>3．已知函数</w:t>
      </w:r>
      <w:r>
        <w:rPr>
          <w:rFonts w:ascii="Times New Roman" w:hAnsi="Times New Roman"/>
          <w:kern w:val="0"/>
        </w:rPr>
        <w:object>
          <v:shape id="_x0000_i1037" o:spt="75" alt="eqIde76e1d1461a3cc4f909d4c28627c10ed" type="#_x0000_t75" style="height:29.75pt;width:110pt;" o:ole="t" filled="f" o:preferrelative="t" stroked="f" coordsize="21600,21600">
            <v:path/>
            <v:fill on="f" focussize="0,0"/>
            <v:stroke on="f" joinstyle="miter"/>
            <v:imagedata r:id="rId34" o:title="eqIde76e1d1461a3cc4f909d4c28627c10ed"/>
            <o:lock v:ext="edit" aspectratio="t"/>
            <w10:wrap type="none"/>
            <w10:anchorlock/>
          </v:shape>
          <o:OLEObject Type="Embed" ProgID="Equation.DSMT4" ShapeID="_x0000_i1037" DrawAspect="Content" ObjectID="_1468075737" r:id="rId33">
            <o:LockedField>false</o:LockedField>
          </o:OLEObject>
        </w:object>
      </w:r>
      <w:r>
        <w:rPr>
          <w:rFonts w:ascii="Times New Roman" w:hAnsi="Times New Roman"/>
          <w:kern w:val="0"/>
        </w:rPr>
        <w:t>为偶函数，则</w:t>
      </w:r>
      <w:r>
        <w:rPr>
          <w:rFonts w:ascii="Times New Roman" w:hAnsi="Times New Roman"/>
          <w:kern w:val="0"/>
        </w:rPr>
        <w:object>
          <v:shape id="_x0000_i1038" o:spt="75" alt="eqId380bbacf854e30e2e747fc286d2b9997" type="#_x0000_t75" style="height:9.7pt;width:16.65pt;" o:ole="t" filled="f" o:preferrelative="t" stroked="f" coordsize="21600,21600">
            <v:path/>
            <v:fill on="f" focussize="0,0"/>
            <v:stroke on="f" joinstyle="miter"/>
            <v:imagedata r:id="rId36" o:title="eqId380bbacf854e30e2e747fc286d2b9997"/>
            <o:lock v:ext="edit" aspectratio="t"/>
            <w10:wrap type="none"/>
            <w10:anchorlock/>
          </v:shape>
          <o:OLEObject Type="Embed" ProgID="Equation.DSMT4" ShapeID="_x0000_i1038" DrawAspect="Content" ObjectID="_1468075738" r:id="rId35">
            <o:LockedField>false</o:LockedField>
          </o:OLEObject>
        </w:object>
      </w:r>
      <w:r>
        <w:rPr>
          <w:rFonts w:ascii="Times New Roman" w:hAnsi="Times New Roman"/>
          <w:kern w:val="0"/>
        </w:rPr>
        <w:t>（</w:t>
      </w:r>
      <w:r>
        <w:rPr>
          <w:rFonts w:ascii="Times New Roman" w:hAnsi="Times New Roman" w:eastAsia="Times New Roman"/>
          <w:kern w:val="0"/>
          <w:sz w:val="24"/>
          <w:szCs w:val="24"/>
        </w:rPr>
        <w:t>   </w:t>
      </w:r>
      <w:r>
        <w:rPr>
          <w:rFonts w:ascii="Times New Roman" w:hAnsi="Times New Roman"/>
          <w:kern w:val="0"/>
        </w:rPr>
        <w:t>）</w:t>
      </w:r>
    </w:p>
    <w:p w14:paraId="3517FC36">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39" o:spt="75" alt="eqId274a9dc37509f01c2606fb3086a46f4f" type="#_x0000_t75" style="height:11.3pt;width:14.05pt;" o:ole="t" filled="f" o:preferrelative="t" stroked="f" coordsize="21600,21600">
            <v:path/>
            <v:fill on="f" focussize="0,0"/>
            <v:stroke on="f" joinstyle="miter"/>
            <v:imagedata r:id="rId38" o:title="eqId274a9dc37509f01c2606fb3086a46f4f"/>
            <o:lock v:ext="edit" aspectratio="t"/>
            <w10:wrap type="none"/>
            <w10:anchorlock/>
          </v:shape>
          <o:OLEObject Type="Embed" ProgID="Equation.DSMT4" ShapeID="_x0000_i1039" DrawAspect="Content" ObjectID="_1468075739" r:id="rId37">
            <o:LockedField>false</o:LockedField>
          </o:OLEObject>
        </w:object>
      </w:r>
      <w:r>
        <w:rPr>
          <w:rFonts w:ascii="Times New Roman" w:hAnsi="Times New Roman"/>
          <w:kern w:val="0"/>
        </w:rPr>
        <w:tab/>
      </w:r>
      <w:r>
        <w:rPr>
          <w:rFonts w:ascii="Times New Roman" w:hAnsi="Times New Roman"/>
          <w:kern w:val="0"/>
        </w:rPr>
        <w:t>B．</w:t>
      </w:r>
      <w:r>
        <w:rPr>
          <w:rFonts w:ascii="Times New Roman" w:hAnsi="Times New Roman"/>
          <w:kern w:val="0"/>
        </w:rPr>
        <w:object>
          <v:shape id="_x0000_i1040" o:spt="75" alt="eqIdacbc6a613224461ade69362d46550474" type="#_x0000_t75" style="height:11.2pt;width:13.15pt;" o:ole="t" filled="f" o:preferrelative="t" stroked="f" coordsize="21600,21600">
            <v:path/>
            <v:fill on="f" focussize="0,0"/>
            <v:stroke on="f" joinstyle="miter"/>
            <v:imagedata r:id="rId40" o:title="eqIdacbc6a613224461ade69362d46550474"/>
            <o:lock v:ext="edit" aspectratio="t"/>
            <w10:wrap type="none"/>
            <w10:anchorlock/>
          </v:shape>
          <o:OLEObject Type="Embed" ProgID="Equation.DSMT4" ShapeID="_x0000_i1040" DrawAspect="Content" ObjectID="_1468075740" r:id="rId39">
            <o:LockedField>false</o:LockedField>
          </o:OLEObject>
        </w:object>
      </w:r>
      <w:r>
        <w:rPr>
          <w:rFonts w:ascii="Times New Roman" w:hAnsi="Times New Roman"/>
          <w:kern w:val="0"/>
        </w:rPr>
        <w:tab/>
      </w:r>
      <w:r>
        <w:rPr>
          <w:rFonts w:ascii="Times New Roman" w:hAnsi="Times New Roman"/>
          <w:kern w:val="0"/>
        </w:rPr>
        <w:t>C．1</w:t>
      </w:r>
      <w:r>
        <w:rPr>
          <w:rFonts w:ascii="Times New Roman" w:hAnsi="Times New Roman"/>
          <w:kern w:val="0"/>
        </w:rPr>
        <w:tab/>
      </w:r>
      <w:r>
        <w:rPr>
          <w:rFonts w:ascii="Times New Roman" w:hAnsi="Times New Roman"/>
          <w:kern w:val="0"/>
        </w:rPr>
        <w:t>D．2</w:t>
      </w:r>
    </w:p>
    <w:p w14:paraId="6F11F46A">
      <w:pPr>
        <w:spacing w:line="360" w:lineRule="auto"/>
        <w:jc w:val="left"/>
        <w:textAlignment w:val="center"/>
        <w:rPr>
          <w:rFonts w:ascii="Times New Roman" w:hAnsi="Times New Roman"/>
          <w:kern w:val="0"/>
        </w:rPr>
      </w:pPr>
      <w:r>
        <w:rPr>
          <w:rFonts w:ascii="Times New Roman" w:hAnsi="Times New Roman"/>
          <w:kern w:val="0"/>
        </w:rPr>
        <w:t>4．角</w:t>
      </w:r>
      <w:r>
        <w:rPr>
          <w:rFonts w:ascii="Times New Roman" w:hAnsi="Times New Roman"/>
          <w:kern w:val="0"/>
        </w:rPr>
        <w:object>
          <v:shape id="_x0000_i1041" o:spt="75" alt="eqIde170f206fdbbd834aad7580c727e2cc6" type="#_x0000_t75" style="height:9.65pt;width:10.55pt;" o:ole="t" filled="f" o:preferrelative="t" stroked="f" coordsize="21600,21600">
            <v:path/>
            <v:fill on="f" focussize="0,0"/>
            <v:stroke on="f" joinstyle="miter"/>
            <v:imagedata r:id="rId42" o:title="eqIde170f206fdbbd834aad7580c727e2cc6"/>
            <o:lock v:ext="edit" aspectratio="t"/>
            <w10:wrap type="none"/>
            <w10:anchorlock/>
          </v:shape>
          <o:OLEObject Type="Embed" ProgID="Equation.DSMT4" ShapeID="_x0000_i1041" DrawAspect="Content" ObjectID="_1468075741" r:id="rId41">
            <o:LockedField>false</o:LockedField>
          </o:OLEObject>
        </w:object>
      </w:r>
      <w:r>
        <w:rPr>
          <w:rFonts w:ascii="Times New Roman" w:hAnsi="Times New Roman"/>
          <w:kern w:val="0"/>
        </w:rPr>
        <w:t>的终边经过点</w:t>
      </w:r>
      <w:r>
        <w:rPr>
          <w:rFonts w:ascii="Times New Roman" w:hAnsi="Times New Roman"/>
          <w:kern w:val="0"/>
        </w:rPr>
        <w:object>
          <v:shape id="_x0000_i1042" o:spt="75" alt="eqId2330dda6ff86114130efcfd9e08b165b" type="#_x0000_t75" style="height:17.7pt;width:49.2pt;" o:ole="t" filled="f" o:preferrelative="t" stroked="f" coordsize="21600,21600">
            <v:path/>
            <v:fill on="f" focussize="0,0"/>
            <v:stroke on="f" joinstyle="miter"/>
            <v:imagedata r:id="rId44" o:title="eqId2330dda6ff86114130efcfd9e08b165b"/>
            <o:lock v:ext="edit" aspectratio="t"/>
            <w10:wrap type="none"/>
            <w10:anchorlock/>
          </v:shape>
          <o:OLEObject Type="Embed" ProgID="Equation.DSMT4" ShapeID="_x0000_i1042" DrawAspect="Content" ObjectID="_1468075742" r:id="rId43">
            <o:LockedField>false</o:LockedField>
          </o:OLEObject>
        </w:object>
      </w:r>
      <w:r>
        <w:rPr>
          <w:rFonts w:ascii="Times New Roman" w:hAnsi="Times New Roman"/>
          <w:kern w:val="0"/>
        </w:rPr>
        <w:t>，则</w:t>
      </w:r>
      <w:r>
        <w:rPr>
          <w:rFonts w:ascii="Times New Roman" w:hAnsi="Times New Roman"/>
          <w:kern w:val="0"/>
        </w:rPr>
        <w:object>
          <v:shape id="_x0000_i1043" o:spt="75" alt="eqIddb3361b6784c3a304ab3fd119f647b2e" type="#_x0000_t75" style="height:27.05pt;width:89.7pt;" o:ole="t" filled="f" o:preferrelative="t" stroked="f" coordsize="21600,21600">
            <v:path/>
            <v:fill on="f" focussize="0,0"/>
            <v:stroke on="f" joinstyle="miter"/>
            <v:imagedata r:id="rId46" o:title="eqIddb3361b6784c3a304ab3fd119f647b2e"/>
            <o:lock v:ext="edit" aspectratio="t"/>
            <w10:wrap type="none"/>
            <w10:anchorlock/>
          </v:shape>
          <o:OLEObject Type="Embed" ProgID="Equation.DSMT4" ShapeID="_x0000_i1043" DrawAspect="Content" ObjectID="_1468075743" r:id="rId45">
            <o:LockedField>false</o:LockedField>
          </o:OLEObject>
        </w:object>
      </w:r>
      <w:r>
        <w:rPr>
          <w:rFonts w:ascii="Times New Roman" w:hAnsi="Times New Roman"/>
          <w:kern w:val="0"/>
        </w:rPr>
        <w:t>（</w:t>
      </w:r>
      <w:r>
        <w:rPr>
          <w:rFonts w:ascii="Times New Roman" w:hAnsi="Times New Roman" w:eastAsia="Times New Roman"/>
          <w:kern w:val="0"/>
          <w:sz w:val="24"/>
          <w:szCs w:val="24"/>
        </w:rPr>
        <w:t>   </w:t>
      </w:r>
      <w:r>
        <w:rPr>
          <w:rFonts w:ascii="Times New Roman" w:hAnsi="Times New Roman"/>
          <w:kern w:val="0"/>
        </w:rPr>
        <w:t>）</w:t>
      </w:r>
    </w:p>
    <w:p w14:paraId="1C858F4E">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44" o:spt="75" alt="eqId1f49e13815f5fb3b6c60ad7dd37ce275" type="#_x0000_t75" style="height:29.6pt;width:34.3pt;" o:ole="t" filled="f" o:preferrelative="t" stroked="f" coordsize="21600,21600">
            <v:path/>
            <v:fill on="f" focussize="0,0"/>
            <v:stroke on="f" joinstyle="miter"/>
            <v:imagedata r:id="rId48" o:title="eqId1f49e13815f5fb3b6c60ad7dd37ce275"/>
            <o:lock v:ext="edit" aspectratio="t"/>
            <w10:wrap type="none"/>
            <w10:anchorlock/>
          </v:shape>
          <o:OLEObject Type="Embed" ProgID="Equation.DSMT4" ShapeID="_x0000_i1044" DrawAspect="Content" ObjectID="_1468075744" r:id="rId47">
            <o:LockedField>false</o:LockedField>
          </o:OLEObject>
        </w:object>
      </w:r>
      <w:r>
        <w:rPr>
          <w:rFonts w:ascii="Times New Roman" w:hAnsi="Times New Roman"/>
          <w:kern w:val="0"/>
        </w:rPr>
        <w:tab/>
      </w:r>
      <w:r>
        <w:rPr>
          <w:rFonts w:ascii="Times New Roman" w:hAnsi="Times New Roman"/>
          <w:kern w:val="0"/>
        </w:rPr>
        <w:t>B．</w:t>
      </w:r>
      <w:r>
        <w:rPr>
          <w:rFonts w:ascii="Times New Roman" w:hAnsi="Times New Roman"/>
          <w:kern w:val="0"/>
        </w:rPr>
        <w:object>
          <v:shape id="_x0000_i1045" o:spt="75" alt="eqId1d86ab7c97cd8a0b15ba5efc1be94230" type="#_x0000_t75" style="height:26.65pt;width:10.55pt;" o:ole="t" filled="f" o:preferrelative="t" stroked="f" coordsize="21600,21600">
            <v:path/>
            <v:fill on="f" focussize="0,0"/>
            <v:stroke on="f" joinstyle="miter"/>
            <v:imagedata r:id="rId50" o:title="eqId1d86ab7c97cd8a0b15ba5efc1be94230"/>
            <o:lock v:ext="edit" aspectratio="t"/>
            <w10:wrap type="none"/>
            <w10:anchorlock/>
          </v:shape>
          <o:OLEObject Type="Embed" ProgID="Equation.DSMT4" ShapeID="_x0000_i1045" DrawAspect="Content" ObjectID="_1468075745" r:id="rId49">
            <o:LockedField>false</o:LockedField>
          </o:OLEObject>
        </w:object>
      </w:r>
      <w:r>
        <w:rPr>
          <w:rFonts w:ascii="Times New Roman" w:hAnsi="Times New Roman"/>
          <w:kern w:val="0"/>
        </w:rPr>
        <w:tab/>
      </w:r>
      <w:r>
        <w:rPr>
          <w:rFonts w:ascii="Times New Roman" w:hAnsi="Times New Roman"/>
          <w:kern w:val="0"/>
        </w:rPr>
        <w:t>C．</w:t>
      </w:r>
      <w:r>
        <w:rPr>
          <w:rFonts w:ascii="Times New Roman" w:hAnsi="Times New Roman"/>
          <w:kern w:val="0"/>
        </w:rPr>
        <w:object>
          <v:shape id="_x0000_i1046" o:spt="75" alt="eqIdbf31876698721a199c7c53c6b320aa86" type="#_x0000_t75" style="height:27.2pt;width:10.55pt;" o:ole="t" filled="f" o:preferrelative="t" stroked="f" coordsize="21600,21600">
            <v:path/>
            <v:fill on="f" focussize="0,0"/>
            <v:stroke on="f" joinstyle="miter"/>
            <v:imagedata r:id="rId52" o:title="eqIdbf31876698721a199c7c53c6b320aa86"/>
            <o:lock v:ext="edit" aspectratio="t"/>
            <w10:wrap type="none"/>
            <w10:anchorlock/>
          </v:shape>
          <o:OLEObject Type="Embed" ProgID="Equation.DSMT4" ShapeID="_x0000_i1046" DrawAspect="Content" ObjectID="_1468075746" r:id="rId51">
            <o:LockedField>false</o:LockedField>
          </o:OLEObject>
        </w:object>
      </w:r>
      <w:r>
        <w:rPr>
          <w:rFonts w:ascii="Times New Roman" w:hAnsi="Times New Roman"/>
          <w:kern w:val="0"/>
        </w:rPr>
        <w:tab/>
      </w:r>
      <w:r>
        <w:rPr>
          <w:rFonts w:ascii="Times New Roman" w:hAnsi="Times New Roman"/>
          <w:kern w:val="0"/>
        </w:rPr>
        <w:t>D．</w:t>
      </w:r>
      <w:r>
        <w:rPr>
          <w:rFonts w:ascii="Times New Roman" w:hAnsi="Times New Roman"/>
          <w:kern w:val="0"/>
        </w:rPr>
        <w:object>
          <v:shape id="_x0000_i1047" o:spt="75" alt="eqIda4b8503f4706b8321e4e79a87eadea84" type="#_x0000_t75" style="height:27.2pt;width:10.55pt;" o:ole="t" filled="f" o:preferrelative="t" stroked="f" coordsize="21600,21600">
            <v:path/>
            <v:fill on="f" focussize="0,0"/>
            <v:stroke on="f" joinstyle="miter"/>
            <v:imagedata r:id="rId54" o:title="eqIda4b8503f4706b8321e4e79a87eadea84"/>
            <o:lock v:ext="edit" aspectratio="t"/>
            <w10:wrap type="none"/>
            <w10:anchorlock/>
          </v:shape>
          <o:OLEObject Type="Embed" ProgID="Equation.DSMT4" ShapeID="_x0000_i1047" DrawAspect="Content" ObjectID="_1468075747" r:id="rId53">
            <o:LockedField>false</o:LockedField>
          </o:OLEObject>
        </w:object>
      </w:r>
    </w:p>
    <w:p w14:paraId="14339BC9">
      <w:pPr>
        <w:spacing w:line="360" w:lineRule="auto"/>
        <w:jc w:val="left"/>
        <w:textAlignment w:val="center"/>
        <w:rPr>
          <w:rFonts w:ascii="Times New Roman" w:hAnsi="Times New Roman"/>
          <w:kern w:val="0"/>
        </w:rPr>
      </w:pPr>
      <w:r>
        <w:rPr>
          <w:rFonts w:ascii="Times New Roman" w:hAnsi="Times New Roman"/>
          <w:kern w:val="0"/>
        </w:rPr>
        <w:t>5．</w:t>
      </w:r>
      <w:r>
        <w:rPr>
          <w:rFonts w:ascii="Times New Roman" w:hAnsi="Times New Roman"/>
          <w:kern w:val="0"/>
        </w:rPr>
        <w:object>
          <v:shape id="_x0000_i1048" o:spt="75" alt="eqIdd03805d94db037ec042f797895b5946f" type="#_x0000_t75" style="height:17.4pt;width:168pt;" o:ole="t" filled="f" o:preferrelative="t" stroked="f" coordsize="21600,21600">
            <v:path/>
            <v:fill on="f" focussize="0,0"/>
            <v:stroke on="f" joinstyle="miter"/>
            <v:imagedata r:id="rId56" o:title="eqIdd03805d94db037ec042f797895b5946f"/>
            <o:lock v:ext="edit" aspectratio="t"/>
            <w10:wrap type="none"/>
            <w10:anchorlock/>
          </v:shape>
          <o:OLEObject Type="Embed" ProgID="Equation.DSMT4" ShapeID="_x0000_i1048" DrawAspect="Content" ObjectID="_1468075748" r:id="rId55">
            <o:LockedField>false</o:LockedField>
          </o:OLEObject>
        </w:object>
      </w:r>
      <w:r>
        <w:rPr>
          <w:rFonts w:ascii="Times New Roman" w:hAnsi="Times New Roman"/>
          <w:kern w:val="0"/>
        </w:rPr>
        <w:t>，若</w:t>
      </w:r>
      <w:r>
        <w:rPr>
          <w:rFonts w:ascii="Times New Roman" w:hAnsi="Times New Roman"/>
          <w:kern w:val="0"/>
        </w:rPr>
        <w:object>
          <v:shape id="_x0000_i1049" o:spt="75" alt="eqId9e9c599e8d420006448905acec2b8234" type="#_x0000_t75" style="height:15pt;width:36pt;" o:ole="t" filled="f" o:preferrelative="t" stroked="f" coordsize="21600,21600">
            <v:path/>
            <v:fill on="f" focussize="0,0"/>
            <v:stroke on="f" joinstyle="miter"/>
            <v:imagedata r:id="rId58" o:title="eqId9e9c599e8d420006448905acec2b8234"/>
            <o:lock v:ext="edit" aspectratio="t"/>
            <w10:wrap type="none"/>
            <w10:anchorlock/>
          </v:shape>
          <o:OLEObject Type="Embed" ProgID="Equation.DSMT4" ShapeID="_x0000_i1049" DrawAspect="Content" ObjectID="_1468075749" r:id="rId57">
            <o:LockedField>false</o:LockedField>
          </o:OLEObject>
        </w:object>
      </w:r>
      <w:r>
        <w:rPr>
          <w:rFonts w:ascii="Times New Roman" w:hAnsi="Times New Roman"/>
          <w:kern w:val="0"/>
        </w:rPr>
        <w:t>恒成立，则</w:t>
      </w:r>
      <w:r>
        <w:rPr>
          <w:rFonts w:ascii="Times New Roman" w:hAnsi="Times New Roman"/>
          <w:kern w:val="0"/>
        </w:rPr>
        <w:object>
          <v:shape id="_x0000_i1050" o:spt="75" alt="eqIdf008cea432b68934066d32243ccf69bf" type="#_x0000_t75" style="height:27.05pt;width:26.35pt;" o:ole="t" filled="f" o:preferrelative="t" stroked="f" coordsize="21600,21600">
            <v:path/>
            <v:fill on="f" focussize="0,0"/>
            <v:stroke on="f" joinstyle="miter"/>
            <v:imagedata r:id="rId60" o:title="eqIdf008cea432b68934066d32243ccf69bf"/>
            <o:lock v:ext="edit" aspectratio="t"/>
            <w10:wrap type="none"/>
            <w10:anchorlock/>
          </v:shape>
          <o:OLEObject Type="Embed" ProgID="Equation.DSMT4" ShapeID="_x0000_i1050" DrawAspect="Content" ObjectID="_1468075750" r:id="rId59">
            <o:LockedField>false</o:LockedField>
          </o:OLEObject>
        </w:object>
      </w:r>
      <w:r>
        <w:rPr>
          <w:rFonts w:ascii="Times New Roman" w:hAnsi="Times New Roman"/>
          <w:kern w:val="0"/>
        </w:rPr>
        <w:t>的最小值为（   ）</w:t>
      </w:r>
    </w:p>
    <w:p w14:paraId="0BA904F1">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51" o:spt="75" alt="eqIdec96333ce215db10a533acaa92b5103f" type="#_x0000_t75" style="height:15.15pt;width:31.6pt;" o:ole="t" filled="f" o:preferrelative="t" stroked="f" coordsize="21600,21600">
            <v:path/>
            <v:fill on="f" focussize="0,0"/>
            <v:stroke on="f" joinstyle="miter"/>
            <v:imagedata r:id="rId62" o:title="eqIdec96333ce215db10a533acaa92b5103f"/>
            <o:lock v:ext="edit" aspectratio="t"/>
            <w10:wrap type="none"/>
            <w10:anchorlock/>
          </v:shape>
          <o:OLEObject Type="Embed" ProgID="Equation.DSMT4" ShapeID="_x0000_i1051" DrawAspect="Content" ObjectID="_1468075751" r:id="rId61">
            <o:LockedField>false</o:LockedField>
          </o:OLEObject>
        </w:object>
      </w:r>
      <w:r>
        <w:rPr>
          <w:rFonts w:ascii="Times New Roman" w:hAnsi="Times New Roman"/>
          <w:kern w:val="0"/>
        </w:rPr>
        <w:tab/>
      </w:r>
      <w:r>
        <w:rPr>
          <w:rFonts w:ascii="Times New Roman" w:hAnsi="Times New Roman"/>
          <w:kern w:val="0"/>
        </w:rPr>
        <w:t>B．</w:t>
      </w:r>
      <w:r>
        <w:rPr>
          <w:rFonts w:ascii="Times New Roman" w:hAnsi="Times New Roman"/>
          <w:kern w:val="0"/>
        </w:rPr>
        <w:object>
          <v:shape id="_x0000_i1052" o:spt="75" alt="eqIdeafa8e628e4995e60cc3400028e900b6" type="#_x0000_t75" style="height:14.9pt;width:36.9pt;" o:ole="t" filled="f" o:preferrelative="t" stroked="f" coordsize="21600,21600">
            <v:path/>
            <v:fill on="f" focussize="0,0"/>
            <v:stroke on="f" joinstyle="miter"/>
            <v:imagedata r:id="rId64" o:title="eqIdeafa8e628e4995e60cc3400028e900b6"/>
            <o:lock v:ext="edit" aspectratio="t"/>
            <w10:wrap type="none"/>
            <w10:anchorlock/>
          </v:shape>
          <o:OLEObject Type="Embed" ProgID="Equation.DSMT4" ShapeID="_x0000_i1052" DrawAspect="Content" ObjectID="_1468075752" r:id="rId63">
            <o:LockedField>false</o:LockedField>
          </o:OLEObject>
        </w:object>
      </w:r>
      <w:r>
        <w:rPr>
          <w:rFonts w:ascii="Times New Roman" w:hAnsi="Times New Roman"/>
          <w:kern w:val="0"/>
        </w:rPr>
        <w:tab/>
      </w:r>
      <w:r>
        <w:rPr>
          <w:rFonts w:ascii="Times New Roman" w:hAnsi="Times New Roman"/>
          <w:kern w:val="0"/>
        </w:rPr>
        <w:t>C．</w:t>
      </w:r>
      <w:r>
        <w:rPr>
          <w:rFonts w:ascii="Times New Roman" w:hAnsi="Times New Roman"/>
          <w:kern w:val="0"/>
        </w:rPr>
        <w:object>
          <v:shape id="_x0000_i1053" o:spt="75" alt="eqId53156a895d6231cfdc10e1d017d4ece9" type="#_x0000_t75" style="height:14.95pt;width:30.75pt;" o:ole="t" filled="f" o:preferrelative="t" stroked="f" coordsize="21600,21600">
            <v:path/>
            <v:fill on="f" focussize="0,0"/>
            <v:stroke on="f" joinstyle="miter"/>
            <v:imagedata r:id="rId66" o:title="eqId53156a895d6231cfdc10e1d017d4ece9"/>
            <o:lock v:ext="edit" aspectratio="t"/>
            <w10:wrap type="none"/>
            <w10:anchorlock/>
          </v:shape>
          <o:OLEObject Type="Embed" ProgID="Equation.DSMT4" ShapeID="_x0000_i1053" DrawAspect="Content" ObjectID="_1468075753" r:id="rId65">
            <o:LockedField>false</o:LockedField>
          </o:OLEObject>
        </w:object>
      </w:r>
      <w:r>
        <w:rPr>
          <w:rFonts w:ascii="Times New Roman" w:hAnsi="Times New Roman"/>
          <w:kern w:val="0"/>
        </w:rPr>
        <w:tab/>
      </w:r>
      <w:r>
        <w:rPr>
          <w:rFonts w:ascii="Times New Roman" w:hAnsi="Times New Roman"/>
          <w:kern w:val="0"/>
        </w:rPr>
        <w:t>D．</w:t>
      </w:r>
      <w:r>
        <w:rPr>
          <w:rFonts w:ascii="Times New Roman" w:hAnsi="Times New Roman"/>
          <w:kern w:val="0"/>
        </w:rPr>
        <w:object>
          <v:shape id="_x0000_i1054" o:spt="75" alt="eqId3755d7e08b98c26303f2f61de7e7ddd2" type="#_x0000_t75" style="height:14.75pt;width:36pt;" o:ole="t" filled="f" o:preferrelative="t" stroked="f" coordsize="21600,21600">
            <v:path/>
            <v:fill on="f" focussize="0,0"/>
            <v:stroke on="f" joinstyle="miter"/>
            <v:imagedata r:id="rId68" o:title="eqId3755d7e08b98c26303f2f61de7e7ddd2"/>
            <o:lock v:ext="edit" aspectratio="t"/>
            <w10:wrap type="none"/>
            <w10:anchorlock/>
          </v:shape>
          <o:OLEObject Type="Embed" ProgID="Equation.DSMT4" ShapeID="_x0000_i1054" DrawAspect="Content" ObjectID="_1468075754" r:id="rId67">
            <o:LockedField>false</o:LockedField>
          </o:OLEObject>
        </w:object>
      </w:r>
    </w:p>
    <w:p w14:paraId="14EFB309">
      <w:pPr>
        <w:spacing w:line="360" w:lineRule="auto"/>
        <w:jc w:val="left"/>
        <w:textAlignment w:val="center"/>
        <w:rPr>
          <w:rFonts w:ascii="Times New Roman" w:hAnsi="Times New Roman"/>
          <w:kern w:val="0"/>
        </w:rPr>
      </w:pPr>
      <w:r>
        <w:rPr>
          <w:rFonts w:ascii="Times New Roman" w:hAnsi="Times New Roman"/>
          <w:kern w:val="0"/>
        </w:rPr>
        <w:t>6．已知函数</w:t>
      </w:r>
      <w:r>
        <w:rPr>
          <w:rFonts w:ascii="Times New Roman" w:hAnsi="Times New Roman"/>
          <w:kern w:val="0"/>
        </w:rPr>
        <w:object>
          <v:shape id="_x0000_i1055" o:spt="75" alt="eqId8089f09aa7f38d72dff7f17fbb8e0a06" type="#_x0000_t75" style="height:28.05pt;width:123.15pt;" o:ole="t" filled="f" o:preferrelative="t" stroked="f" coordsize="21600,21600">
            <v:path/>
            <v:fill on="f" focussize="0,0"/>
            <v:stroke on="f" joinstyle="miter"/>
            <v:imagedata r:id="rId70" o:title="eqId8089f09aa7f38d72dff7f17fbb8e0a06"/>
            <o:lock v:ext="edit" aspectratio="t"/>
            <w10:wrap type="none"/>
            <w10:anchorlock/>
          </v:shape>
          <o:OLEObject Type="Embed" ProgID="Equation.DSMT4" ShapeID="_x0000_i1055" DrawAspect="Content" ObjectID="_1468075755" r:id="rId69">
            <o:LockedField>false</o:LockedField>
          </o:OLEObject>
        </w:object>
      </w:r>
      <w:r>
        <w:rPr>
          <w:rFonts w:ascii="Times New Roman" w:hAnsi="Times New Roman"/>
          <w:kern w:val="0"/>
        </w:rPr>
        <w:t xml:space="preserve">则不等式 </w:t>
      </w:r>
      <w:r>
        <w:rPr>
          <w:rFonts w:ascii="Times New Roman" w:hAnsi="Times New Roman"/>
          <w:kern w:val="0"/>
        </w:rPr>
        <w:object>
          <v:shape id="_x0000_i1056" o:spt="75" alt="eqIded6b6dda597f7ba08f181c2b29aa65c1" type="#_x0000_t75" style="height:17.85pt;width:90.6pt;" o:ole="t" filled="f" o:preferrelative="t" stroked="f" coordsize="21600,21600">
            <v:path/>
            <v:fill on="f" focussize="0,0"/>
            <v:stroke on="f" joinstyle="miter"/>
            <v:imagedata r:id="rId72" o:title="eqIded6b6dda597f7ba08f181c2b29aa65c1"/>
            <o:lock v:ext="edit" aspectratio="t"/>
            <w10:wrap type="none"/>
            <w10:anchorlock/>
          </v:shape>
          <o:OLEObject Type="Embed" ProgID="Equation.DSMT4" ShapeID="_x0000_i1056" DrawAspect="Content" ObjectID="_1468075756" r:id="rId71">
            <o:LockedField>false</o:LockedField>
          </o:OLEObject>
        </w:object>
      </w:r>
      <w:r>
        <w:rPr>
          <w:rFonts w:ascii="Times New Roman" w:hAnsi="Times New Roman"/>
          <w:kern w:val="0"/>
        </w:rPr>
        <w:t>的解集为（</w:t>
      </w:r>
      <w:r>
        <w:rPr>
          <w:rFonts w:ascii="Times New Roman" w:hAnsi="Times New Roman" w:eastAsia="Times New Roman"/>
          <w:kern w:val="0"/>
          <w:sz w:val="24"/>
          <w:szCs w:val="24"/>
        </w:rPr>
        <w:t>   </w:t>
      </w:r>
      <w:r>
        <w:rPr>
          <w:rFonts w:ascii="Times New Roman" w:hAnsi="Times New Roman"/>
          <w:kern w:val="0"/>
        </w:rPr>
        <w:t>）</w:t>
      </w:r>
    </w:p>
    <w:p w14:paraId="5CCE762F">
      <w:pPr>
        <w:tabs>
          <w:tab w:val="left" w:pos="4156"/>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57" o:spt="75" alt="eqIdb6cea0f79f8135247550745cd571900a" type="#_x0000_t75" style="height:29.8pt;width:95.9pt;" o:ole="t" filled="f" o:preferrelative="t" stroked="f" coordsize="21600,21600">
            <v:path/>
            <v:fill on="f" focussize="0,0"/>
            <v:stroke on="f" joinstyle="miter"/>
            <v:imagedata r:id="rId74" o:title="eqIdb6cea0f79f8135247550745cd571900a"/>
            <o:lock v:ext="edit" aspectratio="t"/>
            <w10:wrap type="none"/>
            <w10:anchorlock/>
          </v:shape>
          <o:OLEObject Type="Embed" ProgID="Equation.DSMT4" ShapeID="_x0000_i1057" DrawAspect="Content" ObjectID="_1468075757" r:id="rId73">
            <o:LockedField>false</o:LockedField>
          </o:OLEObject>
        </w:object>
      </w:r>
      <w:r>
        <w:rPr>
          <w:rFonts w:ascii="Times New Roman" w:hAnsi="Times New Roman"/>
          <w:kern w:val="0"/>
        </w:rPr>
        <w:t xml:space="preserve">    B．</w:t>
      </w:r>
      <w:r>
        <w:rPr>
          <w:rFonts w:ascii="Times New Roman" w:hAnsi="Times New Roman"/>
          <w:kern w:val="0"/>
        </w:rPr>
        <w:object>
          <v:shape id="_x0000_i1058" o:spt="75" alt="eqIdd07678dc4afdf398cf3070981cec69d0" type="#_x0000_t75" style="height:29.5pt;width:88.8pt;" o:ole="t" filled="f" o:preferrelative="t" stroked="f" coordsize="21600,21600">
            <v:path/>
            <v:fill on="f" focussize="0,0"/>
            <v:stroke on="f" joinstyle="miter"/>
            <v:imagedata r:id="rId76" o:title="eqIdd07678dc4afdf398cf3070981cec69d0"/>
            <o:lock v:ext="edit" aspectratio="t"/>
            <w10:wrap type="none"/>
            <w10:anchorlock/>
          </v:shape>
          <o:OLEObject Type="Embed" ProgID="Equation.DSMT4" ShapeID="_x0000_i1058" DrawAspect="Content" ObjectID="_1468075758" r:id="rId75">
            <o:LockedField>false</o:LockedField>
          </o:OLEObject>
        </w:object>
      </w:r>
      <w:r>
        <w:rPr>
          <w:rFonts w:ascii="Times New Roman" w:hAnsi="Times New Roman"/>
          <w:kern w:val="0"/>
        </w:rPr>
        <w:t xml:space="preserve">   C．</w:t>
      </w:r>
      <w:r>
        <w:rPr>
          <w:rFonts w:ascii="Times New Roman" w:hAnsi="Times New Roman"/>
          <w:kern w:val="0"/>
        </w:rPr>
        <w:object>
          <v:shape id="_x0000_i1059" o:spt="75" alt="eqIdae7fd5ea3b9d0fceab2de424a8e16793" type="#_x0000_t75" style="height:29.6pt;width:87.95pt;" o:ole="t" filled="f" o:preferrelative="t" stroked="f" coordsize="21600,21600">
            <v:path/>
            <v:fill on="f" focussize="0,0"/>
            <v:stroke on="f" joinstyle="miter"/>
            <v:imagedata r:id="rId78" o:title="eqIdae7fd5ea3b9d0fceab2de424a8e16793"/>
            <o:lock v:ext="edit" aspectratio="t"/>
            <w10:wrap type="none"/>
            <w10:anchorlock/>
          </v:shape>
          <o:OLEObject Type="Embed" ProgID="Equation.DSMT4" ShapeID="_x0000_i1059" DrawAspect="Content" ObjectID="_1468075759" r:id="rId77">
            <o:LockedField>false</o:LockedField>
          </o:OLEObject>
        </w:object>
      </w:r>
      <w:r>
        <w:rPr>
          <w:rFonts w:ascii="Times New Roman" w:hAnsi="Times New Roman"/>
          <w:kern w:val="0"/>
        </w:rPr>
        <w:t xml:space="preserve">  D．</w:t>
      </w:r>
      <w:r>
        <w:rPr>
          <w:rFonts w:ascii="Times New Roman" w:hAnsi="Times New Roman"/>
          <w:kern w:val="0"/>
        </w:rPr>
        <w:object>
          <v:shape id="_x0000_i1060" o:spt="75" alt="eqIdb7d5376322deb64b7cfccf3ec07e2fff" type="#_x0000_t75" style="height:29.7pt;width:80pt;" o:ole="t" filled="f" o:preferrelative="t" stroked="f" coordsize="21600,21600">
            <v:path/>
            <v:fill on="f" focussize="0,0"/>
            <v:stroke on="f" joinstyle="miter"/>
            <v:imagedata r:id="rId80" o:title="eqIdb7d5376322deb64b7cfccf3ec07e2fff"/>
            <o:lock v:ext="edit" aspectratio="t"/>
            <w10:wrap type="none"/>
            <w10:anchorlock/>
          </v:shape>
          <o:OLEObject Type="Embed" ProgID="Equation.DSMT4" ShapeID="_x0000_i1060" DrawAspect="Content" ObjectID="_1468075760" r:id="rId79">
            <o:LockedField>false</o:LockedField>
          </o:OLEObject>
        </w:object>
      </w:r>
    </w:p>
    <w:p w14:paraId="6C5D9330">
      <w:pPr>
        <w:spacing w:line="360" w:lineRule="auto"/>
        <w:jc w:val="left"/>
        <w:textAlignment w:val="center"/>
        <w:rPr>
          <w:rFonts w:ascii="Times New Roman" w:hAnsi="Times New Roman"/>
          <w:kern w:val="0"/>
        </w:rPr>
      </w:pPr>
      <w:r>
        <w:rPr>
          <w:rFonts w:ascii="Times New Roman" w:hAnsi="Times New Roman"/>
          <w:kern w:val="0"/>
        </w:rPr>
        <w:t>7．已知函数</w:t>
      </w:r>
      <w:r>
        <w:rPr>
          <w:rFonts w:ascii="Times New Roman" w:hAnsi="Times New Roman"/>
          <w:kern w:val="0"/>
        </w:rPr>
        <w:object>
          <v:shape id="_x0000_i1061" o:spt="75" alt="eqIdd275fbb3ee5cd1177ca5a2ceecbbef0f" type="#_x0000_t75" style="height:17.65pt;width:25.5pt;" o:ole="t" filled="f" o:preferrelative="t" stroked="f" coordsize="21600,21600">
            <v:path/>
            <v:fill on="f" focussize="0,0"/>
            <v:stroke on="f" joinstyle="miter"/>
            <v:imagedata r:id="rId82" o:title="eqIdd275fbb3ee5cd1177ca5a2ceecbbef0f"/>
            <o:lock v:ext="edit" aspectratio="t"/>
            <w10:wrap type="none"/>
            <w10:anchorlock/>
          </v:shape>
          <o:OLEObject Type="Embed" ProgID="Equation.DSMT4" ShapeID="_x0000_i1061" DrawAspect="Content" ObjectID="_1468075761" r:id="rId81">
            <o:LockedField>false</o:LockedField>
          </o:OLEObject>
        </w:object>
      </w:r>
      <w:r>
        <w:rPr>
          <w:rFonts w:ascii="Times New Roman" w:hAnsi="Times New Roman"/>
          <w:kern w:val="0"/>
        </w:rPr>
        <w:t>的定义域为</w:t>
      </w:r>
      <w:r>
        <w:rPr>
          <w:rFonts w:ascii="Times New Roman" w:hAnsi="Times New Roman"/>
          <w:kern w:val="0"/>
        </w:rPr>
        <w:object>
          <v:shape id="_x0000_i1062" o:spt="75" alt="eqId2628e2dd7a988cc80530e739c22b2280" type="#_x0000_t75" style="height:11.4pt;width:11.4pt;" o:ole="t" filled="f" o:preferrelative="t" stroked="f" coordsize="21600,21600">
            <v:path/>
            <v:fill on="f" focussize="0,0"/>
            <v:stroke on="f" joinstyle="miter"/>
            <v:imagedata r:id="rId84" o:title="eqId2628e2dd7a988cc80530e739c22b2280"/>
            <o:lock v:ext="edit" aspectratio="t"/>
            <w10:wrap type="none"/>
            <w10:anchorlock/>
          </v:shape>
          <o:OLEObject Type="Embed" ProgID="Equation.DSMT4" ShapeID="_x0000_i1062" DrawAspect="Content" ObjectID="_1468075762" r:id="rId83">
            <o:LockedField>false</o:LockedField>
          </o:OLEObject>
        </w:object>
      </w:r>
      <w:r>
        <w:rPr>
          <w:rFonts w:ascii="Times New Roman" w:hAnsi="Times New Roman"/>
          <w:kern w:val="0"/>
        </w:rPr>
        <w:t>，</w:t>
      </w:r>
      <w:r>
        <w:rPr>
          <w:rFonts w:ascii="Times New Roman" w:hAnsi="Times New Roman"/>
          <w:kern w:val="0"/>
        </w:rPr>
        <w:object>
          <v:shape id="_x0000_i1063" o:spt="75" alt="eqIda87e4aac2102c782e319439cfe75b7f8" type="#_x0000_t75" style="height:17.85pt;width:116.95pt;" o:ole="t" filled="f" o:preferrelative="t" stroked="f" coordsize="21600,21600">
            <v:path/>
            <v:fill on="f" focussize="0,0"/>
            <v:stroke on="f" joinstyle="miter"/>
            <v:imagedata r:id="rId86" o:title="eqIda87e4aac2102c782e319439cfe75b7f8"/>
            <o:lock v:ext="edit" aspectratio="t"/>
            <w10:wrap type="none"/>
            <w10:anchorlock/>
          </v:shape>
          <o:OLEObject Type="Embed" ProgID="Equation.DSMT4" ShapeID="_x0000_i1063" DrawAspect="Content" ObjectID="_1468075763" r:id="rId85">
            <o:LockedField>false</o:LockedField>
          </o:OLEObject>
        </w:object>
      </w:r>
      <w:r>
        <w:rPr>
          <w:rFonts w:ascii="Times New Roman" w:hAnsi="Times New Roman"/>
          <w:kern w:val="0"/>
        </w:rPr>
        <w:t>，且当</w:t>
      </w:r>
      <w:r>
        <w:rPr>
          <w:rFonts w:ascii="Times New Roman" w:hAnsi="Times New Roman"/>
          <w:kern w:val="0"/>
        </w:rPr>
        <w:object>
          <v:shape id="_x0000_i1064" o:spt="75" alt="eqId0b83a660527359758db64e6566466293" type="#_x0000_t75" style="height:12.05pt;width:23.65pt;" o:ole="t" filled="f" o:preferrelative="t" stroked="f" coordsize="21600,21600">
            <v:path/>
            <v:fill on="f" focussize="0,0"/>
            <v:stroke on="f" joinstyle="miter"/>
            <v:imagedata r:id="rId88" o:title="eqId0b83a660527359758db64e6566466293"/>
            <o:lock v:ext="edit" aspectratio="t"/>
            <w10:wrap type="none"/>
            <w10:anchorlock/>
          </v:shape>
          <o:OLEObject Type="Embed" ProgID="Equation.DSMT4" ShapeID="_x0000_i1064" DrawAspect="Content" ObjectID="_1468075764" r:id="rId87">
            <o:LockedField>false</o:LockedField>
          </o:OLEObject>
        </w:object>
      </w:r>
      <w:r>
        <w:rPr>
          <w:rFonts w:ascii="Times New Roman" w:hAnsi="Times New Roman"/>
          <w:kern w:val="0"/>
        </w:rPr>
        <w:t>时</w:t>
      </w:r>
      <w:r>
        <w:rPr>
          <w:rFonts w:ascii="Times New Roman" w:hAnsi="Times New Roman"/>
          <w:kern w:val="0"/>
        </w:rPr>
        <w:object>
          <v:shape id="_x0000_i1065" o:spt="75" alt="eqId4976bb19295a598b84a5dc62155215ea" type="#_x0000_t75" style="height:17.7pt;width:41.3pt;" o:ole="t" filled="f" o:preferrelative="t" stroked="f" coordsize="21600,21600">
            <v:path/>
            <v:fill on="f" focussize="0,0"/>
            <v:stroke on="f" joinstyle="miter"/>
            <v:imagedata r:id="rId90" o:title="eqId4976bb19295a598b84a5dc62155215ea"/>
            <o:lock v:ext="edit" aspectratio="t"/>
            <w10:wrap type="none"/>
            <w10:anchorlock/>
          </v:shape>
          <o:OLEObject Type="Embed" ProgID="Equation.DSMT4" ShapeID="_x0000_i1065" DrawAspect="Content" ObjectID="_1468075765" r:id="rId89">
            <o:LockedField>false</o:LockedField>
          </o:OLEObject>
        </w:object>
      </w:r>
      <w:r>
        <w:rPr>
          <w:rFonts w:ascii="Times New Roman" w:hAnsi="Times New Roman"/>
          <w:kern w:val="0"/>
        </w:rPr>
        <w:t>，则下列结论中一定正确的是（</w:t>
      </w:r>
      <w:r>
        <w:rPr>
          <w:rFonts w:ascii="Times New Roman" w:hAnsi="Times New Roman" w:eastAsia="Times New Roman"/>
          <w:kern w:val="0"/>
          <w:sz w:val="24"/>
          <w:szCs w:val="24"/>
        </w:rPr>
        <w:t>    </w:t>
      </w:r>
      <w:r>
        <w:rPr>
          <w:rFonts w:ascii="Times New Roman" w:hAnsi="Times New Roman"/>
          <w:kern w:val="0"/>
        </w:rPr>
        <w:t>）</w:t>
      </w:r>
    </w:p>
    <w:p w14:paraId="145EC7A1">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66" o:spt="75" alt="eqIdb959430bbb9596e1ad063b966b2f6967" type="#_x0000_t75" style="height:17.75pt;width:45.7pt;" o:ole="t" filled="f" o:preferrelative="t" stroked="f" coordsize="21600,21600">
            <v:path/>
            <v:fill on="f" focussize="0,0"/>
            <v:stroke on="f" joinstyle="miter"/>
            <v:imagedata r:id="rId92" o:title="eqIdb959430bbb9596e1ad063b966b2f6967"/>
            <o:lock v:ext="edit" aspectratio="t"/>
            <w10:wrap type="none"/>
            <w10:anchorlock/>
          </v:shape>
          <o:OLEObject Type="Embed" ProgID="Equation.DSMT4" ShapeID="_x0000_i1066" DrawAspect="Content" ObjectID="_1468075766" r:id="rId91">
            <o:LockedField>false</o:LockedField>
          </o:OLEObject>
        </w:object>
      </w:r>
      <w:r>
        <w:rPr>
          <w:rFonts w:ascii="Times New Roman" w:hAnsi="Times New Roman"/>
          <w:kern w:val="0"/>
        </w:rPr>
        <w:tab/>
      </w:r>
      <w:r>
        <w:rPr>
          <w:rFonts w:ascii="Times New Roman" w:hAnsi="Times New Roman"/>
          <w:kern w:val="0"/>
        </w:rPr>
        <w:t>B．</w:t>
      </w:r>
      <w:r>
        <w:rPr>
          <w:rFonts w:ascii="Times New Roman" w:hAnsi="Times New Roman"/>
          <w:kern w:val="0"/>
        </w:rPr>
        <w:object>
          <v:shape id="_x0000_i1067" o:spt="75" alt="eqId56666bdc61aa3b1e4b8dcac6937a17e2" type="#_x0000_t75" style="height:17.7pt;width:50.1pt;" o:ole="t" filled="f" o:preferrelative="t" stroked="f" coordsize="21600,21600">
            <v:path/>
            <v:fill on="f" focussize="0,0"/>
            <v:stroke on="f" joinstyle="miter"/>
            <v:imagedata r:id="rId94" o:title="eqId56666bdc61aa3b1e4b8dcac6937a17e2"/>
            <o:lock v:ext="edit" aspectratio="t"/>
            <w10:wrap type="none"/>
            <w10:anchorlock/>
          </v:shape>
          <o:OLEObject Type="Embed" ProgID="Equation.DSMT4" ShapeID="_x0000_i1067" DrawAspect="Content" ObjectID="_1468075767" r:id="rId93">
            <o:LockedField>false</o:LockedField>
          </o:OLEObject>
        </w:object>
      </w:r>
      <w:r>
        <w:rPr>
          <w:rFonts w:ascii="Times New Roman" w:hAnsi="Times New Roman"/>
          <w:kern w:val="0"/>
        </w:rPr>
        <w:tab/>
      </w:r>
      <w:r>
        <w:rPr>
          <w:rFonts w:ascii="Times New Roman" w:hAnsi="Times New Roman"/>
          <w:kern w:val="0"/>
        </w:rPr>
        <w:t>C．</w:t>
      </w:r>
      <w:r>
        <w:rPr>
          <w:rFonts w:ascii="Times New Roman" w:hAnsi="Times New Roman"/>
          <w:kern w:val="0"/>
        </w:rPr>
        <w:object>
          <v:shape id="_x0000_i1068" o:spt="75" alt="eqId951002eeeba29e555a0293985fc4afcf" type="#_x0000_t75" style="height:17.8pt;width:44.8pt;" o:ole="t" filled="f" o:preferrelative="t" stroked="f" coordsize="21600,21600">
            <v:path/>
            <v:fill on="f" focussize="0,0"/>
            <v:stroke on="f" joinstyle="miter"/>
            <v:imagedata r:id="rId96" o:title="eqId951002eeeba29e555a0293985fc4afcf"/>
            <o:lock v:ext="edit" aspectratio="t"/>
            <w10:wrap type="none"/>
            <w10:anchorlock/>
          </v:shape>
          <o:OLEObject Type="Embed" ProgID="Equation.DSMT4" ShapeID="_x0000_i1068" DrawAspect="Content" ObjectID="_1468075768" r:id="rId95">
            <o:LockedField>false</o:LockedField>
          </o:OLEObject>
        </w:object>
      </w:r>
      <w:r>
        <w:rPr>
          <w:rFonts w:ascii="Times New Roman" w:hAnsi="Times New Roman"/>
          <w:kern w:val="0"/>
        </w:rPr>
        <w:tab/>
      </w:r>
      <w:r>
        <w:rPr>
          <w:rFonts w:ascii="Times New Roman" w:hAnsi="Times New Roman"/>
          <w:kern w:val="0"/>
        </w:rPr>
        <w:t>D．</w:t>
      </w:r>
      <w:r>
        <w:rPr>
          <w:rFonts w:ascii="Times New Roman" w:hAnsi="Times New Roman"/>
          <w:kern w:val="0"/>
        </w:rPr>
        <w:object>
          <v:shape id="_x0000_i1069" o:spt="75" alt="eqIdda7212553e574f14ac9720d2e92d9185" type="#_x0000_t75" style="height:17.8pt;width:50.1pt;" o:ole="t" filled="f" o:preferrelative="t" stroked="f" coordsize="21600,21600">
            <v:path/>
            <v:fill on="f" focussize="0,0"/>
            <v:stroke on="f" joinstyle="miter"/>
            <v:imagedata r:id="rId98" o:title="eqIdda7212553e574f14ac9720d2e92d9185"/>
            <o:lock v:ext="edit" aspectratio="t"/>
            <w10:wrap type="none"/>
            <w10:anchorlock/>
          </v:shape>
          <o:OLEObject Type="Embed" ProgID="Equation.DSMT4" ShapeID="_x0000_i1069" DrawAspect="Content" ObjectID="_1468075769" r:id="rId97">
            <o:LockedField>false</o:LockedField>
          </o:OLEObject>
        </w:object>
      </w:r>
    </w:p>
    <w:p w14:paraId="0A1BCFC9">
      <w:pPr>
        <w:spacing w:line="360" w:lineRule="auto"/>
        <w:jc w:val="left"/>
        <w:textAlignment w:val="center"/>
        <w:rPr>
          <w:rFonts w:ascii="Times New Roman" w:hAnsi="Times New Roman"/>
          <w:kern w:val="0"/>
        </w:rPr>
      </w:pPr>
      <w:r>
        <w:rPr>
          <w:rFonts w:ascii="Times New Roman" w:hAnsi="Times New Roman"/>
          <w:kern w:val="0"/>
        </w:rPr>
        <w:t>8．已知函数</w:t>
      </w:r>
      <w:r>
        <w:rPr>
          <w:rFonts w:ascii="Times New Roman" w:hAnsi="Times New Roman"/>
          <w:kern w:val="0"/>
        </w:rPr>
        <w:object>
          <v:shape id="_x0000_i1070" o:spt="75" alt="eqId18cb981d6dba18d01d27fc034c089339" type="#_x0000_t75" style="height:30.1pt;width:89.75pt;" o:ole="t" filled="f" o:preferrelative="t" stroked="f" coordsize="21600,21600">
            <v:path/>
            <v:fill on="f" focussize="0,0"/>
            <v:stroke on="f" joinstyle="miter"/>
            <v:imagedata r:id="rId100" o:title="eqId18cb981d6dba18d01d27fc034c089339"/>
            <o:lock v:ext="edit" aspectratio="t"/>
            <w10:wrap type="none"/>
            <w10:anchorlock/>
          </v:shape>
          <o:OLEObject Type="Embed" ProgID="Equation.DSMT4" ShapeID="_x0000_i1070" DrawAspect="Content" ObjectID="_1468075770" r:id="rId99">
            <o:LockedField>false</o:LockedField>
          </o:OLEObject>
        </w:object>
      </w:r>
      <w:r>
        <w:rPr>
          <w:rFonts w:ascii="Times New Roman" w:hAnsi="Times New Roman"/>
          <w:kern w:val="0"/>
        </w:rPr>
        <w:t>，</w:t>
      </w:r>
      <w:r>
        <w:rPr>
          <w:rFonts w:ascii="Times New Roman" w:hAnsi="Times New Roman"/>
          <w:kern w:val="0"/>
        </w:rPr>
        <w:object>
          <v:shape id="_x0000_i1071" o:spt="75" alt="eqIda4456675a5dbe545462a22cef9aca8fe" type="#_x0000_t75" style="height:12.5pt;width:26.35pt;" o:ole="t" filled="f" o:preferrelative="t" stroked="f" coordsize="21600,21600">
            <v:path/>
            <v:fill on="f" focussize="0,0"/>
            <v:stroke on="f" joinstyle="miter"/>
            <v:imagedata r:id="rId102" o:title="eqIda4456675a5dbe545462a22cef9aca8fe"/>
            <o:lock v:ext="edit" aspectratio="t"/>
            <w10:wrap type="none"/>
            <w10:anchorlock/>
          </v:shape>
          <o:OLEObject Type="Embed" ProgID="Equation.DSMT4" ShapeID="_x0000_i1071" DrawAspect="Content" ObjectID="_1468075771" r:id="rId101">
            <o:LockedField>false</o:LockedField>
          </o:OLEObject>
        </w:object>
      </w:r>
      <w:r>
        <w:rPr>
          <w:rFonts w:ascii="Times New Roman" w:hAnsi="Times New Roman"/>
          <w:kern w:val="0"/>
        </w:rPr>
        <w:t>的最小正周期</w:t>
      </w:r>
      <w:r>
        <w:rPr>
          <w:rFonts w:ascii="Times New Roman" w:hAnsi="Times New Roman"/>
          <w:kern w:val="0"/>
        </w:rPr>
        <w:object>
          <v:shape id="_x0000_i1072" o:spt="75" alt="eqIdcf205eec2d3ef2f4ae1b2b05a4ce6c0f" type="#_x0000_t75" style="height:26.8pt;width:28.05pt;" o:ole="t" filled="f" o:preferrelative="t" stroked="f" coordsize="21600,21600">
            <v:path/>
            <v:fill on="f" focussize="0,0"/>
            <v:stroke on="f" joinstyle="miter"/>
            <v:imagedata r:id="rId104" o:title="eqIdcf205eec2d3ef2f4ae1b2b05a4ce6c0f"/>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kern w:val="0"/>
        </w:rPr>
        <w:t>，若函数</w:t>
      </w:r>
      <w:r>
        <w:rPr>
          <w:rFonts w:ascii="Times New Roman" w:hAnsi="Times New Roman"/>
          <w:kern w:val="0"/>
        </w:rPr>
        <w:object>
          <v:shape id="_x0000_i1073" o:spt="75" alt="eqId09f86f37ec8e15846bd731ab4fcdbacd" type="#_x0000_t75" style="height:17.6pt;width:25.5pt;" o:ole="t" filled="f" o:preferrelative="t" stroked="f" coordsize="21600,21600">
            <v:path/>
            <v:fill on="f" focussize="0,0"/>
            <v:stroke on="f" joinstyle="miter"/>
            <v:imagedata r:id="rId106" o:title="eqId09f86f37ec8e15846bd731ab4fcdbacd"/>
            <o:lock v:ext="edit" aspectratio="t"/>
            <w10:wrap type="none"/>
            <w10:anchorlock/>
          </v:shape>
          <o:OLEObject Type="Embed" ProgID="Equation.DSMT4" ShapeID="_x0000_i1073" DrawAspect="Content" ObjectID="_1468075773" r:id="rId105">
            <o:LockedField>false</o:LockedField>
          </o:OLEObject>
        </w:object>
      </w:r>
      <w:r>
        <w:rPr>
          <w:rFonts w:ascii="Times New Roman" w:hAnsi="Times New Roman"/>
          <w:kern w:val="0"/>
        </w:rPr>
        <w:t>在</w:t>
      </w:r>
      <w:r>
        <w:rPr>
          <w:rFonts w:ascii="Times New Roman" w:hAnsi="Times New Roman"/>
          <w:kern w:val="0"/>
        </w:rPr>
        <w:object>
          <v:shape id="_x0000_i1074" o:spt="75" alt="eqId3697c286ea301d21ff0dc4305d935883" type="#_x0000_t75" style="height:29.4pt;width:33.4pt;" o:ole="t" filled="f" o:preferrelative="t" stroked="f" coordsize="21600,21600">
            <v:path/>
            <v:fill on="f" focussize="0,0"/>
            <v:stroke on="f" joinstyle="miter"/>
            <v:imagedata r:id="rId108" o:title="eqId3697c286ea301d21ff0dc4305d935883"/>
            <o:lock v:ext="edit" aspectratio="t"/>
            <w10:wrap type="none"/>
            <w10:anchorlock/>
          </v:shape>
          <o:OLEObject Type="Embed" ProgID="Equation.DSMT4" ShapeID="_x0000_i1074" DrawAspect="Content" ObjectID="_1468075774" r:id="rId107">
            <o:LockedField>false</o:LockedField>
          </o:OLEObject>
        </w:object>
      </w:r>
      <w:r>
        <w:rPr>
          <w:rFonts w:ascii="Times New Roman" w:hAnsi="Times New Roman"/>
          <w:kern w:val="0"/>
        </w:rPr>
        <w:t>上单调，且关于直线</w:t>
      </w:r>
      <w:r>
        <w:rPr>
          <w:rFonts w:ascii="Times New Roman" w:hAnsi="Times New Roman"/>
          <w:kern w:val="0"/>
        </w:rPr>
        <w:object>
          <v:shape id="_x0000_i1075" o:spt="75" alt="eqIde4eae5056ae4e4f11c49fe4b1fb67908" type="#_x0000_t75" style="height:26.9pt;width:32.55pt;" o:ole="t" filled="f" o:preferrelative="t" stroked="f" coordsize="21600,21600">
            <v:path/>
            <v:fill on="f" focussize="0,0"/>
            <v:stroke on="f" joinstyle="miter"/>
            <v:imagedata r:id="rId110" o:title="eqIde4eae5056ae4e4f11c49fe4b1fb67908"/>
            <o:lock v:ext="edit" aspectratio="t"/>
            <w10:wrap type="none"/>
            <w10:anchorlock/>
          </v:shape>
          <o:OLEObject Type="Embed" ProgID="Equation.DSMT4" ShapeID="_x0000_i1075" DrawAspect="Content" ObjectID="_1468075775" r:id="rId109">
            <o:LockedField>false</o:LockedField>
          </o:OLEObject>
        </w:object>
      </w:r>
      <w:r>
        <w:rPr>
          <w:rFonts w:ascii="Times New Roman" w:hAnsi="Times New Roman"/>
          <w:kern w:val="0"/>
        </w:rPr>
        <w:t>对称，则符合要求的</w:t>
      </w:r>
      <w:r>
        <w:rPr>
          <w:rFonts w:ascii="Times New Roman" w:hAnsi="Times New Roman"/>
          <w:kern w:val="0"/>
        </w:rPr>
        <w:object>
          <v:shape id="_x0000_i1076" o:spt="75" alt="eqId074c228ffc7b1e306f8410afe7bc4b5c" type="#_x0000_t75" style="height:9.45pt;width:10.55pt;" o:ole="t" filled="f" o:preferrelative="t" stroked="f" coordsize="21600,21600">
            <v:path/>
            <v:fill on="f" focussize="0,0"/>
            <v:stroke on="f" joinstyle="miter"/>
            <v:imagedata r:id="rId112" o:title="eqId074c228ffc7b1e306f8410afe7bc4b5c"/>
            <o:lock v:ext="edit" aspectratio="t"/>
            <w10:wrap type="none"/>
            <w10:anchorlock/>
          </v:shape>
          <o:OLEObject Type="Embed" ProgID="Equation.DSMT4" ShapeID="_x0000_i1076" DrawAspect="Content" ObjectID="_1468075776" r:id="rId111">
            <o:LockedField>false</o:LockedField>
          </o:OLEObject>
        </w:object>
      </w:r>
      <w:r>
        <w:rPr>
          <w:rFonts w:ascii="Times New Roman" w:hAnsi="Times New Roman"/>
          <w:kern w:val="0"/>
        </w:rPr>
        <w:t>的所有值的和是（</w:t>
      </w:r>
      <w:r>
        <w:rPr>
          <w:rFonts w:ascii="Times New Roman" w:hAnsi="Times New Roman" w:eastAsia="Times New Roman"/>
          <w:kern w:val="0"/>
          <w:sz w:val="24"/>
          <w:szCs w:val="24"/>
        </w:rPr>
        <w:t>   </w:t>
      </w:r>
      <w:r>
        <w:rPr>
          <w:rFonts w:ascii="Times New Roman" w:hAnsi="Times New Roman"/>
          <w:kern w:val="0"/>
        </w:rPr>
        <w:t>）</w:t>
      </w:r>
    </w:p>
    <w:p w14:paraId="504D4710">
      <w:pPr>
        <w:tabs>
          <w:tab w:val="left" w:pos="2078"/>
          <w:tab w:val="left" w:pos="4156"/>
          <w:tab w:val="left" w:pos="6234"/>
        </w:tabs>
        <w:spacing w:line="360" w:lineRule="auto"/>
        <w:ind w:left="30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77" o:spt="75" alt="eqId56d266a04f3dc7483eddbc26c5e487db" type="#_x0000_t75" style="height:23.8pt;width:9.65pt;" o:ole="t" filled="f" o:preferrelative="t" stroked="f" coordsize="21600,21600">
            <v:path/>
            <v:fill on="f" focussize="0,0"/>
            <v:stroke on="f" joinstyle="miter"/>
            <v:imagedata r:id="rId114" o:title="eqId56d266a04f3dc7483eddbc26c5e487db"/>
            <o:lock v:ext="edit" aspectratio="t"/>
            <w10:wrap type="none"/>
            <w10:anchorlock/>
          </v:shape>
          <o:OLEObject Type="Embed" ProgID="Equation.DSMT4" ShapeID="_x0000_i1077" DrawAspect="Content" ObjectID="_1468075777" r:id="rId113">
            <o:LockedField>false</o:LockedField>
          </o:OLEObject>
        </w:object>
      </w:r>
      <w:r>
        <w:rPr>
          <w:rFonts w:ascii="Times New Roman" w:hAnsi="Times New Roman"/>
          <w:kern w:val="0"/>
        </w:rPr>
        <w:tab/>
      </w:r>
      <w:r>
        <w:rPr>
          <w:rFonts w:ascii="Times New Roman" w:hAnsi="Times New Roman"/>
          <w:kern w:val="0"/>
        </w:rPr>
        <w:t>B．2</w:t>
      </w:r>
      <w:r>
        <w:rPr>
          <w:rFonts w:ascii="Times New Roman" w:hAnsi="Times New Roman"/>
          <w:kern w:val="0"/>
        </w:rPr>
        <w:tab/>
      </w:r>
      <w:r>
        <w:rPr>
          <w:rFonts w:ascii="Times New Roman" w:hAnsi="Times New Roman"/>
          <w:kern w:val="0"/>
        </w:rPr>
        <w:t>C．5</w:t>
      </w:r>
      <w:r>
        <w:rPr>
          <w:rFonts w:ascii="Times New Roman" w:hAnsi="Times New Roman"/>
          <w:kern w:val="0"/>
        </w:rPr>
        <w:tab/>
      </w:r>
      <w:r>
        <w:rPr>
          <w:rFonts w:ascii="Times New Roman" w:hAnsi="Times New Roman"/>
          <w:kern w:val="0"/>
        </w:rPr>
        <w:t>D．</w:t>
      </w:r>
      <w:r>
        <w:rPr>
          <w:rFonts w:ascii="Times New Roman" w:hAnsi="Times New Roman"/>
          <w:kern w:val="0"/>
        </w:rPr>
        <w:object>
          <v:shape id="_x0000_i1078" o:spt="75" alt="eqId679ec4b3991a6a773a89b3d1b0160eae" type="#_x0000_t75" style="height:24.4pt;width:13.2pt;" o:ole="t" filled="f" o:preferrelative="t" stroked="f" coordsize="21600,21600">
            <v:path/>
            <v:fill on="f" focussize="0,0"/>
            <v:stroke on="f" joinstyle="miter"/>
            <v:imagedata r:id="rId116" o:title="eqId679ec4b3991a6a773a89b3d1b0160eae"/>
            <o:lock v:ext="edit" aspectratio="t"/>
            <w10:wrap type="none"/>
            <w10:anchorlock/>
          </v:shape>
          <o:OLEObject Type="Embed" ProgID="Equation.DSMT4" ShapeID="_x0000_i1078" DrawAspect="Content" ObjectID="_1468075778" r:id="rId115">
            <o:LockedField>false</o:LockedField>
          </o:OLEObject>
        </w:object>
      </w:r>
    </w:p>
    <w:p w14:paraId="2105D0F5">
      <w:pPr>
        <w:spacing w:line="360" w:lineRule="auto"/>
        <w:textAlignment w:val="center"/>
        <w:rPr>
          <w:rFonts w:ascii="Times New Roman" w:hAnsi="Times New Roman" w:eastAsia="黑体"/>
          <w:kern w:val="0"/>
        </w:rPr>
      </w:pPr>
      <w:r>
        <w:rPr>
          <w:rFonts w:ascii="Times New Roman" w:hAnsi="Times New Roman" w:eastAsia="黑体"/>
          <w:color w:val="000000"/>
          <w:kern w:val="0"/>
        </w:rPr>
        <w:t>二、选择题：本题共3小题，每小题6分，共18分．在每小题给出的选项中，有多项符合题目要求．全部选对的得6分，部分选对的得部分分，有选错的得0分．</w:t>
      </w:r>
    </w:p>
    <w:p w14:paraId="15818B77">
      <w:pPr>
        <w:spacing w:line="360" w:lineRule="auto"/>
        <w:jc w:val="left"/>
        <w:textAlignment w:val="center"/>
        <w:rPr>
          <w:rFonts w:ascii="Times New Roman" w:hAnsi="Times New Roman"/>
          <w:kern w:val="0"/>
        </w:rPr>
      </w:pPr>
      <w:r>
        <w:rPr>
          <w:rFonts w:ascii="Times New Roman" w:hAnsi="Times New Roman"/>
          <w:kern w:val="0"/>
        </w:rPr>
        <w:t>9．下列说法正确的是（</w:t>
      </w:r>
      <w:r>
        <w:rPr>
          <w:rFonts w:ascii="Times New Roman" w:hAnsi="Times New Roman" w:eastAsia="Times New Roman"/>
          <w:kern w:val="0"/>
          <w:sz w:val="24"/>
          <w:szCs w:val="24"/>
        </w:rPr>
        <w:t>    </w:t>
      </w:r>
      <w:r>
        <w:rPr>
          <w:rFonts w:ascii="Times New Roman" w:hAnsi="Times New Roman"/>
          <w:kern w:val="0"/>
        </w:rPr>
        <w:t>）</w:t>
      </w:r>
    </w:p>
    <w:p w14:paraId="34FF0433">
      <w:pPr>
        <w:spacing w:line="360" w:lineRule="auto"/>
        <w:ind w:left="300"/>
        <w:jc w:val="left"/>
        <w:textAlignment w:val="center"/>
        <w:rPr>
          <w:rFonts w:ascii="Times New Roman" w:hAnsi="Times New Roman"/>
          <w:kern w:val="0"/>
        </w:rPr>
      </w:pPr>
      <w:r>
        <w:rPr>
          <w:rFonts w:ascii="Times New Roman" w:hAnsi="Times New Roman"/>
          <w:kern w:val="0"/>
        </w:rPr>
        <w:t>A．函数</w:t>
      </w:r>
      <w:r>
        <w:rPr>
          <w:rFonts w:ascii="Times New Roman" w:hAnsi="Times New Roman"/>
          <w:kern w:val="0"/>
        </w:rPr>
        <w:object>
          <v:shape id="_x0000_i1079" o:spt="75" alt="eqId95415ece4e923a8976c674d6f9950263" type="#_x0000_t75" style="height:16.15pt;width:48.4pt;" o:ole="t" filled="f" o:preferrelative="t" stroked="f" coordsize="21600,21600">
            <v:path/>
            <v:fill on="f" focussize="0,0"/>
            <v:stroke on="f" joinstyle="miter"/>
            <v:imagedata r:id="rId118" o:title="eqId95415ece4e923a8976c674d6f9950263"/>
            <o:lock v:ext="edit" aspectratio="t"/>
            <w10:wrap type="none"/>
            <w10:anchorlock/>
          </v:shape>
          <o:OLEObject Type="Embed" ProgID="Equation.DSMT4" ShapeID="_x0000_i1079" DrawAspect="Content" ObjectID="_1468075779" r:id="rId117">
            <o:LockedField>false</o:LockedField>
          </o:OLEObject>
        </w:object>
      </w:r>
      <w:r>
        <w:rPr>
          <w:rFonts w:ascii="Times New Roman" w:hAnsi="Times New Roman"/>
          <w:kern w:val="0"/>
        </w:rPr>
        <w:t>（</w:t>
      </w:r>
      <w:r>
        <w:rPr>
          <w:rFonts w:ascii="Times New Roman" w:hAnsi="Times New Roman"/>
          <w:kern w:val="0"/>
        </w:rPr>
        <w:object>
          <v:shape id="_x0000_i1080" o:spt="75" alt="eqId94440d3e4c073f94f2b266ff99d50e74" type="#_x0000_t75" style="height:12.4pt;width:24.6pt;" o:ole="t" filled="f" o:preferrelative="t" stroked="f" coordsize="21600,21600">
            <v:path/>
            <v:fill on="f" focussize="0,0"/>
            <v:stroke on="f" joinstyle="miter"/>
            <v:imagedata r:id="rId120" o:title="eqId94440d3e4c073f94f2b266ff99d50e74"/>
            <o:lock v:ext="edit" aspectratio="t"/>
            <w10:wrap type="none"/>
            <w10:anchorlock/>
          </v:shape>
          <o:OLEObject Type="Embed" ProgID="Equation.DSMT4" ShapeID="_x0000_i1080" DrawAspect="Content" ObjectID="_1468075780" r:id="rId119">
            <o:LockedField>false</o:LockedField>
          </o:OLEObject>
        </w:object>
      </w:r>
      <w:r>
        <w:rPr>
          <w:rFonts w:ascii="Times New Roman" w:hAnsi="Times New Roman"/>
          <w:kern w:val="0"/>
        </w:rPr>
        <w:t>且</w:t>
      </w:r>
      <w:r>
        <w:rPr>
          <w:rFonts w:ascii="Times New Roman" w:hAnsi="Times New Roman"/>
          <w:kern w:val="0"/>
        </w:rPr>
        <w:object>
          <v:shape id="_x0000_i1081" o:spt="75" alt="eqIdc400a615a16a1662de98dfb4e49d58d3" type="#_x0000_t75" style="height:12.05pt;width:22.85pt;" o:ole="t" filled="f" o:preferrelative="t" stroked="f" coordsize="21600,21600">
            <v:path/>
            <v:fill on="f" focussize="0,0"/>
            <v:stroke on="f" joinstyle="miter"/>
            <v:imagedata r:id="rId122" o:title="eqIdc400a615a16a1662de98dfb4e49d58d3"/>
            <o:lock v:ext="edit" aspectratio="t"/>
            <w10:wrap type="none"/>
            <w10:anchorlock/>
          </v:shape>
          <o:OLEObject Type="Embed" ProgID="Equation.DSMT4" ShapeID="_x0000_i1081" DrawAspect="Content" ObjectID="_1468075781" r:id="rId121">
            <o:LockedField>false</o:LockedField>
          </o:OLEObject>
        </w:object>
      </w:r>
      <w:r>
        <w:rPr>
          <w:rFonts w:ascii="Times New Roman" w:hAnsi="Times New Roman"/>
          <w:kern w:val="0"/>
        </w:rPr>
        <w:t>）必过定点</w:t>
      </w:r>
      <w:r>
        <w:rPr>
          <w:rFonts w:ascii="Times New Roman" w:hAnsi="Times New Roman"/>
          <w:kern w:val="0"/>
        </w:rPr>
        <w:object>
          <v:shape id="_x0000_i1082" o:spt="75" alt="eqId29343388ca8b33dc98325e65382b38a0" type="#_x0000_t75" style="height:17.4pt;width:21.95pt;" o:ole="t" filled="f" o:preferrelative="t" stroked="f" coordsize="21600,21600">
            <v:path/>
            <v:fill on="f" focussize="0,0"/>
            <v:stroke on="f" joinstyle="miter"/>
            <v:imagedata r:id="rId124" o:title="eqId29343388ca8b33dc98325e65382b38a0"/>
            <o:lock v:ext="edit" aspectratio="t"/>
            <w10:wrap type="none"/>
            <w10:anchorlock/>
          </v:shape>
          <o:OLEObject Type="Embed" ProgID="Equation.DSMT4" ShapeID="_x0000_i1082" DrawAspect="Content" ObjectID="_1468075782" r:id="rId123">
            <o:LockedField>false</o:LockedField>
          </o:OLEObject>
        </w:object>
      </w:r>
    </w:p>
    <w:p w14:paraId="003742D5">
      <w:pPr>
        <w:spacing w:line="360" w:lineRule="auto"/>
        <w:ind w:left="300"/>
        <w:jc w:val="left"/>
        <w:textAlignment w:val="center"/>
        <w:rPr>
          <w:rFonts w:ascii="Times New Roman" w:hAnsi="Times New Roman"/>
          <w:kern w:val="0"/>
        </w:rPr>
      </w:pPr>
      <w:r>
        <w:rPr>
          <w:rFonts w:ascii="Times New Roman" w:hAnsi="Times New Roman"/>
          <w:kern w:val="0"/>
        </w:rPr>
        <w:t>B．函数</w:t>
      </w:r>
      <w:r>
        <w:rPr>
          <w:rFonts w:ascii="Times New Roman" w:hAnsi="Times New Roman"/>
          <w:kern w:val="0"/>
        </w:rPr>
        <w:object>
          <v:shape id="_x0000_i1083" o:spt="75" alt="eqId13ef5b8e1b65383cebc3b9749fa23f13" type="#_x0000_t75" style="height:17.5pt;width:78.2pt;" o:ole="t" filled="f" o:preferrelative="t" stroked="f" coordsize="21600,21600">
            <v:path/>
            <v:fill on="f" focussize="0,0"/>
            <v:stroke on="f" joinstyle="miter"/>
            <v:imagedata r:id="rId126" o:title="eqId13ef5b8e1b65383cebc3b9749fa23f13"/>
            <o:lock v:ext="edit" aspectratio="t"/>
            <w10:wrap type="none"/>
            <w10:anchorlock/>
          </v:shape>
          <o:OLEObject Type="Embed" ProgID="Equation.DSMT4" ShapeID="_x0000_i1083" DrawAspect="Content" ObjectID="_1468075783" r:id="rId125">
            <o:LockedField>false</o:LockedField>
          </o:OLEObject>
        </w:object>
      </w:r>
      <w:r>
        <w:rPr>
          <w:rFonts w:ascii="Times New Roman" w:hAnsi="Times New Roman"/>
          <w:kern w:val="0"/>
        </w:rPr>
        <w:t>（</w:t>
      </w:r>
      <w:r>
        <w:rPr>
          <w:rFonts w:ascii="Times New Roman" w:hAnsi="Times New Roman"/>
          <w:kern w:val="0"/>
        </w:rPr>
        <w:object>
          <v:shape id="_x0000_i1084" o:spt="75" alt="eqId94440d3e4c073f94f2b266ff99d50e74" type="#_x0000_t75" style="height:12.4pt;width:24.6pt;" o:ole="t" filled="f" o:preferrelative="t" stroked="f" coordsize="21600,21600">
            <v:path/>
            <v:fill on="f" focussize="0,0"/>
            <v:stroke on="f" joinstyle="miter"/>
            <v:imagedata r:id="rId120" o:title="eqId94440d3e4c073f94f2b266ff99d50e74"/>
            <o:lock v:ext="edit" aspectratio="t"/>
            <w10:wrap type="none"/>
            <w10:anchorlock/>
          </v:shape>
          <o:OLEObject Type="Embed" ProgID="Equation.DSMT4" ShapeID="_x0000_i1084" DrawAspect="Content" ObjectID="_1468075784" r:id="rId127">
            <o:LockedField>false</o:LockedField>
          </o:OLEObject>
        </w:object>
      </w:r>
      <w:r>
        <w:rPr>
          <w:rFonts w:ascii="Times New Roman" w:hAnsi="Times New Roman"/>
          <w:kern w:val="0"/>
        </w:rPr>
        <w:t>且</w:t>
      </w:r>
      <w:r>
        <w:rPr>
          <w:rFonts w:ascii="Times New Roman" w:hAnsi="Times New Roman"/>
          <w:kern w:val="0"/>
        </w:rPr>
        <w:object>
          <v:shape id="_x0000_i1085" o:spt="75" alt="eqIdc400a615a16a1662de98dfb4e49d58d3" type="#_x0000_t75" style="height:12.05pt;width:22.85pt;" o:ole="t" filled="f" o:preferrelative="t" stroked="f" coordsize="21600,21600">
            <v:path/>
            <v:fill on="f" focussize="0,0"/>
            <v:stroke on="f" joinstyle="miter"/>
            <v:imagedata r:id="rId122" o:title="eqIdc400a615a16a1662de98dfb4e49d58d3"/>
            <o:lock v:ext="edit" aspectratio="t"/>
            <w10:wrap type="none"/>
            <w10:anchorlock/>
          </v:shape>
          <o:OLEObject Type="Embed" ProgID="Equation.DSMT4" ShapeID="_x0000_i1085" DrawAspect="Content" ObjectID="_1468075785" r:id="rId128">
            <o:LockedField>false</o:LockedField>
          </o:OLEObject>
        </w:object>
      </w:r>
      <w:r>
        <w:rPr>
          <w:rFonts w:ascii="Times New Roman" w:hAnsi="Times New Roman"/>
          <w:kern w:val="0"/>
        </w:rPr>
        <w:t>）必过定点</w:t>
      </w:r>
      <w:r>
        <w:rPr>
          <w:rFonts w:ascii="Times New Roman" w:hAnsi="Times New Roman"/>
          <w:kern w:val="0"/>
        </w:rPr>
        <w:object>
          <v:shape id="_x0000_i1086" o:spt="75" alt="eqIdfad20e2bc6576fc461419f8f138d26e7" type="#_x0000_t75" style="height:17.8pt;width:23.7pt;" o:ole="t" filled="f" o:preferrelative="t" stroked="f" coordsize="21600,21600">
            <v:path/>
            <v:fill on="f" focussize="0,0"/>
            <v:stroke on="f" joinstyle="miter"/>
            <v:imagedata r:id="rId130" o:title="eqIdfad20e2bc6576fc461419f8f138d26e7"/>
            <o:lock v:ext="edit" aspectratio="t"/>
            <w10:wrap type="none"/>
            <w10:anchorlock/>
          </v:shape>
          <o:OLEObject Type="Embed" ProgID="Equation.DSMT4" ShapeID="_x0000_i1086" DrawAspect="Content" ObjectID="_1468075786" r:id="rId129">
            <o:LockedField>false</o:LockedField>
          </o:OLEObject>
        </w:object>
      </w:r>
    </w:p>
    <w:p w14:paraId="65C3E044">
      <w:pPr>
        <w:spacing w:line="360" w:lineRule="auto"/>
        <w:ind w:left="300"/>
        <w:jc w:val="left"/>
        <w:textAlignment w:val="center"/>
        <w:rPr>
          <w:rFonts w:ascii="Times New Roman" w:hAnsi="Times New Roman"/>
          <w:kern w:val="0"/>
        </w:rPr>
      </w:pPr>
      <w:r>
        <w:rPr>
          <w:rFonts w:ascii="Times New Roman" w:hAnsi="Times New Roman"/>
          <w:kern w:val="0"/>
        </w:rPr>
        <w:t>C．函数</w:t>
      </w:r>
      <w:r>
        <w:rPr>
          <w:rFonts w:ascii="Times New Roman" w:hAnsi="Times New Roman"/>
          <w:kern w:val="0"/>
        </w:rPr>
        <w:object>
          <v:shape id="_x0000_i1087" o:spt="75" alt="eqId20097efcca42e5d606c145d5bc196277" type="#_x0000_t75" style="height:17.7pt;width:49.2pt;" o:ole="t" filled="f" o:preferrelative="t" stroked="f" coordsize="21600,21600">
            <v:path/>
            <v:fill on="f" focussize="0,0"/>
            <v:stroke on="f" joinstyle="miter"/>
            <v:imagedata r:id="rId132" o:title="eqId20097efcca42e5d606c145d5bc196277"/>
            <o:lock v:ext="edit" aspectratio="t"/>
            <w10:wrap type="none"/>
            <w10:anchorlock/>
          </v:shape>
          <o:OLEObject Type="Embed" ProgID="Equation.DSMT4" ShapeID="_x0000_i1087" DrawAspect="Content" ObjectID="_1468075787" r:id="rId131">
            <o:LockedField>false</o:LockedField>
          </o:OLEObject>
        </w:object>
      </w:r>
      <w:r>
        <w:rPr>
          <w:rFonts w:ascii="Times New Roman" w:hAnsi="Times New Roman"/>
          <w:kern w:val="0"/>
        </w:rPr>
        <w:t>的递增区间为</w:t>
      </w:r>
      <w:r>
        <w:rPr>
          <w:rFonts w:ascii="Times New Roman" w:hAnsi="Times New Roman"/>
          <w:kern w:val="0"/>
        </w:rPr>
        <w:object>
          <v:shape id="_x0000_i1088" o:spt="75" alt="eqIded6d804ef44bfc64f824b0ccef71765e" type="#_x0000_t75" style="height:17.55pt;width:31.6pt;" o:ole="t" filled="f" o:preferrelative="t" stroked="f" coordsize="21600,21600">
            <v:path/>
            <v:fill on="f" focussize="0,0"/>
            <v:stroke on="f" joinstyle="miter"/>
            <v:imagedata r:id="rId134" o:title="eqIded6d804ef44bfc64f824b0ccef71765e"/>
            <o:lock v:ext="edit" aspectratio="t"/>
            <w10:wrap type="none"/>
            <w10:anchorlock/>
          </v:shape>
          <o:OLEObject Type="Embed" ProgID="Equation.DSMT4" ShapeID="_x0000_i1088" DrawAspect="Content" ObjectID="_1468075788" r:id="rId133">
            <o:LockedField>false</o:LockedField>
          </o:OLEObject>
        </w:object>
      </w:r>
    </w:p>
    <w:p w14:paraId="2527D89D">
      <w:pPr>
        <w:spacing w:line="360" w:lineRule="auto"/>
        <w:ind w:left="300"/>
        <w:jc w:val="left"/>
        <w:textAlignment w:val="center"/>
        <w:rPr>
          <w:rFonts w:ascii="Times New Roman" w:hAnsi="Times New Roman"/>
          <w:kern w:val="0"/>
        </w:rPr>
      </w:pPr>
      <w:r>
        <w:rPr>
          <w:rFonts w:ascii="Times New Roman" w:hAnsi="Times New Roman"/>
          <w:kern w:val="0"/>
        </w:rPr>
        <w:t>D．函数</w:t>
      </w:r>
      <w:r>
        <w:rPr>
          <w:rFonts w:ascii="Times New Roman" w:hAnsi="Times New Roman"/>
          <w:kern w:val="0"/>
        </w:rPr>
        <w:object>
          <v:shape id="_x0000_i1089" o:spt="75" alt="eqId71b0b7cf2a2a1617367fb4e0feb79cd2" type="#_x0000_t75" style="height:19.35pt;width:91.4pt;" o:ole="t" filled="f" o:preferrelative="t" stroked="f" coordsize="21600,21600">
            <v:path/>
            <v:fill on="f" focussize="0,0"/>
            <v:stroke on="f" joinstyle="miter"/>
            <v:imagedata r:id="rId136" o:title="eqId71b0b7cf2a2a1617367fb4e0feb79cd2"/>
            <o:lock v:ext="edit" aspectratio="t"/>
            <w10:wrap type="none"/>
            <w10:anchorlock/>
          </v:shape>
          <o:OLEObject Type="Embed" ProgID="Equation.DSMT4" ShapeID="_x0000_i1089" DrawAspect="Content" ObjectID="_1468075789" r:id="rId135">
            <o:LockedField>false</o:LockedField>
          </o:OLEObject>
        </w:object>
      </w:r>
      <w:r>
        <w:rPr>
          <w:rFonts w:ascii="Times New Roman" w:hAnsi="Times New Roman"/>
          <w:kern w:val="0"/>
        </w:rPr>
        <w:t>的递增区间为</w:t>
      </w:r>
      <w:r>
        <w:rPr>
          <w:rFonts w:ascii="Times New Roman" w:hAnsi="Times New Roman"/>
          <w:kern w:val="0"/>
        </w:rPr>
        <w:object>
          <v:shape id="_x0000_i1090" o:spt="75" alt="eqIded6d804ef44bfc64f824b0ccef71765e" type="#_x0000_t75" style="height:17.55pt;width:31.6pt;" o:ole="t" filled="f" o:preferrelative="t" stroked="f" coordsize="21600,21600">
            <v:path/>
            <v:fill on="f" focussize="0,0"/>
            <v:stroke on="f" joinstyle="miter"/>
            <v:imagedata r:id="rId134" o:title="eqIded6d804ef44bfc64f824b0ccef71765e"/>
            <o:lock v:ext="edit" aspectratio="t"/>
            <w10:wrap type="none"/>
            <w10:anchorlock/>
          </v:shape>
          <o:OLEObject Type="Embed" ProgID="Equation.DSMT4" ShapeID="_x0000_i1090" DrawAspect="Content" ObjectID="_1468075790" r:id="rId137">
            <o:LockedField>false</o:LockedField>
          </o:OLEObject>
        </w:object>
      </w:r>
    </w:p>
    <w:p w14:paraId="5B1C4A6F">
      <w:pPr>
        <w:spacing w:line="360" w:lineRule="auto"/>
        <w:jc w:val="left"/>
        <w:textAlignment w:val="center"/>
        <w:rPr>
          <w:rFonts w:ascii="Times New Roman" w:hAnsi="Times New Roman"/>
          <w:kern w:val="0"/>
        </w:rPr>
      </w:pPr>
      <w:r>
        <w:rPr>
          <w:rFonts w:ascii="Times New Roman" w:hAnsi="Times New Roman"/>
          <w:kern w:val="0"/>
        </w:rPr>
        <w:t>10．将函数</w:t>
      </w:r>
      <w:r>
        <w:rPr>
          <w:rFonts w:ascii="Times New Roman" w:hAnsi="Times New Roman"/>
          <w:kern w:val="0"/>
        </w:rPr>
        <w:object>
          <v:shape id="_x0000_i1091" o:spt="75" alt="eqId6212dec47e817d1986564ecca8d593e0" type="#_x0000_t75" style="height:16.65pt;width:53.6pt;" o:ole="t" filled="f" o:preferrelative="t" stroked="f" coordsize="21600,21600">
            <v:path/>
            <v:fill on="f" focussize="0,0"/>
            <v:stroke on="f" joinstyle="miter"/>
            <v:imagedata r:id="rId139" o:title="eqId6212dec47e817d1986564ecca8d593e0"/>
            <o:lock v:ext="edit" aspectratio="t"/>
            <w10:wrap type="none"/>
            <w10:anchorlock/>
          </v:shape>
          <o:OLEObject Type="Embed" ProgID="Equation.DSMT4" ShapeID="_x0000_i1091" DrawAspect="Content" ObjectID="_1468075791" r:id="rId138">
            <o:LockedField>false</o:LockedField>
          </o:OLEObject>
        </w:object>
      </w:r>
      <w:r>
        <w:rPr>
          <w:rFonts w:ascii="Times New Roman" w:hAnsi="Times New Roman"/>
          <w:kern w:val="0"/>
        </w:rPr>
        <w:t>图象的所有点的横坐标缩短为原来的</w:t>
      </w:r>
      <w:r>
        <w:rPr>
          <w:rFonts w:ascii="Times New Roman" w:hAnsi="Times New Roman"/>
          <w:kern w:val="0"/>
        </w:rPr>
        <w:object>
          <v:shape id="_x0000_i1092" o:spt="75" alt="eqIdf89eef3148f2d4d09379767b4af69132" type="#_x0000_t75" style="height:21.1pt;width:10.55pt;" o:ole="t" filled="f" o:preferrelative="t" stroked="f" coordsize="21600,21600">
            <v:path/>
            <v:fill on="f" focussize="0,0"/>
            <v:stroke on="f" joinstyle="miter"/>
            <v:imagedata r:id="rId141" o:title="eqIdf89eef3148f2d4d09379767b4af69132"/>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kern w:val="0"/>
        </w:rPr>
        <w:t>，再向左平移</w:t>
      </w:r>
      <w:r>
        <w:rPr>
          <w:rFonts w:ascii="Times New Roman" w:hAnsi="Times New Roman"/>
          <w:kern w:val="0"/>
        </w:rPr>
        <w:object>
          <v:shape id="_x0000_i1093" o:spt="75" alt="eqIdc5e24f048f9a87274863ba2c037d7a5c" type="#_x0000_t75" style="height:23.8pt;width:9.65pt;" o:ole="t" filled="f" o:preferrelative="t" stroked="f" coordsize="21600,21600">
            <v:path/>
            <v:fill on="f" focussize="0,0"/>
            <v:stroke on="f" joinstyle="miter"/>
            <v:imagedata r:id="rId143" o:title="eqIdc5e24f048f9a87274863ba2c037d7a5c"/>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kern w:val="0"/>
        </w:rPr>
        <w:t>个单位长度得到</w:t>
      </w:r>
      <w:r>
        <w:rPr>
          <w:rFonts w:ascii="Times New Roman" w:hAnsi="Times New Roman"/>
          <w:kern w:val="0"/>
        </w:rPr>
        <w:object>
          <v:shape id="_x0000_i1094" o:spt="75" alt="eqId942c2141d01bde6b48210c56a17fc75e" type="#_x0000_t75" style="height:17.4pt;width:42.2pt;" o:ole="t" filled="f" o:preferrelative="t" stroked="f" coordsize="21600,21600">
            <v:path/>
            <v:fill on="f" focussize="0,0"/>
            <v:stroke on="f" joinstyle="miter"/>
            <v:imagedata r:id="rId145" o:title="eqId942c2141d01bde6b48210c56a17fc75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kern w:val="0"/>
        </w:rPr>
        <w:t>的图象，则（</w:t>
      </w:r>
      <w:r>
        <w:rPr>
          <w:rFonts w:ascii="Times New Roman" w:hAnsi="Times New Roman" w:eastAsia="Times New Roman"/>
          <w:kern w:val="0"/>
          <w:sz w:val="24"/>
          <w:szCs w:val="24"/>
        </w:rPr>
        <w:t>   </w:t>
      </w:r>
      <w:r>
        <w:rPr>
          <w:rFonts w:ascii="Times New Roman" w:hAnsi="Times New Roman"/>
          <w:kern w:val="0"/>
        </w:rPr>
        <w:t>）</w:t>
      </w:r>
    </w:p>
    <w:p w14:paraId="24FEE3A4">
      <w:pPr>
        <w:spacing w:line="360" w:lineRule="auto"/>
        <w:ind w:left="380"/>
        <w:jc w:val="left"/>
        <w:textAlignment w:val="center"/>
        <w:rPr>
          <w:rFonts w:ascii="Times New Roman" w:hAnsi="Times New Roman"/>
          <w:kern w:val="0"/>
        </w:rPr>
      </w:pPr>
      <w:r>
        <w:rPr>
          <w:rFonts w:ascii="Times New Roman" w:hAnsi="Times New Roman"/>
          <w:kern w:val="0"/>
        </w:rPr>
        <w:t>A．</w:t>
      </w:r>
      <w:r>
        <w:rPr>
          <w:rFonts w:ascii="Times New Roman" w:hAnsi="Times New Roman"/>
          <w:kern w:val="0"/>
        </w:rPr>
        <w:object>
          <v:shape id="_x0000_i1095" o:spt="75" alt="eqId09f86f37ec8e15846bd731ab4fcdbacd" type="#_x0000_t75" style="height:17.6pt;width:25.5pt;" o:ole="t" filled="f" o:preferrelative="t" stroked="f" coordsize="21600,21600">
            <v:path/>
            <v:fill on="f" focussize="0,0"/>
            <v:stroke on="f" joinstyle="miter"/>
            <v:imagedata r:id="rId106" o:title="eqId09f86f37ec8e15846bd731ab4fcdbacd"/>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kern w:val="0"/>
        </w:rPr>
        <w:t>的最小正周期为</w:t>
      </w:r>
      <w:r>
        <w:rPr>
          <w:rFonts w:ascii="Times New Roman" w:hAnsi="Times New Roman"/>
          <w:kern w:val="0"/>
        </w:rPr>
        <w:object>
          <v:shape id="_x0000_i1096" o:spt="75" alt="eqId70f5389990c3a0c5373f3bd9fb2454c9" type="#_x0000_t75" style="height:10.1pt;width:8.75pt;" o:ole="t" filled="f" o:preferrelative="t" stroked="f" coordsize="21600,21600">
            <v:path/>
            <v:fill on="f" focussize="0,0"/>
            <v:stroke on="f" joinstyle="miter"/>
            <v:imagedata r:id="rId148" o:title="eqId70f5389990c3a0c5373f3bd9fb2454c9"/>
            <o:lock v:ext="edit" aspectratio="t"/>
            <w10:wrap type="none"/>
            <w10:anchorlock/>
          </v:shape>
          <o:OLEObject Type="Embed" ProgID="Equation.DSMT4" ShapeID="_x0000_i1096" DrawAspect="Content" ObjectID="_1468075796" r:id="rId147">
            <o:LockedField>false</o:LockedField>
          </o:OLEObject>
        </w:object>
      </w:r>
    </w:p>
    <w:p w14:paraId="45055655">
      <w:pPr>
        <w:spacing w:line="360" w:lineRule="auto"/>
        <w:ind w:left="380"/>
        <w:jc w:val="left"/>
        <w:textAlignment w:val="center"/>
        <w:rPr>
          <w:rFonts w:ascii="Times New Roman" w:hAnsi="Times New Roman"/>
          <w:kern w:val="0"/>
        </w:rPr>
      </w:pPr>
      <w:r>
        <w:rPr>
          <w:rFonts w:ascii="Times New Roman" w:hAnsi="Times New Roman"/>
          <w:kern w:val="0"/>
        </w:rPr>
        <w:t>B．</w:t>
      </w:r>
      <w:r>
        <w:rPr>
          <w:rFonts w:ascii="Times New Roman" w:hAnsi="Times New Roman"/>
          <w:kern w:val="0"/>
        </w:rPr>
        <w:object>
          <v:shape id="_x0000_i1097" o:spt="75" alt="eqId3c63e1c64c42b7f3b7fdc396d4756cab" type="#_x0000_t75" style="height:27.35pt;width:26.35pt;" o:ole="t" filled="f" o:preferrelative="t" stroked="f" coordsize="21600,21600">
            <v:path/>
            <v:fill on="f" focussize="0,0"/>
            <v:stroke on="f" joinstyle="miter"/>
            <v:imagedata r:id="rId150" o:title="eqId3c63e1c64c42b7f3b7fdc396d4756cab"/>
            <o:lock v:ext="edit" aspectratio="t"/>
            <w10:wrap type="none"/>
            <w10:anchorlock/>
          </v:shape>
          <o:OLEObject Type="Embed" ProgID="Equation.DSMT4" ShapeID="_x0000_i1097" DrawAspect="Content" ObjectID="_1468075797" r:id="rId149">
            <o:LockedField>false</o:LockedField>
          </o:OLEObject>
        </w:object>
      </w:r>
      <w:r>
        <w:rPr>
          <w:rFonts w:ascii="Times New Roman" w:hAnsi="Times New Roman"/>
          <w:kern w:val="0"/>
        </w:rPr>
        <w:t>是</w:t>
      </w:r>
      <w:r>
        <w:rPr>
          <w:rFonts w:ascii="Times New Roman" w:hAnsi="Times New Roman"/>
          <w:kern w:val="0"/>
        </w:rPr>
        <w:object>
          <v:shape id="_x0000_i1098" o:spt="75" alt="eqId942c2141d01bde6b48210c56a17fc75e" type="#_x0000_t75" style="height:17.4pt;width:42.2pt;" o:ole="t" filled="f" o:preferrelative="t" stroked="f" coordsize="21600,21600">
            <v:path/>
            <v:fill on="f" focussize="0,0"/>
            <v:stroke on="f" joinstyle="miter"/>
            <v:imagedata r:id="rId145" o:title="eqId942c2141d01bde6b48210c56a17fc75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kern w:val="0"/>
        </w:rPr>
        <w:t>图象的一条对称轴</w:t>
      </w:r>
    </w:p>
    <w:p w14:paraId="6AF38DBE">
      <w:pPr>
        <w:spacing w:line="360" w:lineRule="auto"/>
        <w:ind w:left="380"/>
        <w:jc w:val="left"/>
        <w:textAlignment w:val="center"/>
        <w:rPr>
          <w:rFonts w:ascii="Times New Roman" w:hAnsi="Times New Roman"/>
          <w:kern w:val="0"/>
        </w:rPr>
      </w:pPr>
      <w:r>
        <w:rPr>
          <w:rFonts w:ascii="Times New Roman" w:hAnsi="Times New Roman"/>
          <w:kern w:val="0"/>
        </w:rPr>
        <w:t>C．</w:t>
      </w:r>
      <w:r>
        <w:rPr>
          <w:rFonts w:ascii="Times New Roman" w:hAnsi="Times New Roman"/>
          <w:kern w:val="0"/>
        </w:rPr>
        <w:object>
          <v:shape id="_x0000_i1099" o:spt="75" alt="eqId9e9c599e8d420006448905acec2b8234" type="#_x0000_t75" style="height:15pt;width:36pt;" o:ole="t" filled="f" o:preferrelative="t" stroked="f" coordsize="21600,21600">
            <v:path/>
            <v:fill on="f" focussize="0,0"/>
            <v:stroke on="f" joinstyle="miter"/>
            <v:imagedata r:id="rId58" o:title="eqId9e9c599e8d420006448905acec2b8234"/>
            <o:lock v:ext="edit" aspectratio="t"/>
            <w10:wrap type="none"/>
            <w10:anchorlock/>
          </v:shape>
          <o:OLEObject Type="Embed" ProgID="Equation.DSMT4" ShapeID="_x0000_i1099" DrawAspect="Content" ObjectID="_1468075799" r:id="rId152">
            <o:LockedField>false</o:LockedField>
          </o:OLEObject>
        </w:object>
      </w:r>
      <w:r>
        <w:rPr>
          <w:rFonts w:ascii="Times New Roman" w:hAnsi="Times New Roman"/>
          <w:kern w:val="0"/>
        </w:rPr>
        <w:t>当且仅当</w:t>
      </w:r>
      <w:r>
        <w:rPr>
          <w:rFonts w:ascii="Times New Roman" w:hAnsi="Times New Roman"/>
          <w:kern w:val="0"/>
        </w:rPr>
        <w:object>
          <v:shape id="_x0000_i1100" o:spt="75" alt="eqId2f9e3dabb37db4e283b06965bbcf77ca" type="#_x0000_t75" style="height:26.9pt;width:95.9pt;" o:ole="t" filled="f" o:preferrelative="t" stroked="f" coordsize="21600,21600">
            <v:path/>
            <v:fill on="f" focussize="0,0"/>
            <v:stroke on="f" joinstyle="miter"/>
            <v:imagedata r:id="rId154" o:title="eqId2f9e3dabb37db4e283b06965bbcf77ca"/>
            <o:lock v:ext="edit" aspectratio="t"/>
            <w10:wrap type="none"/>
            <w10:anchorlock/>
          </v:shape>
          <o:OLEObject Type="Embed" ProgID="Equation.DSMT4" ShapeID="_x0000_i1100" DrawAspect="Content" ObjectID="_1468075800" r:id="rId153">
            <o:LockedField>false</o:LockedField>
          </o:OLEObject>
        </w:object>
      </w:r>
      <w:r>
        <w:rPr>
          <w:rFonts w:ascii="Times New Roman" w:hAnsi="Times New Roman"/>
          <w:kern w:val="0"/>
        </w:rPr>
        <w:t>（</w:t>
      </w:r>
      <w:r>
        <w:rPr>
          <w:rFonts w:ascii="Times New Roman" w:hAnsi="Times New Roman"/>
          <w:kern w:val="0"/>
        </w:rPr>
        <w:object>
          <v:shape id="_x0000_i1101" o:spt="75" alt="eqId232d1ce3ad14256b1543e6007ff1675d" type="#_x0000_t75" style="height:11.4pt;width:22.85pt;" o:ole="t" filled="f" o:preferrelative="t" stroked="f" coordsize="21600,21600">
            <v:path/>
            <v:fill on="f" focussize="0,0"/>
            <v:stroke on="f" joinstyle="miter"/>
            <v:imagedata r:id="rId156" o:title="eqId232d1ce3ad14256b1543e6007ff1675d"/>
            <o:lock v:ext="edit" aspectratio="t"/>
            <w10:wrap type="none"/>
            <w10:anchorlock/>
          </v:shape>
          <o:OLEObject Type="Embed" ProgID="Equation.DSMT4" ShapeID="_x0000_i1101" DrawAspect="Content" ObjectID="_1468075801" r:id="rId155">
            <o:LockedField>false</o:LockedField>
          </o:OLEObject>
        </w:object>
      </w:r>
      <w:r>
        <w:rPr>
          <w:rFonts w:ascii="Times New Roman" w:hAnsi="Times New Roman"/>
          <w:kern w:val="0"/>
        </w:rPr>
        <w:t>）</w:t>
      </w:r>
    </w:p>
    <w:p w14:paraId="02365C13">
      <w:pPr>
        <w:spacing w:line="360" w:lineRule="auto"/>
        <w:ind w:left="380"/>
        <w:jc w:val="left"/>
        <w:textAlignment w:val="center"/>
        <w:rPr>
          <w:rFonts w:ascii="Times New Roman" w:hAnsi="Times New Roman"/>
          <w:kern w:val="0"/>
        </w:rPr>
      </w:pPr>
      <w:r>
        <w:rPr>
          <w:rFonts w:ascii="Times New Roman" w:hAnsi="Times New Roman"/>
          <w:kern w:val="0"/>
        </w:rPr>
        <w:t>D．若方程</w:t>
      </w:r>
      <w:r>
        <w:rPr>
          <w:rFonts w:ascii="Times New Roman" w:hAnsi="Times New Roman"/>
          <w:kern w:val="0"/>
        </w:rPr>
        <w:object>
          <v:shape id="_x0000_i1102" o:spt="75" alt="eqIdb9c0d827ef8598ba6b70b34b2bdcd1e9" type="#_x0000_t75" style="height:17.7pt;width:43.95pt;" o:ole="t" filled="f" o:preferrelative="t" stroked="f" coordsize="21600,21600">
            <v:path/>
            <v:fill on="f" focussize="0,0"/>
            <v:stroke on="f" joinstyle="miter"/>
            <v:imagedata r:id="rId158" o:title="eqIdb9c0d827ef8598ba6b70b34b2bdcd1e9"/>
            <o:lock v:ext="edit" aspectratio="t"/>
            <w10:wrap type="none"/>
            <w10:anchorlock/>
          </v:shape>
          <o:OLEObject Type="Embed" ProgID="Equation.DSMT4" ShapeID="_x0000_i1102" DrawAspect="Content" ObjectID="_1468075802" r:id="rId157">
            <o:LockedField>false</o:LockedField>
          </o:OLEObject>
        </w:object>
      </w:r>
      <w:r>
        <w:rPr>
          <w:rFonts w:ascii="Times New Roman" w:hAnsi="Times New Roman"/>
          <w:kern w:val="0"/>
        </w:rPr>
        <w:t>在区间</w:t>
      </w:r>
      <w:r>
        <w:rPr>
          <w:rFonts w:ascii="Times New Roman" w:hAnsi="Times New Roman"/>
          <w:kern w:val="0"/>
        </w:rPr>
        <w:object>
          <v:shape id="_x0000_i1103" o:spt="75" alt="eqId44d51992c05a557cf6058664f1f8961e" type="#_x0000_t75" style="height:27.5pt;width:25.5pt;" o:ole="t" filled="f" o:preferrelative="t" stroked="f" coordsize="21600,21600">
            <v:path/>
            <v:fill on="f" focussize="0,0"/>
            <v:stroke on="f" joinstyle="miter"/>
            <v:imagedata r:id="rId160" o:title="eqId44d51992c05a557cf6058664f1f8961e"/>
            <o:lock v:ext="edit" aspectratio="t"/>
            <w10:wrap type="none"/>
            <w10:anchorlock/>
          </v:shape>
          <o:OLEObject Type="Embed" ProgID="Equation.DSMT4" ShapeID="_x0000_i1103" DrawAspect="Content" ObjectID="_1468075803" r:id="rId159">
            <o:LockedField>false</o:LockedField>
          </o:OLEObject>
        </w:object>
      </w:r>
      <w:r>
        <w:rPr>
          <w:rFonts w:ascii="Times New Roman" w:hAnsi="Times New Roman"/>
          <w:kern w:val="0"/>
        </w:rPr>
        <w:t>上有两个不等实根，则</w:t>
      </w:r>
      <w:r>
        <w:rPr>
          <w:rFonts w:ascii="Times New Roman" w:hAnsi="Times New Roman"/>
          <w:kern w:val="0"/>
        </w:rPr>
        <w:object>
          <v:shape id="_x0000_i1104" o:spt="75" alt="eqId4c76c5b53df1dc6edbf9ee8637b3743d" type="#_x0000_t75" style="height:15.2pt;width:48.35pt;" o:ole="t" filled="f" o:preferrelative="t" stroked="f" coordsize="21600,21600">
            <v:path/>
            <v:fill on="f" focussize="0,0"/>
            <v:stroke on="f" joinstyle="miter"/>
            <v:imagedata r:id="rId162" o:title="eqId4c76c5b53df1dc6edbf9ee8637b3743d"/>
            <o:lock v:ext="edit" aspectratio="t"/>
            <w10:wrap type="none"/>
            <w10:anchorlock/>
          </v:shape>
          <o:OLEObject Type="Embed" ProgID="Equation.DSMT4" ShapeID="_x0000_i1104" DrawAspect="Content" ObjectID="_1468075804" r:id="rId161">
            <o:LockedField>false</o:LockedField>
          </o:OLEObject>
        </w:object>
      </w:r>
    </w:p>
    <w:p w14:paraId="041ADA91">
      <w:pPr>
        <w:spacing w:line="360" w:lineRule="auto"/>
        <w:jc w:val="left"/>
        <w:textAlignment w:val="center"/>
        <w:rPr>
          <w:rFonts w:ascii="Times New Roman" w:hAnsi="Times New Roman"/>
          <w:kern w:val="0"/>
        </w:rPr>
      </w:pPr>
      <w:r>
        <w:rPr>
          <w:rFonts w:ascii="Times New Roman" w:hAnsi="Times New Roman"/>
          <w:kern w:val="0"/>
        </w:rPr>
        <w:t>11．已知函数</w:t>
      </w:r>
      <w:r>
        <w:rPr>
          <w:rFonts w:ascii="Times New Roman" w:hAnsi="Times New Roman"/>
          <w:kern w:val="0"/>
        </w:rPr>
        <w:object>
          <v:shape id="_x0000_i1105" o:spt="75" alt="eqId51c530f4b7491b95acb8ce3eef9aa09d" type="#_x0000_t75" style="height:14.55pt;width:40.4pt;" o:ole="t" filled="f" o:preferrelative="t" stroked="f" coordsize="21600,21600">
            <v:path/>
            <v:fill on="f" focussize="0,0"/>
            <v:stroke on="f" joinstyle="miter"/>
            <v:imagedata r:id="rId164" o:title="eqId51c530f4b7491b95acb8ce3eef9aa09d"/>
            <o:lock v:ext="edit" aspectratio="t"/>
            <w10:wrap type="none"/>
            <w10:anchorlock/>
          </v:shape>
          <o:OLEObject Type="Embed" ProgID="Equation.DSMT4" ShapeID="_x0000_i1105" DrawAspect="Content" ObjectID="_1468075805" r:id="rId163">
            <o:LockedField>false</o:LockedField>
          </o:OLEObject>
        </w:object>
      </w:r>
      <w:r>
        <w:rPr>
          <w:rFonts w:ascii="Times New Roman" w:hAnsi="Times New Roman"/>
          <w:kern w:val="0"/>
        </w:rPr>
        <w:t>的定义域为</w:t>
      </w:r>
      <w:r>
        <w:rPr>
          <w:rFonts w:ascii="Times New Roman" w:hAnsi="Times New Roman"/>
          <w:kern w:val="0"/>
        </w:rPr>
        <w:object>
          <v:shape id="_x0000_i1106" o:spt="75" alt="eqId1156a8b29780810bd472f6d9e11b0e39" type="#_x0000_t75" style="height:14.1pt;width:24.6pt;" o:ole="t" filled="f" o:preferrelative="t" stroked="f" coordsize="21600,21600">
            <v:path/>
            <v:fill on="f" focussize="0,0"/>
            <v:stroke on="f" joinstyle="miter"/>
            <v:imagedata r:id="rId166" o:title="eqId1156a8b29780810bd472f6d9e11b0e39"/>
            <o:lock v:ext="edit" aspectratio="t"/>
            <w10:wrap type="none"/>
            <w10:anchorlock/>
          </v:shape>
          <o:OLEObject Type="Embed" ProgID="Equation.DSMT4" ShapeID="_x0000_i1106" DrawAspect="Content" ObjectID="_1468075806" r:id="rId165">
            <o:LockedField>false</o:LockedField>
          </o:OLEObject>
        </w:object>
      </w:r>
      <w:r>
        <w:rPr>
          <w:rFonts w:ascii="Times New Roman" w:hAnsi="Times New Roman"/>
          <w:kern w:val="0"/>
        </w:rPr>
        <w:t>，</w:t>
      </w:r>
      <w:r>
        <w:rPr>
          <w:rFonts w:ascii="Times New Roman" w:hAnsi="Times New Roman"/>
          <w:kern w:val="0"/>
        </w:rPr>
        <w:object>
          <v:shape id="_x0000_i1107" o:spt="75" alt="eqIdc2b8d9335baf572cc19d765fa8b46e43" type="#_x0000_t75" style="height:13.8pt;width:54.5pt;" o:ole="t" filled="f" o:preferrelative="t" stroked="f" coordsize="21600,21600">
            <v:path/>
            <v:fill on="f" focussize="0,0"/>
            <v:stroke on="f" joinstyle="miter"/>
            <v:imagedata r:id="rId168" o:title="eqIdc2b8d9335baf572cc19d765fa8b46e43"/>
            <o:lock v:ext="edit" aspectratio="t"/>
            <w10:wrap type="none"/>
            <w10:anchorlock/>
          </v:shape>
          <o:OLEObject Type="Embed" ProgID="Equation.DSMT4" ShapeID="_x0000_i1107" DrawAspect="Content" ObjectID="_1468075807" r:id="rId167">
            <o:LockedField>false</o:LockedField>
          </o:OLEObject>
        </w:object>
      </w:r>
      <w:r>
        <w:rPr>
          <w:rFonts w:ascii="Times New Roman" w:hAnsi="Times New Roman"/>
          <w:kern w:val="0"/>
        </w:rPr>
        <w:t>为偶函数，当</w:t>
      </w:r>
      <w:r>
        <w:rPr>
          <w:rFonts w:ascii="Times New Roman" w:hAnsi="Times New Roman"/>
          <w:kern w:val="0"/>
        </w:rPr>
        <w:object>
          <v:shape id="_x0000_i1108" o:spt="75" alt="eqId9ad05719025457903d1b5d5c7b99f97f" type="#_x0000_t75" style="height:12.5pt;width:39.55pt;" o:ole="t" filled="f" o:preferrelative="t" stroked="f" coordsize="21600,21600">
            <v:path/>
            <v:fill on="f" focussize="0,0"/>
            <v:stroke on="f" joinstyle="miter"/>
            <v:imagedata r:id="rId170" o:title="eqId9ad05719025457903d1b5d5c7b99f97f"/>
            <o:lock v:ext="edit" aspectratio="t"/>
            <w10:wrap type="none"/>
            <w10:anchorlock/>
          </v:shape>
          <o:OLEObject Type="Embed" ProgID="Equation.DSMT4" ShapeID="_x0000_i1108" DrawAspect="Content" ObjectID="_1468075808" r:id="rId169">
            <o:LockedField>false</o:LockedField>
          </o:OLEObject>
        </w:object>
      </w:r>
      <w:r>
        <w:rPr>
          <w:rFonts w:ascii="Times New Roman" w:hAnsi="Times New Roman"/>
          <w:kern w:val="0"/>
        </w:rPr>
        <w:t>时，</w:t>
      </w:r>
      <w:r>
        <w:rPr>
          <w:rFonts w:ascii="Times New Roman" w:hAnsi="Times New Roman"/>
          <w:kern w:val="0"/>
        </w:rPr>
        <w:object>
          <v:shape id="_x0000_i1109" o:spt="75" alt="eqIde064a7a3cf3ccbc52f51ed256bc7037c" type="#_x0000_t75" style="height:17.55pt;width:62.4pt;" o:ole="t" filled="f" o:preferrelative="t" stroked="f" coordsize="21600,21600">
            <v:path/>
            <v:fill on="f" focussize="0,0"/>
            <v:stroke on="f" joinstyle="miter"/>
            <v:imagedata r:id="rId172" o:title="eqIde064a7a3cf3ccbc52f51ed256bc7037c"/>
            <o:lock v:ext="edit" aspectratio="t"/>
            <w10:wrap type="none"/>
            <w10:anchorlock/>
          </v:shape>
          <o:OLEObject Type="Embed" ProgID="Equation.DSMT4" ShapeID="_x0000_i1109" DrawAspect="Content" ObjectID="_1468075809" r:id="rId171">
            <o:LockedField>false</o:LockedField>
          </o:OLEObject>
        </w:object>
      </w:r>
      <w:r>
        <w:rPr>
          <w:rFonts w:ascii="Times New Roman" w:hAnsi="Times New Roman"/>
          <w:kern w:val="0"/>
        </w:rPr>
        <w:t>，则下列说法正确的是（</w:t>
      </w:r>
      <w:r>
        <w:rPr>
          <w:rFonts w:ascii="Times New Roman" w:hAnsi="Times New Roman" w:eastAsia="Times New Roman"/>
          <w:kern w:val="0"/>
          <w:sz w:val="24"/>
          <w:szCs w:val="24"/>
        </w:rPr>
        <w:t>   </w:t>
      </w:r>
      <w:r>
        <w:rPr>
          <w:rFonts w:ascii="Times New Roman" w:hAnsi="Times New Roman"/>
          <w:kern w:val="0"/>
        </w:rPr>
        <w:t>）</w:t>
      </w:r>
    </w:p>
    <w:p w14:paraId="17ECC75C">
      <w:pPr>
        <w:spacing w:line="360" w:lineRule="auto"/>
        <w:ind w:left="380"/>
        <w:jc w:val="left"/>
        <w:textAlignment w:val="center"/>
        <w:rPr>
          <w:rFonts w:ascii="Times New Roman" w:hAnsi="Times New Roman"/>
          <w:kern w:val="0"/>
        </w:rPr>
      </w:pPr>
      <w:r>
        <w:rPr>
          <w:rFonts w:ascii="Times New Roman" w:hAnsi="Times New Roman"/>
          <w:kern w:val="0"/>
        </w:rPr>
        <w:t>A．若函数</w:t>
      </w:r>
      <w:r>
        <w:rPr>
          <w:rFonts w:ascii="Times New Roman" w:hAnsi="Times New Roman"/>
          <w:kern w:val="0"/>
        </w:rPr>
        <w:object>
          <v:shape id="_x0000_i1110" o:spt="75" alt="eqId4dd1017814e9883c21b17e43703a7272" type="#_x0000_t75" style="height:13.85pt;width:70.4pt;" o:ole="t" filled="f" o:preferrelative="t" stroked="f" coordsize="21600,21600">
            <v:path/>
            <v:fill on="f" focussize="0,0"/>
            <v:stroke on="f" joinstyle="miter"/>
            <v:imagedata r:id="rId174" o:title="eqId4dd1017814e9883c21b17e43703a7272"/>
            <o:lock v:ext="edit" aspectratio="t"/>
            <w10:wrap type="none"/>
            <w10:anchorlock/>
          </v:shape>
          <o:OLEObject Type="Embed" ProgID="Equation.DSMT4" ShapeID="_x0000_i1110" DrawAspect="Content" ObjectID="_1468075810" r:id="rId173">
            <o:LockedField>false</o:LockedField>
          </o:OLEObject>
        </w:object>
      </w:r>
      <w:r>
        <w:rPr>
          <w:rFonts w:ascii="Times New Roman" w:hAnsi="Times New Roman"/>
          <w:kern w:val="0"/>
        </w:rPr>
        <w:t>有四个零点</w:t>
      </w:r>
      <w:r>
        <w:rPr>
          <w:rFonts w:ascii="Times New Roman" w:hAnsi="Times New Roman"/>
          <w:kern w:val="0"/>
        </w:rPr>
        <w:object>
          <v:shape id="_x0000_i1111" o:spt="75" alt="eqIdc814128ea2139e33db94ea590e7c2223" type="#_x0000_t75" style="height:16.8pt;width:11.4pt;" o:ole="t" filled="f" o:preferrelative="t" stroked="f" coordsize="21600,21600">
            <v:path/>
            <v:fill on="f" focussize="0,0"/>
            <v:stroke on="f" joinstyle="miter"/>
            <v:imagedata r:id="rId176" o:title="eqIdc814128ea2139e33db94ea590e7c2223"/>
            <o:lock v:ext="edit" aspectratio="t"/>
            <w10:wrap type="none"/>
            <w10:anchorlock/>
          </v:shape>
          <o:OLEObject Type="Embed" ProgID="Equation.DSMT4" ShapeID="_x0000_i1111" DrawAspect="Content" ObjectID="_1468075811" r:id="rId175">
            <o:LockedField>false</o:LockedField>
          </o:OLEObject>
        </w:object>
      </w:r>
      <w:r>
        <w:rPr>
          <w:rFonts w:ascii="Times New Roman" w:hAnsi="Times New Roman"/>
          <w:kern w:val="0"/>
        </w:rPr>
        <w:t>，</w:t>
      </w:r>
      <w:r>
        <w:rPr>
          <w:rFonts w:ascii="Times New Roman" w:hAnsi="Times New Roman"/>
          <w:kern w:val="0"/>
        </w:rPr>
        <w:object>
          <v:shape id="_x0000_i1112" o:spt="75" alt="eqIdaec19b68e3add9d5bfcc6269a1855b87" type="#_x0000_t75" style="height:15.8pt;width:11.4pt;" o:ole="t" filled="f" o:preferrelative="t" stroked="f" coordsize="21600,21600">
            <v:path/>
            <v:fill on="f" focussize="0,0"/>
            <v:stroke on="f" joinstyle="miter"/>
            <v:imagedata r:id="rId178" o:title="eqIdaec19b68e3add9d5bfcc6269a1855b87"/>
            <o:lock v:ext="edit" aspectratio="t"/>
            <w10:wrap type="none"/>
            <w10:anchorlock/>
          </v:shape>
          <o:OLEObject Type="Embed" ProgID="Equation.DSMT4" ShapeID="_x0000_i1112" DrawAspect="Content" ObjectID="_1468075812" r:id="rId177">
            <o:LockedField>false</o:LockedField>
          </o:OLEObject>
        </w:object>
      </w:r>
      <w:r>
        <w:rPr>
          <w:rFonts w:ascii="Times New Roman" w:hAnsi="Times New Roman"/>
          <w:kern w:val="0"/>
        </w:rPr>
        <w:t>，</w:t>
      </w:r>
      <w:r>
        <w:rPr>
          <w:rFonts w:ascii="Times New Roman" w:hAnsi="Times New Roman"/>
          <w:kern w:val="0"/>
        </w:rPr>
        <w:object>
          <v:shape id="_x0000_i1113" o:spt="75" alt="eqId291c25fc6a69d6d0ccfb8d839b9b4462" type="#_x0000_t75" style="height:16.1pt;width:11.4pt;" o:ole="t" filled="f" o:preferrelative="t" stroked="f" coordsize="21600,21600">
            <v:path/>
            <v:fill on="f" focussize="0,0"/>
            <v:stroke on="f" joinstyle="miter"/>
            <v:imagedata r:id="rId180" o:title="eqId291c25fc6a69d6d0ccfb8d839b9b4462"/>
            <o:lock v:ext="edit" aspectratio="t"/>
            <w10:wrap type="none"/>
            <w10:anchorlock/>
          </v:shape>
          <o:OLEObject Type="Embed" ProgID="Equation.DSMT4" ShapeID="_x0000_i1113" DrawAspect="Content" ObjectID="_1468075813" r:id="rId179">
            <o:LockedField>false</o:LockedField>
          </o:OLEObject>
        </w:object>
      </w:r>
      <w:r>
        <w:rPr>
          <w:rFonts w:ascii="Times New Roman" w:hAnsi="Times New Roman"/>
          <w:kern w:val="0"/>
        </w:rPr>
        <w:t>，</w:t>
      </w:r>
      <w:r>
        <w:rPr>
          <w:rFonts w:ascii="Times New Roman" w:hAnsi="Times New Roman"/>
          <w:kern w:val="0"/>
        </w:rPr>
        <w:object>
          <v:shape id="_x0000_i1114" o:spt="75" alt="eqId7bae3f86149cf716f7bfee75ed5ccfe2" type="#_x0000_t75" style="height:17.75pt;width:88.8pt;" o:ole="t" filled="f" o:preferrelative="t" stroked="f" coordsize="21600,21600">
            <v:path/>
            <v:fill on="f" focussize="0,0"/>
            <v:stroke on="f" joinstyle="miter"/>
            <v:imagedata r:id="rId182" o:title="eqId7bae3f86149cf716f7bfee75ed5ccfe2"/>
            <o:lock v:ext="edit" aspectratio="t"/>
            <w10:wrap type="none"/>
            <w10:anchorlock/>
          </v:shape>
          <o:OLEObject Type="Embed" ProgID="Equation.DSMT4" ShapeID="_x0000_i1114" DrawAspect="Content" ObjectID="_1468075814" r:id="rId181">
            <o:LockedField>false</o:LockedField>
          </o:OLEObject>
        </w:object>
      </w:r>
      <w:r>
        <w:rPr>
          <w:rFonts w:ascii="Times New Roman" w:hAnsi="Times New Roman"/>
          <w:kern w:val="0"/>
        </w:rPr>
        <w:t>，则</w:t>
      </w:r>
      <w:r>
        <w:rPr>
          <w:rFonts w:ascii="Times New Roman" w:hAnsi="Times New Roman"/>
          <w:kern w:val="0"/>
        </w:rPr>
        <w:object>
          <v:shape id="_x0000_i1115" o:spt="75" alt="eqIddafaeedddee618f5e86a5f2efd15b2cd" type="#_x0000_t75" style="height:15.8pt;width:27.2pt;" o:ole="t" filled="f" o:preferrelative="t" stroked="f" coordsize="21600,21600">
            <v:path/>
            <v:fill on="f" focussize="0,0"/>
            <v:stroke on="f" joinstyle="miter"/>
            <v:imagedata r:id="rId184" o:title="eqIddafaeedddee618f5e86a5f2efd15b2cd"/>
            <o:lock v:ext="edit" aspectratio="t"/>
            <w10:wrap type="none"/>
            <w10:anchorlock/>
          </v:shape>
          <o:OLEObject Type="Embed" ProgID="Equation.DSMT4" ShapeID="_x0000_i1115" DrawAspect="Content" ObjectID="_1468075815" r:id="rId183">
            <o:LockedField>false</o:LockedField>
          </o:OLEObject>
        </w:object>
      </w:r>
      <w:r>
        <w:rPr>
          <w:rFonts w:ascii="Times New Roman" w:hAnsi="Times New Roman"/>
          <w:kern w:val="0"/>
        </w:rPr>
        <w:t>的取值范围为</w:t>
      </w:r>
      <w:r>
        <w:rPr>
          <w:rFonts w:ascii="Times New Roman" w:hAnsi="Times New Roman"/>
          <w:kern w:val="0"/>
        </w:rPr>
        <w:object>
          <v:shape id="_x0000_i1116" o:spt="75" alt="eqId44284ff1ea50429a0610e13363be6080" type="#_x0000_t75" style="height:17.4pt;width:23.7pt;" o:ole="t" filled="f" o:preferrelative="t" stroked="f" coordsize="21600,21600">
            <v:path/>
            <v:fill on="f" focussize="0,0"/>
            <v:stroke on="f" joinstyle="miter"/>
            <v:imagedata r:id="rId186" o:title="eqId44284ff1ea50429a0610e13363be6080"/>
            <o:lock v:ext="edit" aspectratio="t"/>
            <w10:wrap type="none"/>
            <w10:anchorlock/>
          </v:shape>
          <o:OLEObject Type="Embed" ProgID="Equation.DSMT4" ShapeID="_x0000_i1116" DrawAspect="Content" ObjectID="_1468075816" r:id="rId185">
            <o:LockedField>false</o:LockedField>
          </o:OLEObject>
        </w:object>
      </w:r>
    </w:p>
    <w:p w14:paraId="286AE485">
      <w:pPr>
        <w:spacing w:line="360" w:lineRule="auto"/>
        <w:ind w:left="380"/>
        <w:jc w:val="left"/>
        <w:textAlignment w:val="center"/>
        <w:rPr>
          <w:rFonts w:ascii="Times New Roman" w:hAnsi="Times New Roman"/>
          <w:kern w:val="0"/>
        </w:rPr>
      </w:pPr>
      <w:r>
        <w:rPr>
          <w:rFonts w:ascii="Times New Roman" w:hAnsi="Times New Roman"/>
          <w:kern w:val="0"/>
        </w:rPr>
        <w:t>B．若函数</w:t>
      </w:r>
      <w:r>
        <w:rPr>
          <w:rFonts w:ascii="Times New Roman" w:hAnsi="Times New Roman"/>
          <w:kern w:val="0"/>
        </w:rPr>
        <w:object>
          <v:shape id="_x0000_i1117" o:spt="75" alt="eqId4dd1017814e9883c21b17e43703a7272" type="#_x0000_t75" style="height:13.85pt;width:70.4pt;" o:ole="t" filled="f" o:preferrelative="t" stroked="f" coordsize="21600,21600">
            <v:path/>
            <v:fill on="f" focussize="0,0"/>
            <v:stroke on="f" joinstyle="miter"/>
            <v:imagedata r:id="rId174" o:title="eqId4dd1017814e9883c21b17e43703a7272"/>
            <o:lock v:ext="edit" aspectratio="t"/>
            <w10:wrap type="none"/>
            <w10:anchorlock/>
          </v:shape>
          <o:OLEObject Type="Embed" ProgID="Equation.DSMT4" ShapeID="_x0000_i1117" DrawAspect="Content" ObjectID="_1468075817" r:id="rId187">
            <o:LockedField>false</o:LockedField>
          </o:OLEObject>
        </w:object>
      </w:r>
      <w:r>
        <w:rPr>
          <w:rFonts w:ascii="Times New Roman" w:hAnsi="Times New Roman"/>
          <w:kern w:val="0"/>
        </w:rPr>
        <w:t>有四个零点</w:t>
      </w:r>
      <w:r>
        <w:rPr>
          <w:rFonts w:ascii="Times New Roman" w:hAnsi="Times New Roman"/>
          <w:kern w:val="0"/>
        </w:rPr>
        <w:object>
          <v:shape id="_x0000_i1118" o:spt="75" alt="eqIdc814128ea2139e33db94ea590e7c2223" type="#_x0000_t75" style="height:16.8pt;width:11.4pt;" o:ole="t" filled="f" o:preferrelative="t" stroked="f" coordsize="21600,21600">
            <v:path/>
            <v:fill on="f" focussize="0,0"/>
            <v:stroke on="f" joinstyle="miter"/>
            <v:imagedata r:id="rId176" o:title="eqIdc814128ea2139e33db94ea590e7c2223"/>
            <o:lock v:ext="edit" aspectratio="t"/>
            <w10:wrap type="none"/>
            <w10:anchorlock/>
          </v:shape>
          <o:OLEObject Type="Embed" ProgID="Equation.DSMT4" ShapeID="_x0000_i1118" DrawAspect="Content" ObjectID="_1468075818" r:id="rId188">
            <o:LockedField>false</o:LockedField>
          </o:OLEObject>
        </w:object>
      </w:r>
      <w:r>
        <w:rPr>
          <w:rFonts w:ascii="Times New Roman" w:hAnsi="Times New Roman"/>
          <w:kern w:val="0"/>
        </w:rPr>
        <w:t>，</w:t>
      </w:r>
      <w:r>
        <w:rPr>
          <w:rFonts w:ascii="Times New Roman" w:hAnsi="Times New Roman"/>
          <w:kern w:val="0"/>
        </w:rPr>
        <w:object>
          <v:shape id="_x0000_i1119" o:spt="75" alt="eqIdaec19b68e3add9d5bfcc6269a1855b87" type="#_x0000_t75" style="height:15.8pt;width:11.4pt;" o:ole="t" filled="f" o:preferrelative="t" stroked="f" coordsize="21600,21600">
            <v:path/>
            <v:fill on="f" focussize="0,0"/>
            <v:stroke on="f" joinstyle="miter"/>
            <v:imagedata r:id="rId178" o:title="eqIdaec19b68e3add9d5bfcc6269a1855b87"/>
            <o:lock v:ext="edit" aspectratio="t"/>
            <w10:wrap type="none"/>
            <w10:anchorlock/>
          </v:shape>
          <o:OLEObject Type="Embed" ProgID="Equation.DSMT4" ShapeID="_x0000_i1119" DrawAspect="Content" ObjectID="_1468075819" r:id="rId189">
            <o:LockedField>false</o:LockedField>
          </o:OLEObject>
        </w:object>
      </w:r>
      <w:r>
        <w:rPr>
          <w:rFonts w:ascii="Times New Roman" w:hAnsi="Times New Roman"/>
          <w:kern w:val="0"/>
        </w:rPr>
        <w:t>，</w:t>
      </w:r>
      <w:r>
        <w:rPr>
          <w:rFonts w:ascii="Times New Roman" w:hAnsi="Times New Roman"/>
          <w:kern w:val="0"/>
        </w:rPr>
        <w:object>
          <v:shape id="_x0000_i1120" o:spt="75" alt="eqId291c25fc6a69d6d0ccfb8d839b9b4462" type="#_x0000_t75" style="height:16.1pt;width:11.4pt;" o:ole="t" filled="f" o:preferrelative="t" stroked="f" coordsize="21600,21600">
            <v:path/>
            <v:fill on="f" focussize="0,0"/>
            <v:stroke on="f" joinstyle="miter"/>
            <v:imagedata r:id="rId180" o:title="eqId291c25fc6a69d6d0ccfb8d839b9b4462"/>
            <o:lock v:ext="edit" aspectratio="t"/>
            <w10:wrap type="none"/>
            <w10:anchorlock/>
          </v:shape>
          <o:OLEObject Type="Embed" ProgID="Equation.DSMT4" ShapeID="_x0000_i1120" DrawAspect="Content" ObjectID="_1468075820" r:id="rId190">
            <o:LockedField>false</o:LockedField>
          </o:OLEObject>
        </w:object>
      </w:r>
      <w:r>
        <w:rPr>
          <w:rFonts w:ascii="Times New Roman" w:hAnsi="Times New Roman"/>
          <w:kern w:val="0"/>
        </w:rPr>
        <w:t>，</w:t>
      </w:r>
      <w:r>
        <w:rPr>
          <w:rFonts w:ascii="Times New Roman" w:hAnsi="Times New Roman"/>
          <w:kern w:val="0"/>
        </w:rPr>
        <w:object>
          <v:shape id="_x0000_i1121" o:spt="75" alt="eqId7bae3f86149cf716f7bfee75ed5ccfe2" type="#_x0000_t75" style="height:17.75pt;width:88.8pt;" o:ole="t" filled="f" o:preferrelative="t" stroked="f" coordsize="21600,21600">
            <v:path/>
            <v:fill on="f" focussize="0,0"/>
            <v:stroke on="f" joinstyle="miter"/>
            <v:imagedata r:id="rId182" o:title="eqId7bae3f86149cf716f7bfee75ed5ccfe2"/>
            <o:lock v:ext="edit" aspectratio="t"/>
            <w10:wrap type="none"/>
            <w10:anchorlock/>
          </v:shape>
          <o:OLEObject Type="Embed" ProgID="Equation.DSMT4" ShapeID="_x0000_i1121" DrawAspect="Content" ObjectID="_1468075821" r:id="rId191">
            <o:LockedField>false</o:LockedField>
          </o:OLEObject>
        </w:object>
      </w:r>
      <w:r>
        <w:rPr>
          <w:rFonts w:ascii="Times New Roman" w:hAnsi="Times New Roman"/>
          <w:kern w:val="0"/>
        </w:rPr>
        <w:t>，则</w:t>
      </w:r>
      <w:r>
        <w:rPr>
          <w:rFonts w:ascii="Times New Roman" w:hAnsi="Times New Roman"/>
          <w:kern w:val="0"/>
        </w:rPr>
        <w:object>
          <v:shape id="_x0000_i1122" o:spt="75" alt="eqIde5a3e7c21f36919f0c4a9e4526b2c175" type="#_x0000_t75" style="height:15.8pt;width:34.3pt;" o:ole="t" filled="f" o:preferrelative="t" stroked="f" coordsize="21600,21600">
            <v:path/>
            <v:fill on="f" focussize="0,0"/>
            <v:stroke on="f" joinstyle="miter"/>
            <v:imagedata r:id="rId193" o:title="eqIde5a3e7c21f36919f0c4a9e4526b2c175"/>
            <o:lock v:ext="edit" aspectratio="t"/>
            <w10:wrap type="none"/>
            <w10:anchorlock/>
          </v:shape>
          <o:OLEObject Type="Embed" ProgID="Equation.DSMT4" ShapeID="_x0000_i1122" DrawAspect="Content" ObjectID="_1468075822" r:id="rId192">
            <o:LockedField>false</o:LockedField>
          </o:OLEObject>
        </w:object>
      </w:r>
      <w:r>
        <w:rPr>
          <w:rFonts w:ascii="Times New Roman" w:hAnsi="Times New Roman"/>
          <w:kern w:val="0"/>
        </w:rPr>
        <w:t>的取值范围为</w:t>
      </w:r>
      <w:r>
        <w:rPr>
          <w:rFonts w:ascii="Times New Roman" w:hAnsi="Times New Roman"/>
          <w:kern w:val="0"/>
        </w:rPr>
        <w:object>
          <v:shape id="_x0000_i1123" o:spt="75" alt="eqId92418f910b93502041350259b221ea34" type="#_x0000_t75" style="height:13.95pt;width:24.6pt;" o:ole="t" filled="f" o:preferrelative="t" stroked="f" coordsize="21600,21600">
            <v:path/>
            <v:fill on="f" focussize="0,0"/>
            <v:stroke on="f" joinstyle="miter"/>
            <v:imagedata r:id="rId195" o:title="eqId92418f910b93502041350259b221ea34"/>
            <o:lock v:ext="edit" aspectratio="t"/>
            <w10:wrap type="none"/>
            <w10:anchorlock/>
          </v:shape>
          <o:OLEObject Type="Embed" ProgID="Equation.DSMT4" ShapeID="_x0000_i1123" DrawAspect="Content" ObjectID="_1468075823" r:id="rId194">
            <o:LockedField>false</o:LockedField>
          </o:OLEObject>
        </w:object>
      </w:r>
    </w:p>
    <w:p w14:paraId="6AE88D16">
      <w:pPr>
        <w:spacing w:line="360" w:lineRule="auto"/>
        <w:ind w:left="380"/>
        <w:jc w:val="left"/>
        <w:textAlignment w:val="center"/>
        <w:rPr>
          <w:rFonts w:ascii="Times New Roman" w:hAnsi="Times New Roman"/>
          <w:kern w:val="0"/>
        </w:rPr>
      </w:pPr>
      <w:r>
        <w:rPr>
          <w:rFonts w:ascii="Times New Roman" w:hAnsi="Times New Roman"/>
          <w:kern w:val="0"/>
        </w:rPr>
        <w:t>C．函数</w:t>
      </w:r>
      <w:r>
        <w:rPr>
          <w:rFonts w:ascii="Times New Roman" w:hAnsi="Times New Roman"/>
          <w:kern w:val="0"/>
        </w:rPr>
        <w:object>
          <v:shape id="_x0000_i1124" o:spt="75" alt="eqIdadd1a06062f9196e8e83452269db2316" type="#_x0000_t75" style="height:14.3pt;width:56.3pt;" o:ole="t" filled="f" o:preferrelative="t" stroked="f" coordsize="21600,21600">
            <v:path/>
            <v:fill on="f" focussize="0,0"/>
            <v:stroke on="f" joinstyle="miter"/>
            <v:imagedata r:id="rId197" o:title="eqIdadd1a06062f9196e8e83452269db2316"/>
            <o:lock v:ext="edit" aspectratio="t"/>
            <w10:wrap type="none"/>
            <w10:anchorlock/>
          </v:shape>
          <o:OLEObject Type="Embed" ProgID="Equation.DSMT4" ShapeID="_x0000_i1124" DrawAspect="Content" ObjectID="_1468075824" r:id="rId196">
            <o:LockedField>false</o:LockedField>
          </o:OLEObject>
        </w:object>
      </w:r>
      <w:r>
        <w:rPr>
          <w:rFonts w:ascii="Times New Roman" w:hAnsi="Times New Roman"/>
          <w:kern w:val="0"/>
        </w:rPr>
        <w:t>的零点个数为5个</w:t>
      </w:r>
    </w:p>
    <w:p w14:paraId="6683EDE1">
      <w:pPr>
        <w:spacing w:line="360" w:lineRule="auto"/>
        <w:ind w:left="380"/>
        <w:jc w:val="left"/>
        <w:textAlignment w:val="center"/>
        <w:rPr>
          <w:rFonts w:ascii="Times New Roman" w:hAnsi="Times New Roman"/>
          <w:kern w:val="0"/>
        </w:rPr>
      </w:pPr>
      <w:r>
        <w:rPr>
          <w:rFonts w:ascii="Times New Roman" w:hAnsi="Times New Roman"/>
          <w:kern w:val="0"/>
        </w:rPr>
        <w:t>D．函数</w:t>
      </w:r>
      <w:r>
        <w:rPr>
          <w:rFonts w:ascii="Times New Roman" w:hAnsi="Times New Roman"/>
          <w:kern w:val="0"/>
        </w:rPr>
        <w:object>
          <v:shape id="_x0000_i1125" o:spt="75" alt="eqId7f581939d550911e5a71649d5583a91d" type="#_x0000_t75" style="height:21.2pt;width:77.4pt;" o:ole="t" filled="f" o:preferrelative="t" stroked="f" coordsize="21600,21600">
            <v:path/>
            <v:fill on="f" focussize="0,0"/>
            <v:stroke on="f" joinstyle="miter"/>
            <v:imagedata r:id="rId199" o:title="eqId7f581939d550911e5a71649d5583a91d"/>
            <o:lock v:ext="edit" aspectratio="t"/>
            <w10:wrap type="none"/>
            <w10:anchorlock/>
          </v:shape>
          <o:OLEObject Type="Embed" ProgID="Equation.DSMT4" ShapeID="_x0000_i1125" DrawAspect="Content" ObjectID="_1468075825" r:id="rId198">
            <o:LockedField>false</o:LockedField>
          </o:OLEObject>
        </w:object>
      </w:r>
      <w:r>
        <w:rPr>
          <w:rFonts w:ascii="Times New Roman" w:hAnsi="Times New Roman"/>
          <w:kern w:val="0"/>
        </w:rPr>
        <w:t>的零点个数为6个</w:t>
      </w:r>
    </w:p>
    <w:p w14:paraId="771BFAD8">
      <w:pPr>
        <w:spacing w:line="360" w:lineRule="auto"/>
        <w:jc w:val="center"/>
        <w:textAlignment w:val="center"/>
        <w:rPr>
          <w:rFonts w:ascii="Times New Roman" w:hAnsi="Times New Roman"/>
          <w:b/>
          <w:kern w:val="0"/>
          <w:sz w:val="44"/>
        </w:rPr>
      </w:pPr>
      <w:r>
        <w:rPr>
          <w:rFonts w:ascii="Times New Roman" w:hAnsi="Times New Roman"/>
          <w:b/>
          <w:color w:val="000000"/>
          <w:kern w:val="0"/>
          <w:sz w:val="28"/>
          <w:szCs w:val="28"/>
        </w:rPr>
        <w:t>第二部分（非选择题 共92分）</w:t>
      </w:r>
    </w:p>
    <w:p w14:paraId="39AEDA8C">
      <w:pPr>
        <w:textAlignment w:val="center"/>
        <w:rPr>
          <w:rFonts w:ascii="Times New Roman" w:hAnsi="Times New Roman" w:eastAsia="黑体"/>
          <w:kern w:val="0"/>
        </w:rPr>
      </w:pPr>
      <w:r>
        <w:rPr>
          <w:rFonts w:ascii="Times New Roman" w:hAnsi="Times New Roman" w:eastAsia="黑体"/>
          <w:kern w:val="0"/>
        </w:rPr>
        <w:t>三、填空题：本题共3小题，每小题5分，共15分。</w:t>
      </w:r>
    </w:p>
    <w:p w14:paraId="31785F82">
      <w:pPr>
        <w:spacing w:line="360" w:lineRule="auto"/>
        <w:jc w:val="left"/>
        <w:textAlignment w:val="center"/>
        <w:rPr>
          <w:rFonts w:ascii="Times New Roman" w:hAnsi="Times New Roman"/>
          <w:kern w:val="0"/>
        </w:rPr>
      </w:pPr>
      <w:r>
        <w:rPr>
          <w:rFonts w:ascii="Times New Roman" w:hAnsi="Times New Roman" w:eastAsia="Times New Roman"/>
          <w:kern w:val="0"/>
          <w:sz w:val="24"/>
          <w:szCs w:val="24"/>
        </w:rPr>
        <w:pict>
          <v:shape id="图片 100003" o:spid="_x0000_s1026" o:spt="75" alt="@@@b859fe63-54a2-4eac-9971-70e3abb32086" type="#_x0000_t75" style="position:absolute;left:0pt;margin-left:381pt;margin-top:-6.5pt;height:83.75pt;width:99.75pt;mso-wrap-distance-bottom:0pt;mso-wrap-distance-left:9pt;mso-wrap-distance-right:9pt;mso-wrap-distance-top:0pt;z-index:251660288;mso-width-relative:page;mso-height-relative:page;" filled="f" o:preferrelative="t" stroked="f" coordsize="21600,21600">
            <v:path/>
            <v:fill on="f" focussize="0,0"/>
            <v:stroke on="f"/>
            <v:imagedata r:id="rId200" o:title="@@@b859fe63-54a2-4eac-9971-70e3abb32086"/>
            <o:lock v:ext="edit" aspectratio="t"/>
            <w10:wrap type="square"/>
          </v:shape>
        </w:pict>
      </w:r>
      <w:r>
        <w:rPr>
          <w:rFonts w:ascii="Times New Roman" w:hAnsi="Times New Roman"/>
          <w:kern w:val="0"/>
        </w:rPr>
        <w:t>12．已知</w:t>
      </w:r>
      <w:r>
        <w:rPr>
          <w:rFonts w:ascii="Times New Roman" w:hAnsi="Times New Roman"/>
          <w:kern w:val="0"/>
        </w:rPr>
        <w:object>
          <v:shape id="_x0000_i1126" o:spt="75" alt="eqIdd275fbb3ee5cd1177ca5a2ceecbbef0f" type="#_x0000_t75" style="height:17.65pt;width:25.5pt;" o:ole="t" filled="f" o:preferrelative="t" stroked="f" coordsize="21600,21600">
            <v:path/>
            <v:fill on="f" focussize="0,0"/>
            <v:stroke on="f" joinstyle="miter"/>
            <v:imagedata r:id="rId82" o:title="eqIdd275fbb3ee5cd1177ca5a2ceecbbef0f"/>
            <o:lock v:ext="edit" aspectratio="t"/>
            <w10:wrap type="none"/>
            <w10:anchorlock/>
          </v:shape>
          <o:OLEObject Type="Embed" ProgID="Equation.DSMT4" ShapeID="_x0000_i1126" DrawAspect="Content" ObjectID="_1468075826" r:id="rId201">
            <o:LockedField>false</o:LockedField>
          </o:OLEObject>
        </w:object>
      </w:r>
      <w:r>
        <w:rPr>
          <w:rFonts w:ascii="Times New Roman" w:hAnsi="Times New Roman"/>
          <w:kern w:val="0"/>
        </w:rPr>
        <w:t>是定义在</w:t>
      </w:r>
      <w:r>
        <w:rPr>
          <w:rFonts w:ascii="Times New Roman" w:hAnsi="Times New Roman"/>
          <w:kern w:val="0"/>
        </w:rPr>
        <w:object>
          <v:shape id="_x0000_i1127" o:spt="75" alt="eqId939f77278a5622a7dfc1759c721d4ee0" type="#_x0000_t75" style="height:17.95pt;width:29.85pt;" o:ole="t" filled="f" o:preferrelative="t" stroked="f" coordsize="21600,21600">
            <v:path/>
            <v:fill on="f" focussize="0,0"/>
            <v:stroke on="f" joinstyle="miter"/>
            <v:imagedata r:id="rId203" o:title="eqIde71dbce0ccda0f5df7d0555fa23bf770"/>
            <o:lock v:ext="edit" aspectratio="t"/>
            <w10:wrap type="none"/>
            <w10:anchorlock/>
          </v:shape>
          <o:OLEObject Type="Embed" ProgID="Equation.DSMT4" ShapeID="_x0000_i1127" DrawAspect="Content" ObjectID="_1468075827" r:id="rId202">
            <o:LockedField>false</o:LockedField>
          </o:OLEObject>
        </w:object>
      </w:r>
      <w:r>
        <w:rPr>
          <w:rFonts w:ascii="Times New Roman" w:hAnsi="Times New Roman"/>
          <w:kern w:val="0"/>
        </w:rPr>
        <w:t>上的偶函数，当</w:t>
      </w:r>
      <w:r>
        <w:rPr>
          <w:rFonts w:ascii="Times New Roman" w:hAnsi="Times New Roman"/>
          <w:kern w:val="0"/>
        </w:rPr>
        <w:object>
          <v:shape id="_x0000_i1128" o:spt="75" alt="eqId4ad8dc6f8fd4fb7f72b90b04708414fd" type="#_x0000_t75" style="height:12.6pt;width:45.7pt;" o:ole="t" filled="f" o:preferrelative="t" stroked="f" coordsize="21600,21600">
            <v:path/>
            <v:fill on="f" focussize="0,0"/>
            <v:stroke on="f" joinstyle="miter"/>
            <v:imagedata r:id="rId205" o:title="eqId4ad8dc6f8fd4fb7f72b90b04708414fd"/>
            <o:lock v:ext="edit" aspectratio="t"/>
            <w10:wrap type="none"/>
            <w10:anchorlock/>
          </v:shape>
          <o:OLEObject Type="Embed" ProgID="Equation.DSMT4" ShapeID="_x0000_i1128" DrawAspect="Content" ObjectID="_1468075828" r:id="rId204">
            <o:LockedField>false</o:LockedField>
          </o:OLEObject>
        </w:object>
      </w:r>
      <w:r>
        <w:rPr>
          <w:rFonts w:ascii="Times New Roman" w:hAnsi="Times New Roman"/>
          <w:kern w:val="0"/>
        </w:rPr>
        <w:t>时，</w:t>
      </w:r>
      <w:r>
        <w:rPr>
          <w:rFonts w:ascii="Times New Roman" w:hAnsi="Times New Roman"/>
          <w:kern w:val="0"/>
        </w:rPr>
        <w:object>
          <v:shape id="_x0000_i1129" o:spt="75" alt="eqIdd275fbb3ee5cd1177ca5a2ceecbbef0f" type="#_x0000_t75" style="height:17.65pt;width:25.5pt;" o:ole="t" filled="f" o:preferrelative="t" stroked="f" coordsize="21600,21600">
            <v:path/>
            <v:fill on="f" focussize="0,0"/>
            <v:stroke on="f" joinstyle="miter"/>
            <v:imagedata r:id="rId82" o:title="eqIdd275fbb3ee5cd1177ca5a2ceecbbef0f"/>
            <o:lock v:ext="edit" aspectratio="t"/>
            <w10:wrap type="none"/>
            <w10:anchorlock/>
          </v:shape>
          <o:OLEObject Type="Embed" ProgID="Equation.DSMT4" ShapeID="_x0000_i1129" DrawAspect="Content" ObjectID="_1468075829" r:id="rId206">
            <o:LockedField>false</o:LockedField>
          </o:OLEObject>
        </w:object>
      </w:r>
      <w:r>
        <w:rPr>
          <w:rFonts w:ascii="Times New Roman" w:hAnsi="Times New Roman"/>
          <w:kern w:val="0"/>
        </w:rPr>
        <w:t>的图象如图所示，则不等式</w:t>
      </w:r>
      <w:r>
        <w:rPr>
          <w:rFonts w:ascii="Times New Roman" w:hAnsi="Times New Roman"/>
          <w:kern w:val="0"/>
        </w:rPr>
        <w:object>
          <v:shape id="_x0000_i1130" o:spt="75" alt="eqId73a087c7ba3fa2abe162ab553b526529" type="#_x0000_t75" style="height:29.15pt;width:43.1pt;" o:ole="t" filled="f" o:preferrelative="t" stroked="f" coordsize="21600,21600">
            <v:path/>
            <v:fill on="f" focussize="0,0"/>
            <v:stroke on="f" joinstyle="miter"/>
            <v:imagedata r:id="rId208" o:title="eqId73a087c7ba3fa2abe162ab553b526529"/>
            <o:lock v:ext="edit" aspectratio="t"/>
            <w10:wrap type="none"/>
            <w10:anchorlock/>
          </v:shape>
          <o:OLEObject Type="Embed" ProgID="Equation.DSMT4" ShapeID="_x0000_i1130" DrawAspect="Content" ObjectID="_1468075830" r:id="rId207">
            <o:LockedField>false</o:LockedField>
          </o:OLEObject>
        </w:object>
      </w:r>
      <w:r>
        <w:rPr>
          <w:rFonts w:ascii="Times New Roman" w:hAnsi="Times New Roman"/>
          <w:kern w:val="0"/>
        </w:rPr>
        <w:t>的解集为</w:t>
      </w:r>
      <w:r>
        <w:rPr>
          <w:rFonts w:ascii="Times New Roman" w:hAnsi="Times New Roman" w:eastAsia="Times New Roman"/>
          <w:kern w:val="0"/>
          <w:u w:val="single"/>
        </w:rPr>
        <w:t xml:space="preserve">        </w:t>
      </w:r>
      <w:r>
        <w:rPr>
          <w:rFonts w:ascii="Times New Roman" w:hAnsi="Times New Roman"/>
          <w:kern w:val="0"/>
        </w:rPr>
        <w:t>．</w:t>
      </w:r>
    </w:p>
    <w:p w14:paraId="13B34609">
      <w:pPr>
        <w:spacing w:line="360" w:lineRule="auto"/>
        <w:jc w:val="left"/>
        <w:textAlignment w:val="center"/>
        <w:rPr>
          <w:rFonts w:ascii="Times New Roman" w:hAnsi="Times New Roman"/>
          <w:kern w:val="0"/>
        </w:rPr>
      </w:pPr>
      <w:r>
        <w:rPr>
          <w:rFonts w:ascii="Times New Roman" w:hAnsi="Times New Roman"/>
          <w:kern w:val="0"/>
        </w:rPr>
        <w:t>13．已知函数</w:t>
      </w:r>
      <w:r>
        <w:rPr>
          <w:rFonts w:ascii="Times New Roman" w:hAnsi="Times New Roman"/>
          <w:kern w:val="0"/>
        </w:rPr>
        <w:object>
          <v:shape id="_x0000_i1132" o:spt="75" alt="eqId9e92416942a6216c7cccac7dcaa99e93" type="#_x0000_t75" style="height:35.2pt;width:154pt;" o:ole="t" filled="f" o:preferrelative="t" stroked="f" coordsize="21600,21600">
            <v:path/>
            <v:fill on="f" focussize="0,0"/>
            <v:stroke on="f" joinstyle="miter"/>
            <v:imagedata r:id="rId210" o:title="eqId9e92416942a6216c7cccac7dcaa99e93"/>
            <o:lock v:ext="edit" aspectratio="t"/>
            <w10:wrap type="none"/>
            <w10:anchorlock/>
          </v:shape>
          <o:OLEObject Type="Embed" ProgID="Equation.DSMT4" ShapeID="_x0000_i1132" DrawAspect="Content" ObjectID="_1468075831" r:id="rId209">
            <o:LockedField>false</o:LockedField>
          </o:OLEObject>
        </w:object>
      </w:r>
      <w:r>
        <w:rPr>
          <w:rFonts w:ascii="Times New Roman" w:hAnsi="Times New Roman"/>
          <w:kern w:val="0"/>
        </w:rPr>
        <w:t>，若</w:t>
      </w:r>
      <w:r>
        <w:rPr>
          <w:rFonts w:ascii="Times New Roman" w:hAnsi="Times New Roman"/>
          <w:kern w:val="0"/>
        </w:rPr>
        <w:object>
          <v:shape id="_x0000_i1133" o:spt="75" alt="eqId5e5d9a0f5e3cbc65ea723d7d95a64265" type="#_x0000_t75" style="height:15.8pt;width:49.2pt;" o:ole="t" filled="f" o:preferrelative="t" stroked="f" coordsize="21600,21600">
            <v:path/>
            <v:fill on="f" focussize="0,0"/>
            <v:stroke on="f" joinstyle="miter"/>
            <v:imagedata r:id="rId212" o:title="eqId5e5d9a0f5e3cbc65ea723d7d95a64265"/>
            <o:lock v:ext="edit" aspectratio="t"/>
            <w10:wrap type="none"/>
            <w10:anchorlock/>
          </v:shape>
          <o:OLEObject Type="Embed" ProgID="Equation.DSMT4" ShapeID="_x0000_i1133" DrawAspect="Content" ObjectID="_1468075832" r:id="rId211">
            <o:LockedField>false</o:LockedField>
          </o:OLEObject>
        </w:object>
      </w:r>
      <w:r>
        <w:rPr>
          <w:rFonts w:ascii="Times New Roman" w:hAnsi="Times New Roman"/>
          <w:kern w:val="0"/>
        </w:rPr>
        <w:t>，当</w:t>
      </w:r>
      <w:r>
        <w:rPr>
          <w:rFonts w:ascii="Times New Roman" w:hAnsi="Times New Roman"/>
          <w:kern w:val="0"/>
        </w:rPr>
        <w:object>
          <v:shape id="_x0000_i1134" o:spt="75" alt="eqId2210f152080d9a68a97c805f5c1cde96" type="#_x0000_t75" style="height:16.4pt;width:30.75pt;" o:ole="t" filled="f" o:preferrelative="t" stroked="f" coordsize="21600,21600">
            <v:path/>
            <v:fill on="f" focussize="0,0"/>
            <v:stroke on="f" joinstyle="miter"/>
            <v:imagedata r:id="rId214" o:title="eqId2210f152080d9a68a97c805f5c1cde96"/>
            <o:lock v:ext="edit" aspectratio="t"/>
            <w10:wrap type="none"/>
            <w10:anchorlock/>
          </v:shape>
          <o:OLEObject Type="Embed" ProgID="Equation.DSMT4" ShapeID="_x0000_i1134" DrawAspect="Content" ObjectID="_1468075833" r:id="rId213">
            <o:LockedField>false</o:LockedField>
          </o:OLEObject>
        </w:object>
      </w:r>
      <w:r>
        <w:rPr>
          <w:rFonts w:ascii="Times New Roman" w:hAnsi="Times New Roman"/>
          <w:kern w:val="0"/>
        </w:rPr>
        <w:t>时，都有</w:t>
      </w:r>
      <w:r>
        <w:rPr>
          <w:rFonts w:ascii="Times New Roman" w:hAnsi="Times New Roman"/>
          <w:kern w:val="0"/>
        </w:rPr>
        <w:object>
          <v:shape id="_x0000_i1135" o:spt="75" alt="eqId5496bf09319c22f961c041de1e02184f" type="#_x0000_t75" style="height:17.55pt;width:101.15pt;" o:ole="t" filled="f" o:preferrelative="t" stroked="f" coordsize="21600,21600">
            <v:path/>
            <v:fill on="f" focussize="0,0"/>
            <v:stroke on="f" joinstyle="miter"/>
            <v:imagedata r:id="rId216" o:title="eqId5496bf09319c22f961c041de1e02184f"/>
            <o:lock v:ext="edit" aspectratio="t"/>
            <w10:wrap type="none"/>
            <w10:anchorlock/>
          </v:shape>
          <o:OLEObject Type="Embed" ProgID="Equation.DSMT4" ShapeID="_x0000_i1135" DrawAspect="Content" ObjectID="_1468075834" r:id="rId215">
            <o:LockedField>false</o:LockedField>
          </o:OLEObject>
        </w:object>
      </w:r>
      <w:r>
        <w:rPr>
          <w:rFonts w:ascii="Times New Roman" w:hAnsi="Times New Roman"/>
          <w:kern w:val="0"/>
        </w:rPr>
        <w:t>，则实数</w:t>
      </w:r>
      <w:r>
        <w:rPr>
          <w:rFonts w:ascii="Times New Roman" w:hAnsi="Times New Roman"/>
          <w:kern w:val="0"/>
        </w:rPr>
        <w:object>
          <v:shape id="_x0000_i1136" o:spt="75" alt="eqId0a6936d370d6a238a608ca56f87198de" type="#_x0000_t75" style="height:9.65pt;width:8.75pt;" o:ole="t" filled="f" o:preferrelative="t" stroked="f" coordsize="21600,21600">
            <v:path/>
            <v:fill on="f" focussize="0,0"/>
            <v:stroke on="f" joinstyle="miter"/>
            <v:imagedata r:id="rId218" o:title="eqId0a6936d370d6a238a608ca56f87198de"/>
            <o:lock v:ext="edit" aspectratio="t"/>
            <w10:wrap type="none"/>
            <w10:anchorlock/>
          </v:shape>
          <o:OLEObject Type="Embed" ProgID="Equation.DSMT4" ShapeID="_x0000_i1136" DrawAspect="Content" ObjectID="_1468075835" r:id="rId217">
            <o:LockedField>false</o:LockedField>
          </o:OLEObject>
        </w:object>
      </w:r>
      <w:r>
        <w:rPr>
          <w:rFonts w:ascii="Times New Roman" w:hAnsi="Times New Roman"/>
          <w:kern w:val="0"/>
        </w:rPr>
        <w:t>的取值范围为</w:t>
      </w:r>
      <w:r>
        <w:rPr>
          <w:rFonts w:ascii="Times New Roman" w:hAnsi="Times New Roman" w:eastAsia="Times New Roman"/>
          <w:kern w:val="0"/>
          <w:u w:val="single"/>
        </w:rPr>
        <w:t xml:space="preserve">     </w:t>
      </w:r>
      <w:r>
        <w:rPr>
          <w:rFonts w:ascii="Times New Roman" w:hAnsi="Times New Roman"/>
          <w:kern w:val="0"/>
        </w:rPr>
        <w:t>.</w:t>
      </w:r>
    </w:p>
    <w:p w14:paraId="2B8FE36E">
      <w:pPr>
        <w:spacing w:line="360" w:lineRule="auto"/>
        <w:jc w:val="left"/>
        <w:textAlignment w:val="center"/>
        <w:rPr>
          <w:rFonts w:ascii="Times New Roman" w:hAnsi="Times New Roman"/>
          <w:kern w:val="0"/>
        </w:rPr>
      </w:pPr>
      <w:r>
        <w:rPr>
          <w:rFonts w:ascii="Times New Roman" w:hAnsi="Times New Roman"/>
          <w:kern w:val="0"/>
        </w:rPr>
        <w:t>14．已知函数</w:t>
      </w:r>
      <w:r>
        <w:rPr>
          <w:rFonts w:ascii="Times New Roman" w:hAnsi="Times New Roman"/>
          <w:kern w:val="0"/>
        </w:rPr>
        <w:object>
          <v:shape id="_x0000_i1137" o:spt="75" alt="eqIda4f9a4ac32bf450881ff217fb175eee2" type="#_x0000_t75" style="height:40.25pt;width:118.8pt;" o:ole="t" filled="f" o:preferrelative="t" stroked="f" coordsize="21600,21600">
            <v:path/>
            <v:fill on="f" focussize="0,0"/>
            <v:stroke on="f" joinstyle="miter"/>
            <v:imagedata r:id="rId220" o:title="eqIda4f9a4ac32bf450881ff217fb175eee2"/>
            <o:lock v:ext="edit" aspectratio="t"/>
            <w10:wrap type="none"/>
            <w10:anchorlock/>
          </v:shape>
          <o:OLEObject Type="Embed" ProgID="Equation.DSMT4" ShapeID="_x0000_i1137" DrawAspect="Content" ObjectID="_1468075836" r:id="rId219">
            <o:LockedField>false</o:LockedField>
          </o:OLEObject>
        </w:object>
      </w:r>
      <w:r>
        <w:rPr>
          <w:rFonts w:ascii="Times New Roman" w:hAnsi="Times New Roman"/>
          <w:kern w:val="0"/>
        </w:rPr>
        <w:t>，若关于</w:t>
      </w:r>
      <w:r>
        <w:rPr>
          <w:rFonts w:ascii="Times New Roman" w:hAnsi="Times New Roman"/>
          <w:kern w:val="0"/>
        </w:rPr>
        <w:object>
          <v:shape id="_x0000_i1138" o:spt="75" alt="eqId81dea63b8ce3e51adf66cf7b9982a248" type="#_x0000_t75" style="height:9.5pt;width:8.75pt;" o:ole="t" filled="f" o:preferrelative="t" stroked="f" coordsize="21600,21600">
            <v:path/>
            <v:fill on="f" focussize="0,0"/>
            <v:stroke on="f" joinstyle="miter"/>
            <v:imagedata r:id="rId222" o:title="eqId81dea63b8ce3e51adf66cf7b9982a248"/>
            <o:lock v:ext="edit" aspectratio="t"/>
            <w10:wrap type="none"/>
            <w10:anchorlock/>
          </v:shape>
          <o:OLEObject Type="Embed" ProgID="Equation.DSMT4" ShapeID="_x0000_i1138" DrawAspect="Content" ObjectID="_1468075837" r:id="rId221">
            <o:LockedField>false</o:LockedField>
          </o:OLEObject>
        </w:object>
      </w:r>
      <w:r>
        <w:rPr>
          <w:rFonts w:ascii="Times New Roman" w:hAnsi="Times New Roman"/>
          <w:kern w:val="0"/>
        </w:rPr>
        <w:t>的方程</w:t>
      </w:r>
      <w:r>
        <w:rPr>
          <w:rFonts w:ascii="Times New Roman" w:hAnsi="Times New Roman"/>
          <w:kern w:val="0"/>
        </w:rPr>
        <w:object>
          <v:shape id="_x0000_i1139" o:spt="75" alt="eqId54eefc0be1da68ee6ad2ac7aedf34174" type="#_x0000_t75" style="height:17.8pt;width:105.6pt;" o:ole="t" filled="f" o:preferrelative="t" stroked="f" coordsize="21600,21600">
            <v:path/>
            <v:fill on="f" focussize="0,0"/>
            <v:stroke on="f" joinstyle="miter"/>
            <v:imagedata r:id="rId224" o:title="eqId54eefc0be1da68ee6ad2ac7aedf34174"/>
            <o:lock v:ext="edit" aspectratio="t"/>
            <w10:wrap type="none"/>
            <w10:anchorlock/>
          </v:shape>
          <o:OLEObject Type="Embed" ProgID="Equation.DSMT4" ShapeID="_x0000_i1139" DrawAspect="Content" ObjectID="_1468075838" r:id="rId223">
            <o:LockedField>false</o:LockedField>
          </o:OLEObject>
        </w:object>
      </w:r>
      <w:r>
        <w:rPr>
          <w:rFonts w:ascii="Times New Roman" w:hAnsi="Times New Roman"/>
          <w:kern w:val="0"/>
        </w:rPr>
        <w:t>有8个不同的实数解，则实数</w:t>
      </w:r>
      <w:r>
        <w:rPr>
          <w:rFonts w:ascii="Times New Roman" w:hAnsi="Times New Roman"/>
          <w:kern w:val="0"/>
        </w:rPr>
        <w:object>
          <v:shape id="_x0000_i1140" o:spt="75" alt="eqId294f5ba74cdf695fc9a8a8e52f421328" type="#_x0000_t75" style="height:9.9pt;width:11.4pt;" o:ole="t" filled="f" o:preferrelative="t" stroked="f" coordsize="21600,21600">
            <v:path/>
            <v:fill on="f" focussize="0,0"/>
            <v:stroke on="f" joinstyle="miter"/>
            <v:imagedata r:id="rId226" o:title="eqId294f5ba74cdf695fc9a8a8e52f421328"/>
            <o:lock v:ext="edit" aspectratio="t"/>
            <w10:wrap type="none"/>
            <w10:anchorlock/>
          </v:shape>
          <o:OLEObject Type="Embed" ProgID="Equation.DSMT4" ShapeID="_x0000_i1140" DrawAspect="Content" ObjectID="_1468075839" r:id="rId225">
            <o:LockedField>false</o:LockedField>
          </o:OLEObject>
        </w:object>
      </w:r>
      <w:r>
        <w:rPr>
          <w:rFonts w:ascii="Times New Roman" w:hAnsi="Times New Roman"/>
          <w:kern w:val="0"/>
        </w:rPr>
        <w:t>的取值范围是</w:t>
      </w:r>
      <w:r>
        <w:rPr>
          <w:rFonts w:ascii="Times New Roman" w:hAnsi="Times New Roman" w:eastAsia="Times New Roman"/>
          <w:kern w:val="0"/>
          <w:u w:val="single"/>
        </w:rPr>
        <w:t xml:space="preserve">      </w:t>
      </w:r>
      <w:r>
        <w:rPr>
          <w:rFonts w:ascii="Times New Roman" w:hAnsi="Times New Roman"/>
          <w:kern w:val="0"/>
        </w:rPr>
        <w:t>.</w:t>
      </w:r>
    </w:p>
    <w:p w14:paraId="703B5CC1">
      <w:pPr>
        <w:jc w:val="left"/>
        <w:textAlignment w:val="center"/>
        <w:rPr>
          <w:rFonts w:ascii="Times New Roman" w:hAnsi="Times New Roman" w:eastAsia="黑体"/>
          <w:kern w:val="0"/>
        </w:rPr>
      </w:pPr>
      <w:r>
        <w:rPr>
          <w:rFonts w:ascii="Times New Roman" w:hAnsi="Times New Roman" w:eastAsia="黑体"/>
          <w:kern w:val="0"/>
        </w:rPr>
        <w:t>四、解答题：本题共5小题，共77分。解答应写出文字说明、证明过程或演算步骤。</w:t>
      </w:r>
    </w:p>
    <w:p w14:paraId="1E82869C">
      <w:pPr>
        <w:spacing w:line="360" w:lineRule="auto"/>
        <w:jc w:val="left"/>
        <w:textAlignment w:val="center"/>
        <w:rPr>
          <w:rFonts w:ascii="Times New Roman" w:hAnsi="Times New Roman"/>
          <w:kern w:val="0"/>
        </w:rPr>
      </w:pPr>
      <w:r>
        <w:rPr>
          <w:rFonts w:ascii="Times New Roman" w:hAnsi="Times New Roman"/>
          <w:kern w:val="0"/>
        </w:rPr>
        <w:t>15．（13分）</w:t>
      </w:r>
    </w:p>
    <w:p w14:paraId="6A89F297">
      <w:pPr>
        <w:spacing w:line="360" w:lineRule="auto"/>
        <w:jc w:val="left"/>
        <w:textAlignment w:val="center"/>
        <w:rPr>
          <w:rFonts w:ascii="Times New Roman" w:hAnsi="Times New Roman"/>
          <w:kern w:val="0"/>
        </w:rPr>
      </w:pPr>
      <w:r>
        <w:rPr>
          <w:rFonts w:ascii="Times New Roman" w:hAnsi="Times New Roman"/>
          <w:kern w:val="0"/>
        </w:rPr>
        <w:t>已知函数</w:t>
      </w:r>
      <w:r>
        <w:rPr>
          <w:rFonts w:ascii="Times New Roman" w:hAnsi="Times New Roman"/>
          <w:kern w:val="0"/>
        </w:rPr>
        <w:object>
          <v:shape id="_x0000_i1141" o:spt="75" alt="eqIdc6f90204a0d5e542ff8596020f2bdce7" type="#_x0000_t75" style="height:29pt;width:105.6pt;" o:ole="t" filled="f" o:preferrelative="t" stroked="f" coordsize="21600,21600">
            <v:path/>
            <v:fill on="f" focussize="0,0"/>
            <v:stroke on="f" joinstyle="miter"/>
            <v:imagedata r:id="rId228" o:title="eqIdc6f90204a0d5e542ff8596020f2bdce7"/>
            <o:lock v:ext="edit" aspectratio="t"/>
            <w10:wrap type="none"/>
            <w10:anchorlock/>
          </v:shape>
          <o:OLEObject Type="Embed" ProgID="Equation.DSMT4" ShapeID="_x0000_i1141" DrawAspect="Content" ObjectID="_1468075840" r:id="rId227">
            <o:LockedField>false</o:LockedField>
          </o:OLEObject>
        </w:object>
      </w:r>
      <w:r>
        <w:rPr>
          <w:rFonts w:ascii="Times New Roman" w:hAnsi="Times New Roman"/>
          <w:kern w:val="0"/>
        </w:rPr>
        <w:t>的定义域为</w:t>
      </w:r>
      <w:r>
        <w:rPr>
          <w:rFonts w:ascii="Times New Roman" w:hAnsi="Times New Roman" w:eastAsia="Times New Roman"/>
          <w:i/>
          <w:kern w:val="0"/>
        </w:rPr>
        <w:t>A</w:t>
      </w:r>
      <w:r>
        <w:rPr>
          <w:rFonts w:ascii="Times New Roman" w:hAnsi="Times New Roman"/>
          <w:kern w:val="0"/>
        </w:rPr>
        <w:t>，集合</w:t>
      </w:r>
      <w:r>
        <w:rPr>
          <w:rFonts w:ascii="Times New Roman" w:hAnsi="Times New Roman"/>
          <w:kern w:val="0"/>
        </w:rPr>
        <w:object>
          <v:shape id="_x0000_i1142" o:spt="75" alt="eqIddeeadbaedf4435b6076cd779493ee42c" type="#_x0000_t75" style="height:19.1pt;width:71.2pt;" o:ole="t" filled="f" o:preferrelative="t" stroked="f" coordsize="21600,21600">
            <v:path/>
            <v:fill on="f" focussize="0,0"/>
            <v:stroke on="f" joinstyle="miter"/>
            <v:imagedata r:id="rId230" o:title="eqIddeeadbaedf4435b6076cd779493ee42c"/>
            <o:lock v:ext="edit" aspectratio="t"/>
            <w10:wrap type="none"/>
            <w10:anchorlock/>
          </v:shape>
          <o:OLEObject Type="Embed" ProgID="Equation.DSMT4" ShapeID="_x0000_i1142" DrawAspect="Content" ObjectID="_1468075841" r:id="rId229">
            <o:LockedField>false</o:LockedField>
          </o:OLEObject>
        </w:object>
      </w:r>
      <w:r>
        <w:rPr>
          <w:rFonts w:ascii="Times New Roman" w:hAnsi="Times New Roman"/>
          <w:kern w:val="0"/>
        </w:rPr>
        <w:t>．集合</w:t>
      </w:r>
      <w:r>
        <w:rPr>
          <w:rFonts w:ascii="Times New Roman" w:hAnsi="Times New Roman"/>
          <w:kern w:val="0"/>
        </w:rPr>
        <w:object>
          <v:shape id="_x0000_i1143" o:spt="75" alt="eqIdf7e1f6475cd4b8daff20d17c8ccd8055" type="#_x0000_t75" style="height:17.45pt;width:110.8pt;" o:ole="t" filled="f" o:preferrelative="t" stroked="f" coordsize="21600,21600">
            <v:path/>
            <v:fill on="f" focussize="0,0"/>
            <v:stroke on="f" joinstyle="miter"/>
            <v:imagedata r:id="rId232" o:title="eqIdf7e1f6475cd4b8daff20d17c8ccd8055"/>
            <o:lock v:ext="edit" aspectratio="t"/>
            <w10:wrap type="none"/>
            <w10:anchorlock/>
          </v:shape>
          <o:OLEObject Type="Embed" ProgID="Equation.DSMT4" ShapeID="_x0000_i1143" DrawAspect="Content" ObjectID="_1468075842" r:id="rId231">
            <o:LockedField>false</o:LockedField>
          </o:OLEObject>
        </w:object>
      </w:r>
      <w:r>
        <w:rPr>
          <w:rFonts w:ascii="Times New Roman" w:hAnsi="Times New Roman"/>
          <w:kern w:val="0"/>
        </w:rPr>
        <w:t>．</w:t>
      </w:r>
    </w:p>
    <w:p w14:paraId="57F8B564">
      <w:pPr>
        <w:spacing w:line="360" w:lineRule="auto"/>
        <w:jc w:val="left"/>
        <w:textAlignment w:val="center"/>
        <w:rPr>
          <w:rFonts w:ascii="Times New Roman" w:hAnsi="Times New Roman"/>
          <w:kern w:val="0"/>
        </w:rPr>
      </w:pPr>
      <w:r>
        <w:rPr>
          <w:rFonts w:ascii="Times New Roman" w:hAnsi="Times New Roman"/>
          <w:kern w:val="0"/>
        </w:rPr>
        <w:t>(1)求</w:t>
      </w:r>
      <w:r>
        <w:rPr>
          <w:rFonts w:ascii="Times New Roman" w:hAnsi="Times New Roman"/>
          <w:kern w:val="0"/>
        </w:rPr>
        <w:object>
          <v:shape id="_x0000_i1144" o:spt="75" alt="eqIdab907894aec35b45d1520c8fbdc3c50d" type="#_x0000_t75" style="height:17.7pt;width:43.95pt;" o:ole="t" filled="f" o:preferrelative="t" stroked="f" coordsize="21600,21600">
            <v:path/>
            <v:fill on="f" focussize="0,0"/>
            <v:stroke on="f" joinstyle="miter"/>
            <v:imagedata r:id="rId234" o:title="eqIdab907894aec35b45d1520c8fbdc3c50d"/>
            <o:lock v:ext="edit" aspectratio="t"/>
            <w10:wrap type="none"/>
            <w10:anchorlock/>
          </v:shape>
          <o:OLEObject Type="Embed" ProgID="Equation.DSMT4" ShapeID="_x0000_i1144" DrawAspect="Content" ObjectID="_1468075843" r:id="rId233">
            <o:LockedField>false</o:LockedField>
          </o:OLEObject>
        </w:object>
      </w:r>
      <w:r>
        <w:rPr>
          <w:rFonts w:ascii="Times New Roman" w:hAnsi="Times New Roman"/>
          <w:kern w:val="0"/>
        </w:rPr>
        <w:t>；</w:t>
      </w:r>
    </w:p>
    <w:p w14:paraId="0B1FBFEB">
      <w:pPr>
        <w:spacing w:line="360" w:lineRule="auto"/>
        <w:jc w:val="left"/>
        <w:textAlignment w:val="center"/>
        <w:rPr>
          <w:rFonts w:ascii="Times New Roman" w:hAnsi="Times New Roman"/>
          <w:kern w:val="0"/>
        </w:rPr>
      </w:pPr>
      <w:r>
        <w:rPr>
          <w:rFonts w:ascii="Times New Roman" w:hAnsi="Times New Roman"/>
          <w:kern w:val="0"/>
        </w:rPr>
        <w:t>(2)若</w:t>
      </w:r>
      <w:r>
        <w:rPr>
          <w:rFonts w:ascii="Times New Roman" w:hAnsi="Times New Roman"/>
          <w:kern w:val="0"/>
        </w:rPr>
        <w:object>
          <v:shape id="_x0000_i1145" o:spt="75" alt="eqId199a813a79dabfc201117165f6789362" type="#_x0000_t75" style="height:13.25pt;width:47.5pt;" o:ole="t" filled="f" o:preferrelative="t" stroked="f" coordsize="21600,21600">
            <v:path/>
            <v:fill on="f" focussize="0,0"/>
            <v:stroke on="f" joinstyle="miter"/>
            <v:imagedata r:id="rId236" o:title="eqId199a813a79dabfc201117165f6789362"/>
            <o:lock v:ext="edit" aspectratio="t"/>
            <w10:wrap type="none"/>
            <w10:anchorlock/>
          </v:shape>
          <o:OLEObject Type="Embed" ProgID="Equation.DSMT4" ShapeID="_x0000_i1145" DrawAspect="Content" ObjectID="_1468075844" r:id="rId235">
            <o:LockedField>false</o:LockedField>
          </o:OLEObject>
        </w:object>
      </w:r>
      <w:r>
        <w:rPr>
          <w:rFonts w:ascii="Times New Roman" w:hAnsi="Times New Roman"/>
          <w:kern w:val="0"/>
        </w:rPr>
        <w:t>，求实数</w:t>
      </w:r>
      <w:r>
        <w:rPr>
          <w:rFonts w:ascii="Times New Roman" w:hAnsi="Times New Roman" w:eastAsia="Times New Roman"/>
          <w:i/>
          <w:kern w:val="0"/>
        </w:rPr>
        <w:t>a</w:t>
      </w:r>
      <w:r>
        <w:rPr>
          <w:rFonts w:ascii="Times New Roman" w:hAnsi="Times New Roman"/>
          <w:kern w:val="0"/>
        </w:rPr>
        <w:t>的取值范围．</w:t>
      </w:r>
    </w:p>
    <w:p w14:paraId="205CF5C3">
      <w:pPr>
        <w:spacing w:line="360" w:lineRule="auto"/>
        <w:jc w:val="left"/>
        <w:textAlignment w:val="center"/>
        <w:rPr>
          <w:rFonts w:ascii="Times New Roman" w:hAnsi="Times New Roman"/>
          <w:color w:val="FF0000"/>
          <w:kern w:val="0"/>
        </w:rPr>
      </w:pPr>
    </w:p>
    <w:p w14:paraId="7E50381D">
      <w:pPr>
        <w:spacing w:line="360" w:lineRule="auto"/>
        <w:jc w:val="left"/>
        <w:textAlignment w:val="center"/>
        <w:rPr>
          <w:rFonts w:ascii="Times New Roman" w:hAnsi="Times New Roman"/>
          <w:color w:val="FF0000"/>
          <w:kern w:val="0"/>
        </w:rPr>
      </w:pPr>
    </w:p>
    <w:p w14:paraId="23D00314">
      <w:pPr>
        <w:spacing w:line="360" w:lineRule="auto"/>
        <w:jc w:val="left"/>
        <w:textAlignment w:val="center"/>
        <w:rPr>
          <w:rFonts w:ascii="Times New Roman" w:hAnsi="Times New Roman"/>
          <w:kern w:val="0"/>
        </w:rPr>
      </w:pPr>
      <w:r>
        <w:rPr>
          <w:rFonts w:ascii="Times New Roman" w:hAnsi="Times New Roman"/>
          <w:kern w:val="0"/>
        </w:rPr>
        <w:t>16．（15分）</w:t>
      </w:r>
    </w:p>
    <w:p w14:paraId="51E9A207">
      <w:pPr>
        <w:spacing w:line="360" w:lineRule="auto"/>
        <w:jc w:val="left"/>
        <w:textAlignment w:val="center"/>
        <w:rPr>
          <w:rFonts w:ascii="Times New Roman" w:hAnsi="Times New Roman"/>
          <w:kern w:val="0"/>
        </w:rPr>
      </w:pPr>
      <w:r>
        <w:rPr>
          <w:rFonts w:ascii="Times New Roman" w:hAnsi="Times New Roman"/>
          <w:kern w:val="0"/>
        </w:rPr>
        <w:t>已知函数</w:t>
      </w:r>
      <w:r>
        <w:rPr>
          <w:rFonts w:ascii="Times New Roman" w:hAnsi="Times New Roman"/>
          <w:kern w:val="0"/>
        </w:rPr>
        <w:object>
          <v:shape id="_x0000_i1146" o:spt="75" alt="eqId5c07eb2bff45231633dfe23252918a6f" type="#_x0000_t75" style="height:30.35pt;width:242pt;" o:ole="t" filled="f" o:preferrelative="t" stroked="f" coordsize="21600,21600">
            <v:path/>
            <v:fill on="f" focussize="0,0"/>
            <v:stroke on="f" joinstyle="miter"/>
            <v:imagedata r:id="rId238" o:title="eqId5c07eb2bff45231633dfe23252918a6f"/>
            <o:lock v:ext="edit" aspectratio="t"/>
            <w10:wrap type="none"/>
            <w10:anchorlock/>
          </v:shape>
          <o:OLEObject Type="Embed" ProgID="Equation.DSMT4" ShapeID="_x0000_i1146" DrawAspect="Content" ObjectID="_1468075845" r:id="rId237">
            <o:LockedField>false</o:LockedField>
          </o:OLEObject>
        </w:object>
      </w:r>
      <w:r>
        <w:rPr>
          <w:rFonts w:ascii="Times New Roman" w:hAnsi="Times New Roman"/>
          <w:kern w:val="0"/>
        </w:rPr>
        <w:t>的图象关于点</w:t>
      </w:r>
      <w:r>
        <w:rPr>
          <w:rFonts w:ascii="Times New Roman" w:hAnsi="Times New Roman"/>
          <w:kern w:val="0"/>
        </w:rPr>
        <w:object>
          <v:shape id="_x0000_i1147" o:spt="75" alt="eqId3038a4b8c02b12b821fbd0fd69145900" type="#_x0000_t75" style="height:29.4pt;width:30.75pt;" o:ole="t" filled="f" o:preferrelative="t" stroked="f" coordsize="21600,21600">
            <v:path/>
            <v:fill on="f" focussize="0,0"/>
            <v:stroke on="f" joinstyle="miter"/>
            <v:imagedata r:id="rId240" o:title="eqId3038a4b8c02b12b821fbd0fd69145900"/>
            <o:lock v:ext="edit" aspectratio="t"/>
            <w10:wrap type="none"/>
            <w10:anchorlock/>
          </v:shape>
          <o:OLEObject Type="Embed" ProgID="Equation.DSMT4" ShapeID="_x0000_i1147" DrawAspect="Content" ObjectID="_1468075846" r:id="rId239">
            <o:LockedField>false</o:LockedField>
          </o:OLEObject>
        </w:object>
      </w:r>
      <w:r>
        <w:rPr>
          <w:rFonts w:ascii="Times New Roman" w:hAnsi="Times New Roman"/>
          <w:kern w:val="0"/>
        </w:rPr>
        <w:t>对称．</w:t>
      </w:r>
    </w:p>
    <w:p w14:paraId="3322CEC0">
      <w:pPr>
        <w:spacing w:line="360" w:lineRule="auto"/>
        <w:jc w:val="left"/>
        <w:textAlignment w:val="center"/>
        <w:rPr>
          <w:rFonts w:ascii="Times New Roman" w:hAnsi="Times New Roman"/>
          <w:kern w:val="0"/>
        </w:rPr>
      </w:pPr>
      <w:r>
        <w:rPr>
          <w:rFonts w:ascii="Times New Roman" w:hAnsi="Times New Roman"/>
          <w:kern w:val="0"/>
        </w:rPr>
        <w:t>(1)求</w:t>
      </w:r>
      <w:r>
        <w:rPr>
          <w:rFonts w:ascii="Times New Roman" w:hAnsi="Times New Roman"/>
          <w:kern w:val="0"/>
        </w:rPr>
        <w:object>
          <v:shape id="_x0000_i1148" o:spt="75" alt="eqId6581916f5a65edfea257c804efee007e" type="#_x0000_t75" style="height:11.4pt;width:9.65pt;" o:ole="t" filled="f" o:preferrelative="t" stroked="f" coordsize="21600,21600">
            <v:path/>
            <v:fill on="f" focussize="0,0"/>
            <v:stroke on="f" joinstyle="miter"/>
            <v:imagedata r:id="rId242" o:title="eqId6581916f5a65edfea257c804efee007e"/>
            <o:lock v:ext="edit" aspectratio="t"/>
            <w10:wrap type="none"/>
            <w10:anchorlock/>
          </v:shape>
          <o:OLEObject Type="Embed" ProgID="Equation.DSMT4" ShapeID="_x0000_i1148" DrawAspect="Content" ObjectID="_1468075847" r:id="rId241">
            <o:LockedField>false</o:LockedField>
          </o:OLEObject>
        </w:object>
      </w:r>
      <w:r>
        <w:rPr>
          <w:rFonts w:ascii="Times New Roman" w:hAnsi="Times New Roman"/>
          <w:kern w:val="0"/>
        </w:rPr>
        <w:t>；</w:t>
      </w:r>
    </w:p>
    <w:p w14:paraId="1A367106">
      <w:pPr>
        <w:spacing w:line="360" w:lineRule="auto"/>
        <w:jc w:val="left"/>
        <w:textAlignment w:val="center"/>
        <w:rPr>
          <w:rFonts w:ascii="Times New Roman" w:hAnsi="Times New Roman"/>
          <w:kern w:val="0"/>
        </w:rPr>
      </w:pPr>
      <w:r>
        <w:rPr>
          <w:rFonts w:ascii="Times New Roman" w:hAnsi="Times New Roman"/>
          <w:kern w:val="0"/>
        </w:rPr>
        <w:t>(2)若</w:t>
      </w:r>
      <w:r>
        <w:rPr>
          <w:rFonts w:ascii="Times New Roman" w:hAnsi="Times New Roman"/>
          <w:kern w:val="0"/>
        </w:rPr>
        <w:object>
          <v:shape id="_x0000_i1149" o:spt="75" alt="eqIdbb48434bdcafb5e084fc0b6396cb9469" type="#_x0000_t75" style="height:29.7pt;width:44.8pt;" o:ole="t" filled="f" o:preferrelative="t" stroked="f" coordsize="21600,21600">
            <v:path/>
            <v:fill on="f" focussize="0,0"/>
            <v:stroke on="f" joinstyle="miter"/>
            <v:imagedata r:id="rId244" o:title="eqIdbb48434bdcafb5e084fc0b6396cb9469"/>
            <o:lock v:ext="edit" aspectratio="t"/>
            <w10:wrap type="none"/>
            <w10:anchorlock/>
          </v:shape>
          <o:OLEObject Type="Embed" ProgID="Equation.DSMT4" ShapeID="_x0000_i1149" DrawAspect="Content" ObjectID="_1468075848" r:id="rId243">
            <o:LockedField>false</o:LockedField>
          </o:OLEObject>
        </w:object>
      </w:r>
      <w:r>
        <w:rPr>
          <w:rFonts w:ascii="Times New Roman" w:hAnsi="Times New Roman"/>
          <w:kern w:val="0"/>
        </w:rPr>
        <w:t>，求函数</w:t>
      </w:r>
      <w:r>
        <w:rPr>
          <w:rFonts w:ascii="Times New Roman" w:hAnsi="Times New Roman"/>
          <w:kern w:val="0"/>
        </w:rPr>
        <w:object>
          <v:shape id="_x0000_i1150" o:spt="75" alt="eqId09f86f37ec8e15846bd731ab4fcdbacd" type="#_x0000_t75" style="height:17.6pt;width:25.5pt;" o:ole="t" filled="f" o:preferrelative="t" stroked="f" coordsize="21600,21600">
            <v:path/>
            <v:fill on="f" focussize="0,0"/>
            <v:stroke on="f" joinstyle="miter"/>
            <v:imagedata r:id="rId106" o:title="eqId09f86f37ec8e15846bd731ab4fcdbacd"/>
            <o:lock v:ext="edit" aspectratio="t"/>
            <w10:wrap type="none"/>
            <w10:anchorlock/>
          </v:shape>
          <o:OLEObject Type="Embed" ProgID="Equation.DSMT4" ShapeID="_x0000_i1150" DrawAspect="Content" ObjectID="_1468075849" r:id="rId245">
            <o:LockedField>false</o:LockedField>
          </o:OLEObject>
        </w:object>
      </w:r>
      <w:r>
        <w:rPr>
          <w:rFonts w:ascii="Times New Roman" w:hAnsi="Times New Roman"/>
          <w:kern w:val="0"/>
        </w:rPr>
        <w:t>的最值及取最值时的</w:t>
      </w:r>
      <w:r>
        <w:rPr>
          <w:rFonts w:ascii="Times New Roman" w:hAnsi="Times New Roman"/>
          <w:kern w:val="0"/>
        </w:rPr>
        <w:object>
          <v:shape id="_x0000_i1151" o:spt="75" alt="eqId81dea63b8ce3e51adf66cf7b9982a248" type="#_x0000_t75" style="height:9.5pt;width:8.75pt;" o:ole="t" filled="f" o:preferrelative="t" stroked="f" coordsize="21600,21600">
            <v:path/>
            <v:fill on="f" focussize="0,0"/>
            <v:stroke on="f" joinstyle="miter"/>
            <v:imagedata r:id="rId222" o:title="eqId81dea63b8ce3e51adf66cf7b9982a248"/>
            <o:lock v:ext="edit" aspectratio="t"/>
            <w10:wrap type="none"/>
            <w10:anchorlock/>
          </v:shape>
          <o:OLEObject Type="Embed" ProgID="Equation.DSMT4" ShapeID="_x0000_i1151" DrawAspect="Content" ObjectID="_1468075850" r:id="rId246">
            <o:LockedField>false</o:LockedField>
          </o:OLEObject>
        </w:object>
      </w:r>
      <w:r>
        <w:rPr>
          <w:rFonts w:ascii="Times New Roman" w:hAnsi="Times New Roman"/>
          <w:kern w:val="0"/>
        </w:rPr>
        <w:t>的值；</w:t>
      </w:r>
    </w:p>
    <w:p w14:paraId="23CD3967">
      <w:pPr>
        <w:spacing w:line="360" w:lineRule="auto"/>
        <w:jc w:val="left"/>
        <w:textAlignment w:val="center"/>
        <w:rPr>
          <w:rFonts w:ascii="Times New Roman" w:hAnsi="Times New Roman"/>
          <w:kern w:val="0"/>
        </w:rPr>
      </w:pPr>
      <w:r>
        <w:rPr>
          <w:rFonts w:ascii="Times New Roman" w:hAnsi="Times New Roman"/>
          <w:kern w:val="0"/>
        </w:rPr>
        <w:t>(3)若</w:t>
      </w:r>
      <w:r>
        <w:rPr>
          <w:rFonts w:ascii="Times New Roman" w:hAnsi="Times New Roman"/>
          <w:kern w:val="0"/>
        </w:rPr>
        <w:object>
          <v:shape id="_x0000_i1152" o:spt="75" alt="eqIda135466eb8ca64d002d0fad36176d1c1" type="#_x0000_t75" style="height:12.5pt;width:42.2pt;" o:ole="t" filled="f" o:preferrelative="t" stroked="f" coordsize="21600,21600">
            <v:path/>
            <v:fill on="f" focussize="0,0"/>
            <v:stroke on="f" joinstyle="miter"/>
            <v:imagedata r:id="rId248" o:title="eqIda135466eb8ca64d002d0fad36176d1c1"/>
            <o:lock v:ext="edit" aspectratio="t"/>
            <w10:wrap type="none"/>
            <w10:anchorlock/>
          </v:shape>
          <o:OLEObject Type="Embed" ProgID="Equation.DSMT4" ShapeID="_x0000_i1152" DrawAspect="Content" ObjectID="_1468075851" r:id="rId247">
            <o:LockedField>false</o:LockedField>
          </o:OLEObject>
        </w:object>
      </w:r>
      <w:r>
        <w:rPr>
          <w:rFonts w:ascii="Times New Roman" w:hAnsi="Times New Roman"/>
          <w:kern w:val="0"/>
        </w:rPr>
        <w:t>，且</w:t>
      </w:r>
      <w:r>
        <w:rPr>
          <w:rFonts w:ascii="Times New Roman" w:hAnsi="Times New Roman"/>
          <w:kern w:val="0"/>
        </w:rPr>
        <w:object>
          <v:shape id="_x0000_i1153" o:spt="75" alt="eqId7bdf51ed9b2485609d9238af4e32d8e3" type="#_x0000_t75" style="height:29.75pt;width:48.4pt;" o:ole="t" filled="f" o:preferrelative="t" stroked="f" coordsize="21600,21600">
            <v:path/>
            <v:fill on="f" focussize="0,0"/>
            <v:stroke on="f" joinstyle="miter"/>
            <v:imagedata r:id="rId250" o:title="eqId7bdf51ed9b2485609d9238af4e32d8e3"/>
            <o:lock v:ext="edit" aspectratio="t"/>
            <w10:wrap type="none"/>
            <w10:anchorlock/>
          </v:shape>
          <o:OLEObject Type="Embed" ProgID="Equation.DSMT4" ShapeID="_x0000_i1153" DrawAspect="Content" ObjectID="_1468075852" r:id="rId249">
            <o:LockedField>false</o:LockedField>
          </o:OLEObject>
        </w:object>
      </w:r>
      <w:r>
        <w:rPr>
          <w:rFonts w:ascii="Times New Roman" w:hAnsi="Times New Roman"/>
          <w:kern w:val="0"/>
        </w:rPr>
        <w:t>，求</w:t>
      </w:r>
      <w:r>
        <w:rPr>
          <w:rFonts w:ascii="Times New Roman" w:hAnsi="Times New Roman"/>
          <w:kern w:val="0"/>
        </w:rPr>
        <w:object>
          <v:shape id="_x0000_i1154" o:spt="75" alt="eqId8f7b35312126d0c8614215db46313a7a" type="#_x0000_t75" style="height:17.15pt;width:50.1pt;" o:ole="t" filled="f" o:preferrelative="t" stroked="f" coordsize="21600,21600">
            <v:path/>
            <v:fill on="f" focussize="0,0"/>
            <v:stroke on="f" joinstyle="miter"/>
            <v:imagedata r:id="rId252" o:title="eqId8f7b35312126d0c8614215db46313a7a"/>
            <o:lock v:ext="edit" aspectratio="t"/>
            <w10:wrap type="none"/>
            <w10:anchorlock/>
          </v:shape>
          <o:OLEObject Type="Embed" ProgID="Equation.DSMT4" ShapeID="_x0000_i1154" DrawAspect="Content" ObjectID="_1468075853" r:id="rId251">
            <o:LockedField>false</o:LockedField>
          </o:OLEObject>
        </w:object>
      </w:r>
      <w:r>
        <w:rPr>
          <w:rFonts w:ascii="Times New Roman" w:hAnsi="Times New Roman"/>
          <w:kern w:val="0"/>
        </w:rPr>
        <w:t>．</w:t>
      </w:r>
    </w:p>
    <w:p w14:paraId="045C46B2">
      <w:pPr>
        <w:spacing w:line="360" w:lineRule="auto"/>
        <w:jc w:val="center"/>
        <w:textAlignment w:val="center"/>
        <w:rPr>
          <w:rFonts w:ascii="Times New Roman" w:hAnsi="Times New Roman"/>
          <w:color w:val="FF0000"/>
          <w:kern w:val="0"/>
        </w:rPr>
      </w:pPr>
    </w:p>
    <w:p w14:paraId="534D0A6A">
      <w:pPr>
        <w:spacing w:line="360" w:lineRule="auto"/>
        <w:jc w:val="left"/>
        <w:textAlignment w:val="center"/>
        <w:rPr>
          <w:rFonts w:ascii="Times New Roman" w:hAnsi="Times New Roman"/>
          <w:kern w:val="0"/>
        </w:rPr>
      </w:pPr>
    </w:p>
    <w:p w14:paraId="11CD61E2">
      <w:pPr>
        <w:spacing w:line="360" w:lineRule="auto"/>
        <w:jc w:val="left"/>
        <w:textAlignment w:val="center"/>
        <w:rPr>
          <w:rFonts w:ascii="Times New Roman" w:hAnsi="Times New Roman"/>
          <w:kern w:val="0"/>
        </w:rPr>
      </w:pPr>
      <w:r>
        <w:rPr>
          <w:rFonts w:ascii="Times New Roman" w:hAnsi="Times New Roman"/>
          <w:kern w:val="0"/>
        </w:rPr>
        <w:t>17．（15分）</w:t>
      </w:r>
    </w:p>
    <w:p w14:paraId="7E69AD40">
      <w:pPr>
        <w:spacing w:line="360" w:lineRule="auto"/>
        <w:jc w:val="left"/>
        <w:textAlignment w:val="center"/>
        <w:rPr>
          <w:rFonts w:ascii="Times New Roman" w:hAnsi="Times New Roman"/>
          <w:kern w:val="0"/>
        </w:rPr>
      </w:pPr>
      <w:r>
        <w:rPr>
          <w:rFonts w:ascii="Times New Roman" w:hAnsi="Times New Roman"/>
          <w:kern w:val="0"/>
        </w:rPr>
        <w:t>物理学中，声波在单位时间内作用在与其传递方向垂直的单位面积上的能量称为声强</w:t>
      </w:r>
      <w:r>
        <w:rPr>
          <w:rFonts w:ascii="Times New Roman" w:hAnsi="Times New Roman"/>
          <w:kern w:val="0"/>
        </w:rPr>
        <w:object>
          <v:shape id="_x0000_i1155" o:spt="75" alt="eqId3ddcc3b1bccd2658493312dbef661cc8" type="#_x0000_t75" style="height:19.4pt;width:48.4pt;" o:ole="t" filled="f" o:preferrelative="t" stroked="f" coordsize="21600,21600">
            <v:path/>
            <v:fill on="f" focussize="0,0"/>
            <v:stroke on="f" joinstyle="miter"/>
            <v:imagedata r:id="rId254" o:title="eqId3ddcc3b1bccd2658493312dbef661cc8"/>
            <o:lock v:ext="edit" aspectratio="t"/>
            <w10:wrap type="none"/>
            <w10:anchorlock/>
          </v:shape>
          <o:OLEObject Type="Embed" ProgID="Equation.DSMT4" ShapeID="_x0000_i1155" DrawAspect="Content" ObjectID="_1468075854" r:id="rId253">
            <o:LockedField>false</o:LockedField>
          </o:OLEObject>
        </w:object>
      </w:r>
      <w:r>
        <w:rPr>
          <w:rFonts w:ascii="Times New Roman" w:hAnsi="Times New Roman"/>
          <w:kern w:val="0"/>
        </w:rPr>
        <w:t>.但在实际生活中，常用声音的声强级</w:t>
      </w:r>
      <w:r>
        <w:rPr>
          <w:rFonts w:ascii="Times New Roman" w:hAnsi="Times New Roman" w:eastAsia="Times New Roman"/>
          <w:i/>
          <w:kern w:val="0"/>
        </w:rPr>
        <w:t>D</w:t>
      </w:r>
      <w:r>
        <w:rPr>
          <w:rFonts w:ascii="Times New Roman" w:hAnsi="Times New Roman"/>
          <w:kern w:val="0"/>
        </w:rPr>
        <w:t>（分贝</w:t>
      </w:r>
      <w:r>
        <w:rPr>
          <w:rFonts w:ascii="Times New Roman" w:hAnsi="Times New Roman"/>
          <w:kern w:val="0"/>
        </w:rPr>
        <w:object>
          <v:shape id="_x0000_i1156" o:spt="75" alt="eqIdca586d4c35ce52dec4b545cf13ee0721" type="#_x0000_t75" style="height:11.95pt;width:14.95pt;" o:ole="t" filled="f" o:preferrelative="t" stroked="f" coordsize="21600,21600">
            <v:path/>
            <v:fill on="f" focussize="0,0"/>
            <v:stroke on="f" joinstyle="miter"/>
            <v:imagedata r:id="rId256" o:title="eqIdca586d4c35ce52dec4b545cf13ee0721"/>
            <o:lock v:ext="edit" aspectratio="t"/>
            <w10:wrap type="none"/>
            <w10:anchorlock/>
          </v:shape>
          <o:OLEObject Type="Embed" ProgID="Equation.DSMT4" ShapeID="_x0000_i1156" DrawAspect="Content" ObjectID="_1468075855" r:id="rId255">
            <o:LockedField>false</o:LockedField>
          </o:OLEObject>
        </w:object>
      </w:r>
      <w:r>
        <w:rPr>
          <w:rFonts w:ascii="Times New Roman" w:hAnsi="Times New Roman"/>
          <w:kern w:val="0"/>
        </w:rPr>
        <w:t>）来度量.声强级</w:t>
      </w:r>
      <w:r>
        <w:rPr>
          <w:rFonts w:ascii="Times New Roman" w:hAnsi="Times New Roman" w:eastAsia="Times New Roman"/>
          <w:i/>
          <w:kern w:val="0"/>
        </w:rPr>
        <w:t>D</w:t>
      </w:r>
      <w:r>
        <w:rPr>
          <w:rFonts w:ascii="Times New Roman" w:hAnsi="Times New Roman"/>
          <w:kern w:val="0"/>
        </w:rPr>
        <w:t>（</w:t>
      </w:r>
      <w:r>
        <w:rPr>
          <w:rFonts w:ascii="Times New Roman" w:hAnsi="Times New Roman"/>
          <w:kern w:val="0"/>
        </w:rPr>
        <w:object>
          <v:shape id="_x0000_i1157" o:spt="75" alt="eqIdca586d4c35ce52dec4b545cf13ee0721" type="#_x0000_t75" style="height:11.95pt;width:14.95pt;" o:ole="t" filled="f" o:preferrelative="t" stroked="f" coordsize="21600,21600">
            <v:path/>
            <v:fill on="f" focussize="0,0"/>
            <v:stroke on="f" joinstyle="miter"/>
            <v:imagedata r:id="rId256" o:title="eqIdca586d4c35ce52dec4b545cf13ee0721"/>
            <o:lock v:ext="edit" aspectratio="t"/>
            <w10:wrap type="none"/>
            <w10:anchorlock/>
          </v:shape>
          <o:OLEObject Type="Embed" ProgID="Equation.DSMT4" ShapeID="_x0000_i1157" DrawAspect="Content" ObjectID="_1468075856" r:id="rId257">
            <o:LockedField>false</o:LockedField>
          </o:OLEObject>
        </w:object>
      </w:r>
      <w:r>
        <w:rPr>
          <w:rFonts w:ascii="Times New Roman" w:hAnsi="Times New Roman"/>
          <w:kern w:val="0"/>
        </w:rPr>
        <w:t>）与声强</w:t>
      </w:r>
      <w:r>
        <w:rPr>
          <w:rFonts w:ascii="Times New Roman" w:hAnsi="Times New Roman"/>
          <w:kern w:val="0"/>
        </w:rPr>
        <w:object>
          <v:shape id="_x0000_i1158" o:spt="75" alt="eqId3ddcc3b1bccd2658493312dbef661cc8" type="#_x0000_t75" style="height:19.4pt;width:48.4pt;" o:ole="t" filled="f" o:preferrelative="t" stroked="f" coordsize="21600,21600">
            <v:path/>
            <v:fill on="f" focussize="0,0"/>
            <v:stroke on="f" joinstyle="miter"/>
            <v:imagedata r:id="rId254" o:title="eqId3ddcc3b1bccd2658493312dbef661cc8"/>
            <o:lock v:ext="edit" aspectratio="t"/>
            <w10:wrap type="none"/>
            <w10:anchorlock/>
          </v:shape>
          <o:OLEObject Type="Embed" ProgID="Equation.DSMT4" ShapeID="_x0000_i1158" DrawAspect="Content" ObjectID="_1468075857" r:id="rId258">
            <o:LockedField>false</o:LockedField>
          </o:OLEObject>
        </w:object>
      </w:r>
      <w:r>
        <w:rPr>
          <w:rFonts w:ascii="Times New Roman" w:hAnsi="Times New Roman"/>
          <w:kern w:val="0"/>
        </w:rPr>
        <w:t>之间的函数关系可采用函数模型</w:t>
      </w:r>
      <w:r>
        <w:rPr>
          <w:rFonts w:ascii="Times New Roman" w:hAnsi="Times New Roman"/>
          <w:kern w:val="0"/>
        </w:rPr>
        <w:object>
          <v:shape id="_x0000_i1159" o:spt="75" alt="eqId7869bd945150e2bc08e0131ea56b780e" type="#_x0000_t75" style="height:13.8pt;width:57.2pt;" o:ole="t" filled="f" o:preferrelative="t" stroked="f" coordsize="21600,21600">
            <v:path/>
            <v:fill on="f" focussize="0,0"/>
            <v:stroke on="f" joinstyle="miter"/>
            <v:imagedata r:id="rId260" o:title="eqId7869bd945150e2bc08e0131ea56b780e"/>
            <o:lock v:ext="edit" aspectratio="t"/>
            <w10:wrap type="none"/>
            <w10:anchorlock/>
          </v:shape>
          <o:OLEObject Type="Embed" ProgID="Equation.DSMT4" ShapeID="_x0000_i1159" DrawAspect="Content" ObjectID="_1468075858" r:id="rId259">
            <o:LockedField>false</o:LockedField>
          </o:OLEObject>
        </w:object>
      </w:r>
      <w:r>
        <w:rPr>
          <w:rFonts w:ascii="Times New Roman" w:hAnsi="Times New Roman"/>
          <w:kern w:val="0"/>
        </w:rPr>
        <w:t>进行模拟，已知当声强</w:t>
      </w:r>
      <w:r>
        <w:rPr>
          <w:rFonts w:ascii="Times New Roman" w:hAnsi="Times New Roman"/>
          <w:kern w:val="0"/>
        </w:rPr>
        <w:object>
          <v:shape id="_x0000_i1160" o:spt="75" alt="eqIdad409a1a59ae7c9548766b14a76da40f" type="#_x0000_t75" style="height:13.8pt;width:73pt;" o:ole="t" filled="f" o:preferrelative="t" stroked="f" coordsize="21600,21600">
            <v:path/>
            <v:fill on="f" focussize="0,0"/>
            <v:stroke on="f" joinstyle="miter"/>
            <v:imagedata r:id="rId262" o:title="eqIdad409a1a59ae7c9548766b14a76da40f"/>
            <o:lock v:ext="edit" aspectratio="t"/>
            <w10:wrap type="none"/>
            <w10:anchorlock/>
          </v:shape>
          <o:OLEObject Type="Embed" ProgID="Equation.DSMT4" ShapeID="_x0000_i1160" DrawAspect="Content" ObjectID="_1468075859" r:id="rId261">
            <o:LockedField>false</o:LockedField>
          </o:OLEObject>
        </w:object>
      </w:r>
      <w:r>
        <w:rPr>
          <w:rFonts w:ascii="Times New Roman" w:hAnsi="Times New Roman"/>
          <w:kern w:val="0"/>
        </w:rPr>
        <w:t>时，声强级</w:t>
      </w:r>
      <w:r>
        <w:rPr>
          <w:rFonts w:ascii="Times New Roman" w:hAnsi="Times New Roman"/>
          <w:kern w:val="0"/>
        </w:rPr>
        <w:object>
          <v:shape id="_x0000_i1161" o:spt="75" alt="eqId59c52e2c1b225f17ec0fe4df6d15d0a6" type="#_x0000_t75" style="height:12.4pt;width:43.95pt;" o:ole="t" filled="f" o:preferrelative="t" stroked="f" coordsize="21600,21600">
            <v:path/>
            <v:fill on="f" focussize="0,0"/>
            <v:stroke on="f" joinstyle="miter"/>
            <v:imagedata r:id="rId264" o:title="eqId59c52e2c1b225f17ec0fe4df6d15d0a6"/>
            <o:lock v:ext="edit" aspectratio="t"/>
            <w10:wrap type="none"/>
            <w10:anchorlock/>
          </v:shape>
          <o:OLEObject Type="Embed" ProgID="Equation.DSMT4" ShapeID="_x0000_i1161" DrawAspect="Content" ObjectID="_1468075860" r:id="rId263">
            <o:LockedField>false</o:LockedField>
          </o:OLEObject>
        </w:object>
      </w:r>
      <w:r>
        <w:rPr>
          <w:rFonts w:ascii="Times New Roman" w:hAnsi="Times New Roman"/>
          <w:kern w:val="0"/>
        </w:rPr>
        <w:t>；当声强</w:t>
      </w:r>
      <w:r>
        <w:rPr>
          <w:rFonts w:ascii="Times New Roman" w:hAnsi="Times New Roman"/>
          <w:kern w:val="0"/>
        </w:rPr>
        <w:object>
          <v:shape id="_x0000_i1162" o:spt="75" alt="eqId6ddf7c7822d854f5c1188fd47eceaaf2" type="#_x0000_t75" style="height:13.8pt;width:73pt;" o:ole="t" filled="f" o:preferrelative="t" stroked="f" coordsize="21600,21600">
            <v:path/>
            <v:fill on="f" focussize="0,0"/>
            <v:stroke on="f" joinstyle="miter"/>
            <v:imagedata r:id="rId266" o:title="eqId6ddf7c7822d854f5c1188fd47eceaaf2"/>
            <o:lock v:ext="edit" aspectratio="t"/>
            <w10:wrap type="none"/>
            <w10:anchorlock/>
          </v:shape>
          <o:OLEObject Type="Embed" ProgID="Equation.DSMT4" ShapeID="_x0000_i1162" DrawAspect="Content" ObjectID="_1468075861" r:id="rId265">
            <o:LockedField>false</o:LockedField>
          </o:OLEObject>
        </w:object>
      </w:r>
      <w:r>
        <w:rPr>
          <w:rFonts w:ascii="Times New Roman" w:hAnsi="Times New Roman"/>
          <w:kern w:val="0"/>
        </w:rPr>
        <w:t>时，声强级</w:t>
      </w:r>
      <w:r>
        <w:rPr>
          <w:rFonts w:ascii="Times New Roman" w:hAnsi="Times New Roman"/>
          <w:kern w:val="0"/>
        </w:rPr>
        <w:object>
          <v:shape id="_x0000_i1163" o:spt="75" alt="eqId2e740d1b7136c3ce772bdd5ae7a332aa" type="#_x0000_t75" style="height:12.5pt;width:44.8pt;" o:ole="t" filled="f" o:preferrelative="t" stroked="f" coordsize="21600,21600">
            <v:path/>
            <v:fill on="f" focussize="0,0"/>
            <v:stroke on="f" joinstyle="miter"/>
            <v:imagedata r:id="rId268" o:title="eqId2e740d1b7136c3ce772bdd5ae7a332aa"/>
            <o:lock v:ext="edit" aspectratio="t"/>
            <w10:wrap type="none"/>
            <w10:anchorlock/>
          </v:shape>
          <o:OLEObject Type="Embed" ProgID="Equation.DSMT4" ShapeID="_x0000_i1163" DrawAspect="Content" ObjectID="_1468075862" r:id="rId267">
            <o:LockedField>false</o:LockedField>
          </o:OLEObject>
        </w:object>
      </w:r>
      <w:r>
        <w:rPr>
          <w:rFonts w:ascii="Times New Roman" w:hAnsi="Times New Roman"/>
          <w:kern w:val="0"/>
        </w:rPr>
        <w:t>；</w:t>
      </w:r>
    </w:p>
    <w:p w14:paraId="29A150D2">
      <w:pPr>
        <w:spacing w:line="360" w:lineRule="auto"/>
        <w:jc w:val="left"/>
        <w:textAlignment w:val="center"/>
        <w:rPr>
          <w:rFonts w:ascii="Times New Roman" w:hAnsi="Times New Roman"/>
          <w:kern w:val="0"/>
        </w:rPr>
      </w:pPr>
      <w:r>
        <w:rPr>
          <w:rFonts w:ascii="Times New Roman" w:hAnsi="Times New Roman"/>
          <w:kern w:val="0"/>
        </w:rPr>
        <w:t>(1)求上述模型的函数解析式；</w:t>
      </w:r>
    </w:p>
    <w:p w14:paraId="52CC6177">
      <w:pPr>
        <w:spacing w:line="360" w:lineRule="auto"/>
        <w:jc w:val="left"/>
        <w:textAlignment w:val="center"/>
        <w:rPr>
          <w:rFonts w:ascii="Times New Roman" w:hAnsi="Times New Roman"/>
          <w:kern w:val="0"/>
        </w:rPr>
      </w:pPr>
      <w:r>
        <w:rPr>
          <w:rFonts w:ascii="Times New Roman" w:hAnsi="Times New Roman"/>
          <w:kern w:val="0"/>
        </w:rPr>
        <w:t>(2)声强级</w:t>
      </w:r>
      <w:r>
        <w:rPr>
          <w:rFonts w:ascii="Times New Roman" w:hAnsi="Times New Roman"/>
          <w:kern w:val="0"/>
        </w:rPr>
        <w:object>
          <v:shape id="_x0000_i1164" o:spt="75" alt="eqId977186970133a4d5d8819f6025be09b9" type="#_x0000_t75" style="height:15.9pt;width:45.75pt;" o:ole="t" filled="f" o:preferrelative="t" stroked="f" coordsize="21600,21600">
            <v:path/>
            <v:fill on="f" focussize="0,0"/>
            <v:stroke on="f" joinstyle="miter"/>
            <v:imagedata r:id="rId270" o:title="eqId977186970133a4d5d8819f6025be09b9"/>
            <o:lock v:ext="edit" aspectratio="t"/>
            <w10:wrap type="none"/>
            <w10:anchorlock/>
          </v:shape>
          <o:OLEObject Type="Embed" ProgID="Equation.DSMT4" ShapeID="_x0000_i1164" DrawAspect="Content" ObjectID="_1468075863" r:id="rId269">
            <o:LockedField>false</o:LockedField>
          </o:OLEObject>
        </w:object>
      </w:r>
      <w:r>
        <w:rPr>
          <w:rFonts w:ascii="Times New Roman" w:hAnsi="Times New Roman"/>
          <w:kern w:val="0"/>
        </w:rPr>
        <w:t>，对应的声强为</w:t>
      </w:r>
      <w:r>
        <w:rPr>
          <w:rFonts w:ascii="Times New Roman" w:hAnsi="Times New Roman"/>
          <w:kern w:val="0"/>
        </w:rPr>
        <w:object>
          <v:shape id="_x0000_i1165" o:spt="75" alt="eqId2f1ac49b4139636fb1809fe970b23a87" type="#_x0000_t75" style="height:15.7pt;width:9.65pt;" o:ole="t" filled="f" o:preferrelative="t" stroked="f" coordsize="21600,21600">
            <v:path/>
            <v:fill on="f" focussize="0,0"/>
            <v:stroke on="f" joinstyle="miter"/>
            <v:imagedata r:id="rId272" o:title="eqId2f1ac49b4139636fb1809fe970b23a87"/>
            <o:lock v:ext="edit" aspectratio="t"/>
            <w10:wrap type="none"/>
            <w10:anchorlock/>
          </v:shape>
          <o:OLEObject Type="Embed" ProgID="Equation.DSMT4" ShapeID="_x0000_i1165" DrawAspect="Content" ObjectID="_1468075864" r:id="rId271">
            <o:LockedField>false</o:LockedField>
          </o:OLEObject>
        </w:object>
      </w:r>
      <w:r>
        <w:rPr>
          <w:rFonts w:ascii="Times New Roman" w:hAnsi="Times New Roman"/>
          <w:kern w:val="0"/>
        </w:rPr>
        <w:t>；声强级</w:t>
      </w:r>
      <w:r>
        <w:rPr>
          <w:rFonts w:ascii="Times New Roman" w:hAnsi="Times New Roman"/>
          <w:kern w:val="0"/>
        </w:rPr>
        <w:object>
          <v:shape id="_x0000_i1166" o:spt="75" alt="eqIdbbbd9b78baa54a72e2ef389c12f82821" type="#_x0000_t75" style="height:15.9pt;width:48.4pt;" o:ole="t" filled="f" o:preferrelative="t" stroked="f" coordsize="21600,21600">
            <v:path/>
            <v:fill on="f" focussize="0,0"/>
            <v:stroke on="f" joinstyle="miter"/>
            <v:imagedata r:id="rId274" o:title="eqIdbbbd9b78baa54a72e2ef389c12f82821"/>
            <o:lock v:ext="edit" aspectratio="t"/>
            <w10:wrap type="none"/>
            <w10:anchorlock/>
          </v:shape>
          <o:OLEObject Type="Embed" ProgID="Equation.DSMT4" ShapeID="_x0000_i1166" DrawAspect="Content" ObjectID="_1468075865" r:id="rId273">
            <o:LockedField>false</o:LockedField>
          </o:OLEObject>
        </w:object>
      </w:r>
      <w:r>
        <w:rPr>
          <w:rFonts w:ascii="Times New Roman" w:hAnsi="Times New Roman"/>
          <w:kern w:val="0"/>
        </w:rPr>
        <w:t>，对应的声强为</w:t>
      </w:r>
      <w:r>
        <w:rPr>
          <w:rFonts w:ascii="Times New Roman" w:hAnsi="Times New Roman"/>
          <w:kern w:val="0"/>
        </w:rPr>
        <w:object>
          <v:shape id="_x0000_i1167" o:spt="75" alt="eqId2d1a0fd1ad044a9ecfcba672779bd678" type="#_x0000_t75" style="height:15.9pt;width:10.55pt;" o:ole="t" filled="f" o:preferrelative="t" stroked="f" coordsize="21600,21600">
            <v:path/>
            <v:fill on="f" focussize="0,0"/>
            <v:stroke on="f" joinstyle="miter"/>
            <v:imagedata r:id="rId276" o:title="eqId2d1a0fd1ad044a9ecfcba672779bd678"/>
            <o:lock v:ext="edit" aspectratio="t"/>
            <w10:wrap type="none"/>
            <w10:anchorlock/>
          </v:shape>
          <o:OLEObject Type="Embed" ProgID="Equation.DSMT4" ShapeID="_x0000_i1167" DrawAspect="Content" ObjectID="_1468075866" r:id="rId275">
            <o:LockedField>false</o:LockedField>
          </o:OLEObject>
        </w:object>
      </w:r>
      <w:r>
        <w:rPr>
          <w:rFonts w:ascii="Times New Roman" w:hAnsi="Times New Roman"/>
          <w:kern w:val="0"/>
        </w:rPr>
        <w:t>，求</w:t>
      </w:r>
      <w:r>
        <w:rPr>
          <w:rFonts w:ascii="Times New Roman" w:hAnsi="Times New Roman"/>
          <w:kern w:val="0"/>
        </w:rPr>
        <w:object>
          <v:shape id="_x0000_i1168" o:spt="75" alt="eqIdcdf05ea43c55ccba307bd9c9c5495e54" type="#_x0000_t75" style="height:29.9pt;width:14.05pt;" o:ole="t" filled="f" o:preferrelative="t" stroked="f" coordsize="21600,21600">
            <v:path/>
            <v:fill on="f" focussize="0,0"/>
            <v:stroke on="f" joinstyle="miter"/>
            <v:imagedata r:id="rId278" o:title="eqIdcdf05ea43c55ccba307bd9c9c5495e54"/>
            <o:lock v:ext="edit" aspectratio="t"/>
            <w10:wrap type="none"/>
            <w10:anchorlock/>
          </v:shape>
          <o:OLEObject Type="Embed" ProgID="Equation.DSMT4" ShapeID="_x0000_i1168" DrawAspect="Content" ObjectID="_1468075867" r:id="rId277">
            <o:LockedField>false</o:LockedField>
          </o:OLEObject>
        </w:object>
      </w:r>
    </w:p>
    <w:p w14:paraId="708B63AC">
      <w:pPr>
        <w:spacing w:line="360" w:lineRule="auto"/>
        <w:jc w:val="left"/>
        <w:textAlignment w:val="center"/>
        <w:rPr>
          <w:rFonts w:ascii="Times New Roman" w:hAnsi="Times New Roman"/>
          <w:kern w:val="0"/>
        </w:rPr>
      </w:pPr>
      <w:r>
        <w:rPr>
          <w:rFonts w:ascii="Times New Roman" w:hAnsi="Times New Roman"/>
          <w:kern w:val="0"/>
        </w:rPr>
        <w:t>(3)当声强级</w:t>
      </w:r>
      <w:r>
        <w:rPr>
          <w:rFonts w:ascii="Times New Roman" w:hAnsi="Times New Roman" w:eastAsia="Times New Roman"/>
          <w:i/>
          <w:kern w:val="0"/>
        </w:rPr>
        <w:t>D</w:t>
      </w:r>
      <w:r>
        <w:rPr>
          <w:rFonts w:ascii="Times New Roman" w:hAnsi="Times New Roman"/>
          <w:kern w:val="0"/>
        </w:rPr>
        <w:t>大于60分贝时属于噪音，会产生噪声污染，城市中某点</w:t>
      </w:r>
      <w:r>
        <w:rPr>
          <w:rFonts w:ascii="Times New Roman" w:hAnsi="Times New Roman"/>
          <w:kern w:val="0"/>
        </w:rPr>
        <w:object>
          <v:shape id="_x0000_i1169" o:spt="75" alt="eqIddad2a36927223bd70f426ba06aea4b45" type="#_x0000_t75" style="height:10.4pt;width:9.65pt;" o:ole="t" filled="f" o:preferrelative="t" stroked="f" coordsize="21600,21600">
            <v:path/>
            <v:fill on="f" focussize="0,0"/>
            <v:stroke on="f" joinstyle="miter"/>
            <v:imagedata r:id="rId280" o:title="eqIddad2a36927223bd70f426ba06aea4b45"/>
            <o:lock v:ext="edit" aspectratio="t"/>
            <w10:wrap type="none"/>
            <w10:anchorlock/>
          </v:shape>
          <o:OLEObject Type="Embed" ProgID="Equation.DSMT4" ShapeID="_x0000_i1169" DrawAspect="Content" ObjectID="_1468075868" r:id="rId279">
            <o:LockedField>false</o:LockedField>
          </o:OLEObject>
        </w:object>
      </w:r>
      <w:r>
        <w:rPr>
          <w:rFonts w:ascii="Times New Roman" w:hAnsi="Times New Roman"/>
          <w:kern w:val="0"/>
        </w:rPr>
        <w:t>共受到两个声源的影响，这两个声源的声强分别是</w:t>
      </w:r>
      <w:r>
        <w:rPr>
          <w:rFonts w:ascii="Times New Roman" w:hAnsi="Times New Roman"/>
          <w:kern w:val="0"/>
        </w:rPr>
        <w:object>
          <v:shape id="_x0000_i1170" o:spt="75" alt="eqIdf904e5f274c559bdba741df035ed3461" type="#_x0000_t75" style="height:16.2pt;width:10.55pt;" o:ole="t" filled="f" o:preferrelative="t" stroked="f" coordsize="21600,21600">
            <v:path/>
            <v:fill on="f" focussize="0,0"/>
            <v:stroke on="f" joinstyle="miter"/>
            <v:imagedata r:id="rId282" o:title="eqIdf904e5f274c559bdba741df035ed3461"/>
            <o:lock v:ext="edit" aspectratio="t"/>
            <w10:wrap type="none"/>
            <w10:anchorlock/>
          </v:shape>
          <o:OLEObject Type="Embed" ProgID="Equation.DSMT4" ShapeID="_x0000_i1170" DrawAspect="Content" ObjectID="_1468075869" r:id="rId281">
            <o:LockedField>false</o:LockedField>
          </o:OLEObject>
        </w:object>
      </w:r>
      <w:r>
        <w:rPr>
          <w:rFonts w:ascii="Times New Roman" w:hAnsi="Times New Roman"/>
          <w:kern w:val="0"/>
        </w:rPr>
        <w:t>和</w:t>
      </w:r>
      <w:r>
        <w:rPr>
          <w:rFonts w:ascii="Times New Roman" w:hAnsi="Times New Roman"/>
          <w:kern w:val="0"/>
        </w:rPr>
        <w:object>
          <v:shape id="_x0000_i1171" o:spt="75" alt="eqId8ce5991360cbe7b47dc6b44ae4c323bb" type="#_x0000_t75" style="height:16.2pt;width:10.55pt;" o:ole="t" filled="f" o:preferrelative="t" stroked="f" coordsize="21600,21600">
            <v:path/>
            <v:fill on="f" focussize="0,0"/>
            <v:stroke on="f" joinstyle="miter"/>
            <v:imagedata r:id="rId284" o:title="eqId8ce5991360cbe7b47dc6b44ae4c323bb"/>
            <o:lock v:ext="edit" aspectratio="t"/>
            <w10:wrap type="none"/>
            <w10:anchorlock/>
          </v:shape>
          <o:OLEObject Type="Embed" ProgID="Equation.DSMT4" ShapeID="_x0000_i1171" DrawAspect="Content" ObjectID="_1468075870" r:id="rId283">
            <o:LockedField>false</o:LockedField>
          </o:OLEObject>
        </w:object>
      </w:r>
      <w:r>
        <w:rPr>
          <w:rFonts w:ascii="Times New Roman" w:hAnsi="Times New Roman"/>
          <w:kern w:val="0"/>
        </w:rPr>
        <w:t>，且</w:t>
      </w:r>
      <w:r>
        <w:rPr>
          <w:rFonts w:ascii="Times New Roman" w:hAnsi="Times New Roman"/>
          <w:kern w:val="0"/>
        </w:rPr>
        <w:object>
          <v:shape id="_x0000_i1172" o:spt="75" alt="eqId251e18ba3d08184cb460bf82b1605e4d" type="#_x0000_t75" style="height:29.8pt;width:56.3pt;" o:ole="t" filled="f" o:preferrelative="t" stroked="f" coordsize="21600,21600">
            <v:path/>
            <v:fill on="f" focussize="0,0"/>
            <v:stroke on="f" joinstyle="miter"/>
            <v:imagedata r:id="rId286" o:title="eqId251e18ba3d08184cb460bf82b1605e4d"/>
            <o:lock v:ext="edit" aspectratio="t"/>
            <w10:wrap type="none"/>
            <w10:anchorlock/>
          </v:shape>
          <o:OLEObject Type="Embed" ProgID="Equation.DSMT4" ShapeID="_x0000_i1172" DrawAspect="Content" ObjectID="_1468075871" r:id="rId285">
            <o:LockedField>false</o:LockedField>
          </o:OLEObject>
        </w:object>
      </w:r>
      <w:r>
        <w:rPr>
          <w:rFonts w:ascii="Times New Roman" w:hAnsi="Times New Roman"/>
          <w:kern w:val="0"/>
        </w:rPr>
        <w:t>.已知点</w:t>
      </w:r>
      <w:r>
        <w:rPr>
          <w:rFonts w:ascii="Times New Roman" w:hAnsi="Times New Roman"/>
          <w:kern w:val="0"/>
        </w:rPr>
        <w:object>
          <v:shape id="_x0000_i1173" o:spt="75" alt="eqIddad2a36927223bd70f426ba06aea4b45" type="#_x0000_t75" style="height:10.4pt;width:9.65pt;" o:ole="t" filled="f" o:preferrelative="t" stroked="f" coordsize="21600,21600">
            <v:path/>
            <v:fill on="f" focussize="0,0"/>
            <v:stroke on="f" joinstyle="miter"/>
            <v:imagedata r:id="rId280" o:title="eqIddad2a36927223bd70f426ba06aea4b45"/>
            <o:lock v:ext="edit" aspectratio="t"/>
            <w10:wrap type="none"/>
            <w10:anchorlock/>
          </v:shape>
          <o:OLEObject Type="Embed" ProgID="Equation.DSMT4" ShapeID="_x0000_i1173" DrawAspect="Content" ObjectID="_1468075872" r:id="rId287">
            <o:LockedField>false</o:LockedField>
          </o:OLEObject>
        </w:object>
      </w:r>
      <w:r>
        <w:rPr>
          <w:rFonts w:ascii="Times New Roman" w:hAnsi="Times New Roman"/>
          <w:kern w:val="0"/>
        </w:rPr>
        <w:t>的声强等于声强</w:t>
      </w:r>
      <w:r>
        <w:rPr>
          <w:rFonts w:ascii="Times New Roman" w:hAnsi="Times New Roman"/>
          <w:kern w:val="0"/>
        </w:rPr>
        <w:object>
          <v:shape id="_x0000_i1174" o:spt="75" alt="eqIdf904e5f274c559bdba741df035ed3461" type="#_x0000_t75" style="height:16.2pt;width:10.55pt;" o:ole="t" filled="f" o:preferrelative="t" stroked="f" coordsize="21600,21600">
            <v:path/>
            <v:fill on="f" focussize="0,0"/>
            <v:stroke on="f" joinstyle="miter"/>
            <v:imagedata r:id="rId282" o:title="eqIdf904e5f274c559bdba741df035ed3461"/>
            <o:lock v:ext="edit" aspectratio="t"/>
            <w10:wrap type="none"/>
            <w10:anchorlock/>
          </v:shape>
          <o:OLEObject Type="Embed" ProgID="Equation.DSMT4" ShapeID="_x0000_i1174" DrawAspect="Content" ObjectID="_1468075873" r:id="rId288">
            <o:LockedField>false</o:LockedField>
          </o:OLEObject>
        </w:object>
      </w:r>
      <w:r>
        <w:rPr>
          <w:rFonts w:ascii="Times New Roman" w:hAnsi="Times New Roman"/>
          <w:kern w:val="0"/>
        </w:rPr>
        <w:t>与</w:t>
      </w:r>
      <w:r>
        <w:rPr>
          <w:rFonts w:ascii="Times New Roman" w:hAnsi="Times New Roman"/>
          <w:kern w:val="0"/>
        </w:rPr>
        <w:object>
          <v:shape id="_x0000_i1175" o:spt="75" alt="eqId8ce5991360cbe7b47dc6b44ae4c323bb" type="#_x0000_t75" style="height:16.2pt;width:10.55pt;" o:ole="t" filled="f" o:preferrelative="t" stroked="f" coordsize="21600,21600">
            <v:path/>
            <v:fill on="f" focussize="0,0"/>
            <v:stroke on="f" joinstyle="miter"/>
            <v:imagedata r:id="rId284" o:title="eqId8ce5991360cbe7b47dc6b44ae4c323bb"/>
            <o:lock v:ext="edit" aspectratio="t"/>
            <w10:wrap type="none"/>
            <w10:anchorlock/>
          </v:shape>
          <o:OLEObject Type="Embed" ProgID="Equation.DSMT4" ShapeID="_x0000_i1175" DrawAspect="Content" ObjectID="_1468075874" r:id="rId289">
            <o:LockedField>false</o:LockedField>
          </o:OLEObject>
        </w:object>
      </w:r>
      <w:r>
        <w:rPr>
          <w:rFonts w:ascii="Times New Roman" w:hAnsi="Times New Roman"/>
          <w:kern w:val="0"/>
        </w:rPr>
        <w:t>之和.请根据（1）中的函数模型，判断</w:t>
      </w:r>
      <w:r>
        <w:rPr>
          <w:rFonts w:ascii="Times New Roman" w:hAnsi="Times New Roman"/>
          <w:kern w:val="0"/>
        </w:rPr>
        <w:object>
          <v:shape id="_x0000_i1176" o:spt="75" alt="eqIddad2a36927223bd70f426ba06aea4b45" type="#_x0000_t75" style="height:10.4pt;width:9.65pt;" o:ole="t" filled="f" o:preferrelative="t" stroked="f" coordsize="21600,21600">
            <v:path/>
            <v:fill on="f" focussize="0,0"/>
            <v:stroke on="f" joinstyle="miter"/>
            <v:imagedata r:id="rId280" o:title="eqIddad2a36927223bd70f426ba06aea4b45"/>
            <o:lock v:ext="edit" aspectratio="t"/>
            <w10:wrap type="none"/>
            <w10:anchorlock/>
          </v:shape>
          <o:OLEObject Type="Embed" ProgID="Equation.DSMT4" ShapeID="_x0000_i1176" DrawAspect="Content" ObjectID="_1468075875" r:id="rId290">
            <o:LockedField>false</o:LockedField>
          </o:OLEObject>
        </w:object>
      </w:r>
      <w:r>
        <w:rPr>
          <w:rFonts w:ascii="Times New Roman" w:hAnsi="Times New Roman"/>
          <w:kern w:val="0"/>
        </w:rPr>
        <w:t>点是否受到噪声污染的干扰，并说明理由.（</w:t>
      </w:r>
      <w:r>
        <w:rPr>
          <w:rFonts w:ascii="Times New Roman" w:hAnsi="Times New Roman"/>
          <w:kern w:val="0"/>
        </w:rPr>
        <w:object>
          <v:shape id="_x0000_i1177" o:spt="75" alt="eqId2e4191454bebd60d62113ffd5560f121" type="#_x0000_t75" style="height:13.8pt;width:44.8pt;" o:ole="t" filled="f" o:preferrelative="t" stroked="f" coordsize="21600,21600">
            <v:path/>
            <v:fill on="f" focussize="0,0"/>
            <v:stroke on="f" joinstyle="miter"/>
            <v:imagedata r:id="rId292" o:title="eqId2e4191454bebd60d62113ffd5560f121"/>
            <o:lock v:ext="edit" aspectratio="t"/>
            <w10:wrap type="none"/>
            <w10:anchorlock/>
          </v:shape>
          <o:OLEObject Type="Embed" ProgID="Equation.DSMT4" ShapeID="_x0000_i1177" DrawAspect="Content" ObjectID="_1468075876" r:id="rId291">
            <o:LockedField>false</o:LockedField>
          </o:OLEObject>
        </w:object>
      </w:r>
      <w:r>
        <w:rPr>
          <w:rFonts w:ascii="Times New Roman" w:hAnsi="Times New Roman"/>
          <w:kern w:val="0"/>
        </w:rPr>
        <w:t>）</w:t>
      </w:r>
    </w:p>
    <w:p w14:paraId="2CB3B891">
      <w:pPr>
        <w:spacing w:line="360" w:lineRule="auto"/>
        <w:jc w:val="left"/>
        <w:textAlignment w:val="center"/>
        <w:rPr>
          <w:rFonts w:ascii="Times New Roman" w:hAnsi="Times New Roman"/>
          <w:color w:val="FF0000"/>
          <w:kern w:val="0"/>
        </w:rPr>
      </w:pPr>
    </w:p>
    <w:p w14:paraId="2EFC9F85">
      <w:pPr>
        <w:spacing w:line="360" w:lineRule="auto"/>
        <w:jc w:val="left"/>
        <w:textAlignment w:val="center"/>
        <w:rPr>
          <w:rFonts w:ascii="Times New Roman" w:hAnsi="Times New Roman"/>
          <w:color w:val="FF0000"/>
          <w:kern w:val="0"/>
        </w:rPr>
      </w:pPr>
    </w:p>
    <w:p w14:paraId="36F93CD5">
      <w:pPr>
        <w:spacing w:line="360" w:lineRule="auto"/>
        <w:jc w:val="left"/>
        <w:textAlignment w:val="center"/>
        <w:rPr>
          <w:rFonts w:ascii="Times New Roman" w:hAnsi="Times New Roman"/>
          <w:color w:val="FF0000"/>
          <w:kern w:val="0"/>
        </w:rPr>
      </w:pPr>
    </w:p>
    <w:p w14:paraId="678201BA">
      <w:pPr>
        <w:spacing w:line="360" w:lineRule="auto"/>
        <w:jc w:val="left"/>
        <w:textAlignment w:val="center"/>
        <w:rPr>
          <w:rFonts w:ascii="Times New Roman" w:hAnsi="Times New Roman"/>
          <w:kern w:val="0"/>
        </w:rPr>
      </w:pPr>
      <w:r>
        <w:rPr>
          <w:rFonts w:ascii="Times New Roman" w:hAnsi="Times New Roman"/>
          <w:kern w:val="0"/>
        </w:rPr>
        <w:t>18．（17分）</w:t>
      </w:r>
    </w:p>
    <w:p w14:paraId="3146BCB3">
      <w:pPr>
        <w:spacing w:line="360" w:lineRule="auto"/>
        <w:jc w:val="left"/>
        <w:textAlignment w:val="center"/>
        <w:rPr>
          <w:rFonts w:ascii="Times New Roman" w:hAnsi="Times New Roman"/>
          <w:kern w:val="0"/>
        </w:rPr>
      </w:pPr>
      <w:r>
        <w:rPr>
          <w:rFonts w:ascii="Times New Roman" w:hAnsi="Times New Roman"/>
          <w:kern w:val="0"/>
        </w:rPr>
        <w:t>已知函数</w:t>
      </w:r>
      <w:r>
        <w:rPr>
          <w:rFonts w:ascii="Times New Roman" w:hAnsi="Times New Roman"/>
          <w:kern w:val="0"/>
        </w:rPr>
        <w:object>
          <v:shape id="_x0000_i1178" o:spt="75" alt="eqId8d62093193eb6c142b3675e817a58777" type="#_x0000_t75" style="height:17.7pt;width:231.4pt;" o:ole="t" filled="f" o:preferrelative="t" stroked="f" coordsize="21600,21600">
            <v:path/>
            <v:fill on="f" focussize="0,0"/>
            <v:stroke on="f" joinstyle="miter"/>
            <v:imagedata r:id="rId294" o:title="eqId8d62093193eb6c142b3675e817a58777"/>
            <o:lock v:ext="edit" aspectratio="t"/>
            <w10:wrap type="none"/>
            <w10:anchorlock/>
          </v:shape>
          <o:OLEObject Type="Embed" ProgID="Equation.DSMT4" ShapeID="_x0000_i1178" DrawAspect="Content" ObjectID="_1468075877" r:id="rId293">
            <o:LockedField>false</o:LockedField>
          </o:OLEObject>
        </w:object>
      </w:r>
    </w:p>
    <w:p w14:paraId="6625E610">
      <w:pPr>
        <w:spacing w:line="360" w:lineRule="auto"/>
        <w:jc w:val="left"/>
        <w:textAlignment w:val="center"/>
        <w:rPr>
          <w:rFonts w:ascii="Times New Roman" w:hAnsi="Times New Roman"/>
          <w:kern w:val="0"/>
        </w:rPr>
      </w:pPr>
      <w:r>
        <w:rPr>
          <w:rFonts w:ascii="Times New Roman" w:hAnsi="Times New Roman"/>
          <w:kern w:val="0"/>
        </w:rPr>
        <w:t>(1)判断函数</w:t>
      </w:r>
      <w:r>
        <w:rPr>
          <w:rFonts w:ascii="Times New Roman" w:hAnsi="Times New Roman"/>
          <w:kern w:val="0"/>
        </w:rPr>
        <w:object>
          <v:shape id="_x0000_i1179" o:spt="75" alt="eqIdd275fbb3ee5cd1177ca5a2ceecbbef0f" type="#_x0000_t75" style="height:17.65pt;width:25.5pt;" o:ole="t" filled="f" o:preferrelative="t" stroked="f" coordsize="21600,21600">
            <v:path/>
            <v:fill on="f" focussize="0,0"/>
            <v:stroke on="f" joinstyle="miter"/>
            <v:imagedata r:id="rId82" o:title="eqIdd275fbb3ee5cd1177ca5a2ceecbbef0f"/>
            <o:lock v:ext="edit" aspectratio="t"/>
            <w10:wrap type="none"/>
            <w10:anchorlock/>
          </v:shape>
          <o:OLEObject Type="Embed" ProgID="Equation.DSMT4" ShapeID="_x0000_i1179" DrawAspect="Content" ObjectID="_1468075878" r:id="rId295">
            <o:LockedField>false</o:LockedField>
          </o:OLEObject>
        </w:object>
      </w:r>
      <w:r>
        <w:rPr>
          <w:rFonts w:ascii="Times New Roman" w:hAnsi="Times New Roman"/>
          <w:kern w:val="0"/>
        </w:rPr>
        <w:t>的奇偶性；</w:t>
      </w:r>
    </w:p>
    <w:p w14:paraId="06E72402">
      <w:pPr>
        <w:spacing w:line="360" w:lineRule="auto"/>
        <w:jc w:val="left"/>
        <w:textAlignment w:val="center"/>
        <w:rPr>
          <w:rFonts w:ascii="Times New Roman" w:hAnsi="Times New Roman"/>
          <w:kern w:val="0"/>
        </w:rPr>
      </w:pPr>
      <w:r>
        <w:rPr>
          <w:rFonts w:ascii="Times New Roman" w:hAnsi="Times New Roman"/>
          <w:kern w:val="0"/>
        </w:rPr>
        <w:t>(2)设函数</w:t>
      </w:r>
      <w:r>
        <w:rPr>
          <w:rFonts w:ascii="Times New Roman" w:hAnsi="Times New Roman"/>
          <w:kern w:val="0"/>
        </w:rPr>
        <w:object>
          <v:shape id="_x0000_i1180" o:spt="75" alt="eqIdd275fbb3ee5cd1177ca5a2ceecbbef0f" type="#_x0000_t75" style="height:17.65pt;width:25.5pt;" o:ole="t" filled="f" o:preferrelative="t" stroked="f" coordsize="21600,21600">
            <v:path/>
            <v:fill on="f" focussize="0,0"/>
            <v:stroke on="f" joinstyle="miter"/>
            <v:imagedata r:id="rId82" o:title="eqIdd275fbb3ee5cd1177ca5a2ceecbbef0f"/>
            <o:lock v:ext="edit" aspectratio="t"/>
            <w10:wrap type="none"/>
            <w10:anchorlock/>
          </v:shape>
          <o:OLEObject Type="Embed" ProgID="Equation.DSMT4" ShapeID="_x0000_i1180" DrawAspect="Content" ObjectID="_1468075879" r:id="rId296">
            <o:LockedField>false</o:LockedField>
          </o:OLEObject>
        </w:object>
      </w:r>
      <w:r>
        <w:rPr>
          <w:rFonts w:ascii="Times New Roman" w:hAnsi="Times New Roman"/>
          <w:kern w:val="0"/>
        </w:rPr>
        <w:t>的值域为区间</w:t>
      </w:r>
      <w:r>
        <w:rPr>
          <w:rFonts w:ascii="Times New Roman" w:hAnsi="Times New Roman"/>
          <w:kern w:val="0"/>
        </w:rPr>
        <w:object>
          <v:shape id="_x0000_i1181" o:spt="75" alt="eqId5963abe8f421bd99a2aaa94831a951e9" type="#_x0000_t75" style="height:11.2pt;width:10.55pt;" o:ole="t" filled="f" o:preferrelative="t" stroked="f" coordsize="21600,21600">
            <v:path/>
            <v:fill on="f" focussize="0,0"/>
            <v:stroke on="f" joinstyle="miter"/>
            <v:imagedata r:id="rId298" o:title="eqId5963abe8f421bd99a2aaa94831a951e9"/>
            <o:lock v:ext="edit" aspectratio="t"/>
            <w10:wrap type="none"/>
            <w10:anchorlock/>
          </v:shape>
          <o:OLEObject Type="Embed" ProgID="Equation.DSMT4" ShapeID="_x0000_i1181" DrawAspect="Content" ObjectID="_1468075880" r:id="rId297">
            <o:LockedField>false</o:LockedField>
          </o:OLEObject>
        </w:object>
      </w:r>
      <w:r>
        <w:rPr>
          <w:rFonts w:ascii="Times New Roman" w:hAnsi="Times New Roman"/>
          <w:kern w:val="0"/>
        </w:rPr>
        <w:t>，求</w:t>
      </w:r>
      <w:r>
        <w:rPr>
          <w:rFonts w:ascii="Times New Roman" w:hAnsi="Times New Roman"/>
          <w:kern w:val="0"/>
        </w:rPr>
        <w:object>
          <v:shape id="_x0000_i1182" o:spt="75" alt="eqId5963abe8f421bd99a2aaa94831a951e9" type="#_x0000_t75" style="height:11.2pt;width:10.55pt;" o:ole="t" filled="f" o:preferrelative="t" stroked="f" coordsize="21600,21600">
            <v:path/>
            <v:fill on="f" focussize="0,0"/>
            <v:stroke on="f" joinstyle="miter"/>
            <v:imagedata r:id="rId298" o:title="eqId5963abe8f421bd99a2aaa94831a951e9"/>
            <o:lock v:ext="edit" aspectratio="t"/>
            <w10:wrap type="none"/>
            <w10:anchorlock/>
          </v:shape>
          <o:OLEObject Type="Embed" ProgID="Equation.DSMT4" ShapeID="_x0000_i1182" DrawAspect="Content" ObjectID="_1468075881" r:id="rId299">
            <o:LockedField>false</o:LockedField>
          </o:OLEObject>
        </w:object>
      </w:r>
      <w:r>
        <w:rPr>
          <w:rFonts w:ascii="Times New Roman" w:hAnsi="Times New Roman"/>
          <w:kern w:val="0"/>
        </w:rPr>
        <w:t>；</w:t>
      </w:r>
    </w:p>
    <w:p w14:paraId="08EFD161">
      <w:pPr>
        <w:spacing w:line="360" w:lineRule="auto"/>
        <w:jc w:val="left"/>
        <w:textAlignment w:val="center"/>
        <w:rPr>
          <w:rFonts w:ascii="Times New Roman" w:hAnsi="Times New Roman"/>
          <w:kern w:val="0"/>
        </w:rPr>
      </w:pPr>
      <w:r>
        <w:rPr>
          <w:rFonts w:ascii="Times New Roman" w:hAnsi="Times New Roman"/>
          <w:kern w:val="0"/>
        </w:rPr>
        <w:t>(3)函数</w:t>
      </w:r>
      <w:r>
        <w:rPr>
          <w:rFonts w:ascii="Times New Roman" w:hAnsi="Times New Roman"/>
          <w:kern w:val="0"/>
        </w:rPr>
        <w:object>
          <v:shape id="_x0000_i1183" o:spt="75" alt="eqId028517e8bebe634441e0a5c79828e88a" type="#_x0000_t75" style="height:17.95pt;width:24.6pt;" o:ole="t" filled="f" o:preferrelative="t" stroked="f" coordsize="21600,21600">
            <v:path/>
            <v:fill on="f" focussize="0,0"/>
            <v:stroke on="f" joinstyle="miter"/>
            <v:imagedata r:id="rId301" o:title="eqId028517e8bebe634441e0a5c79828e88a"/>
            <o:lock v:ext="edit" aspectratio="t"/>
            <w10:wrap type="none"/>
            <w10:anchorlock/>
          </v:shape>
          <o:OLEObject Type="Embed" ProgID="Equation.DSMT4" ShapeID="_x0000_i1183" DrawAspect="Content" ObjectID="_1468075882" r:id="rId300">
            <o:LockedField>false</o:LockedField>
          </o:OLEObject>
        </w:object>
      </w:r>
      <w:r>
        <w:rPr>
          <w:rFonts w:ascii="Times New Roman" w:hAnsi="Times New Roman"/>
          <w:kern w:val="0"/>
        </w:rPr>
        <w:t>在区间</w:t>
      </w:r>
      <w:r>
        <w:rPr>
          <w:rFonts w:ascii="Times New Roman" w:hAnsi="Times New Roman"/>
          <w:kern w:val="0"/>
        </w:rPr>
        <w:object>
          <v:shape id="_x0000_i1184" o:spt="75" alt="eqId5963abe8f421bd99a2aaa94831a951e9" type="#_x0000_t75" style="height:11.2pt;width:10.55pt;" o:ole="t" filled="f" o:preferrelative="t" stroked="f" coordsize="21600,21600">
            <v:path/>
            <v:fill on="f" focussize="0,0"/>
            <v:stroke on="f" joinstyle="miter"/>
            <v:imagedata r:id="rId298" o:title="eqId5963abe8f421bd99a2aaa94831a951e9"/>
            <o:lock v:ext="edit" aspectratio="t"/>
            <w10:wrap type="none"/>
            <w10:anchorlock/>
          </v:shape>
          <o:OLEObject Type="Embed" ProgID="Equation.DSMT4" ShapeID="_x0000_i1184" DrawAspect="Content" ObjectID="_1468075883" r:id="rId302">
            <o:LockedField>false</o:LockedField>
          </o:OLEObject>
        </w:object>
      </w:r>
      <w:r>
        <w:rPr>
          <w:rFonts w:ascii="Times New Roman" w:hAnsi="Times New Roman"/>
          <w:kern w:val="0"/>
        </w:rPr>
        <w:t>上恰有一个零点，求实数</w:t>
      </w:r>
      <w:r>
        <w:rPr>
          <w:rFonts w:ascii="Times New Roman" w:hAnsi="Times New Roman"/>
          <w:kern w:val="0"/>
        </w:rPr>
        <w:object>
          <v:shape id="_x0000_i1185" o:spt="75" alt="eqId0a6936d370d6a238a608ca56f87198de" type="#_x0000_t75" style="height:9.65pt;width:8.75pt;" o:ole="t" filled="f" o:preferrelative="t" stroked="f" coordsize="21600,21600">
            <v:path/>
            <v:fill on="f" focussize="0,0"/>
            <v:stroke on="f" joinstyle="miter"/>
            <v:imagedata r:id="rId218" o:title="eqId0a6936d370d6a238a608ca56f87198de"/>
            <o:lock v:ext="edit" aspectratio="t"/>
            <w10:wrap type="none"/>
            <w10:anchorlock/>
          </v:shape>
          <o:OLEObject Type="Embed" ProgID="Equation.DSMT4" ShapeID="_x0000_i1185" DrawAspect="Content" ObjectID="_1468075884" r:id="rId303">
            <o:LockedField>false</o:LockedField>
          </o:OLEObject>
        </w:object>
      </w:r>
      <w:r>
        <w:rPr>
          <w:rFonts w:ascii="Times New Roman" w:hAnsi="Times New Roman"/>
          <w:kern w:val="0"/>
        </w:rPr>
        <w:t>的取值范围</w:t>
      </w:r>
    </w:p>
    <w:p w14:paraId="4EB54F5F">
      <w:pPr>
        <w:spacing w:line="360" w:lineRule="auto"/>
        <w:jc w:val="left"/>
        <w:textAlignment w:val="center"/>
        <w:rPr>
          <w:rFonts w:ascii="Times New Roman" w:hAnsi="Times New Roman"/>
          <w:color w:val="FF0000"/>
          <w:kern w:val="0"/>
        </w:rPr>
      </w:pPr>
    </w:p>
    <w:p w14:paraId="499D32CC">
      <w:pPr>
        <w:spacing w:line="360" w:lineRule="auto"/>
        <w:jc w:val="left"/>
        <w:textAlignment w:val="center"/>
        <w:rPr>
          <w:rFonts w:ascii="Times New Roman" w:hAnsi="Times New Roman"/>
          <w:color w:val="FF0000"/>
          <w:kern w:val="0"/>
        </w:rPr>
      </w:pPr>
    </w:p>
    <w:p w14:paraId="52769619">
      <w:pPr>
        <w:spacing w:line="360" w:lineRule="auto"/>
        <w:jc w:val="left"/>
        <w:textAlignment w:val="center"/>
        <w:rPr>
          <w:rFonts w:ascii="Times New Roman" w:hAnsi="Times New Roman"/>
          <w:color w:val="FF0000"/>
          <w:kern w:val="0"/>
        </w:rPr>
      </w:pPr>
    </w:p>
    <w:p w14:paraId="565A2E87">
      <w:pPr>
        <w:spacing w:line="360" w:lineRule="auto"/>
        <w:jc w:val="left"/>
        <w:textAlignment w:val="center"/>
        <w:rPr>
          <w:rFonts w:ascii="Times New Roman" w:hAnsi="Times New Roman"/>
          <w:kern w:val="0"/>
        </w:rPr>
      </w:pPr>
      <w:r>
        <w:rPr>
          <w:rFonts w:ascii="Times New Roman" w:hAnsi="Times New Roman"/>
          <w:kern w:val="0"/>
        </w:rPr>
        <w:t>19．（17分）</w:t>
      </w:r>
    </w:p>
    <w:p w14:paraId="6BB49ED1">
      <w:pPr>
        <w:spacing w:line="360" w:lineRule="auto"/>
        <w:jc w:val="left"/>
        <w:textAlignment w:val="center"/>
        <w:rPr>
          <w:rFonts w:ascii="Times New Roman" w:hAnsi="Times New Roman"/>
          <w:kern w:val="0"/>
        </w:rPr>
      </w:pPr>
      <w:r>
        <w:rPr>
          <w:rFonts w:ascii="Times New Roman" w:hAnsi="Times New Roman"/>
          <w:kern w:val="0"/>
        </w:rPr>
        <w:t>定义在</w:t>
      </w:r>
      <w:r>
        <w:rPr>
          <w:rFonts w:ascii="Times New Roman" w:hAnsi="Times New Roman"/>
          <w:kern w:val="0"/>
        </w:rPr>
        <w:object>
          <v:shape id="_x0000_i1186" o:spt="75" alt="eqIdcf3ed15aa3dcc4211fb520b5b942c989" type="#_x0000_t75" style="height:11.4pt;width:11.4pt;" o:ole="t" filled="f" o:preferrelative="t" stroked="f" coordsize="21600,21600">
            <v:path/>
            <v:fill on="f" focussize="0,0"/>
            <v:stroke on="f" joinstyle="miter"/>
            <v:imagedata r:id="rId305" o:title="eqIdcf3ed15aa3dcc4211fb520b5b942c989"/>
            <o:lock v:ext="edit" aspectratio="t"/>
            <w10:wrap type="none"/>
            <w10:anchorlock/>
          </v:shape>
          <o:OLEObject Type="Embed" ProgID="Equation.DSMT4" ShapeID="_x0000_i1186" DrawAspect="Content" ObjectID="_1468075885" r:id="rId304">
            <o:LockedField>false</o:LockedField>
          </o:OLEObject>
        </w:object>
      </w:r>
      <w:r>
        <w:rPr>
          <w:rFonts w:ascii="Times New Roman" w:hAnsi="Times New Roman"/>
          <w:kern w:val="0"/>
        </w:rPr>
        <w:t>上的函数</w:t>
      </w:r>
      <w:r>
        <w:rPr>
          <w:rFonts w:ascii="Times New Roman" w:hAnsi="Times New Roman"/>
          <w:kern w:val="0"/>
        </w:rPr>
        <w:object>
          <v:shape id="_x0000_i1187" o:spt="75" alt="eqId09f86f37ec8e15846bd731ab4fcdbacd" type="#_x0000_t75" style="height:17.6pt;width:25.5pt;" o:ole="t" filled="f" o:preferrelative="t" stroked="f" coordsize="21600,21600">
            <v:path/>
            <v:fill on="f" focussize="0,0"/>
            <v:stroke on="f" joinstyle="miter"/>
            <v:imagedata r:id="rId106" o:title="eqId09f86f37ec8e15846bd731ab4fcdbacd"/>
            <o:lock v:ext="edit" aspectratio="t"/>
            <w10:wrap type="none"/>
            <w10:anchorlock/>
          </v:shape>
          <o:OLEObject Type="Embed" ProgID="Equation.DSMT4" ShapeID="_x0000_i1187" DrawAspect="Content" ObjectID="_1468075886" r:id="rId306">
            <o:LockedField>false</o:LockedField>
          </o:OLEObject>
        </w:object>
      </w:r>
      <w:r>
        <w:rPr>
          <w:rFonts w:ascii="Times New Roman" w:hAnsi="Times New Roman"/>
          <w:kern w:val="0"/>
        </w:rPr>
        <w:t>满足：</w:t>
      </w:r>
      <w:r>
        <w:rPr>
          <w:rFonts w:hint="eastAsia" w:ascii="宋体" w:hAnsi="宋体" w:cs="宋体"/>
          <w:kern w:val="0"/>
        </w:rPr>
        <w:t>①</w:t>
      </w:r>
      <w:r>
        <w:rPr>
          <w:rFonts w:ascii="Times New Roman" w:hAnsi="Times New Roman"/>
          <w:kern w:val="0"/>
        </w:rPr>
        <w:object>
          <v:shape id="_x0000_i1188" o:spt="75" alt="eqId2ed670b1f668778c6243f3f7470ee7d2" type="#_x0000_t75" style="height:17.45pt;width:39.55pt;" o:ole="t" filled="f" o:preferrelative="t" stroked="f" coordsize="21600,21600">
            <v:path/>
            <v:fill on="f" focussize="0,0"/>
            <v:stroke on="f" joinstyle="miter"/>
            <v:imagedata r:id="rId308" o:title="eqId2ed670b1f668778c6243f3f7470ee7d2"/>
            <o:lock v:ext="edit" aspectratio="t"/>
            <w10:wrap type="none"/>
            <w10:anchorlock/>
          </v:shape>
          <o:OLEObject Type="Embed" ProgID="Equation.DSMT4" ShapeID="_x0000_i1188" DrawAspect="Content" ObjectID="_1468075887" r:id="rId307">
            <o:LockedField>false</o:LockedField>
          </o:OLEObject>
        </w:object>
      </w:r>
      <w:r>
        <w:rPr>
          <w:rFonts w:ascii="Times New Roman" w:hAnsi="Times New Roman"/>
          <w:kern w:val="0"/>
        </w:rPr>
        <w:t>；</w:t>
      </w:r>
      <w:r>
        <w:rPr>
          <w:rFonts w:hint="eastAsia" w:ascii="宋体" w:hAnsi="宋体" w:cs="宋体"/>
          <w:kern w:val="0"/>
        </w:rPr>
        <w:t>②</w:t>
      </w:r>
      <w:r>
        <w:rPr>
          <w:rFonts w:ascii="Times New Roman" w:hAnsi="Times New Roman"/>
          <w:kern w:val="0"/>
        </w:rPr>
        <w:object>
          <v:shape id="_x0000_i1189" o:spt="75" alt="eqId9a0076be2c8160ef6a60be1a0ca51617" type="#_x0000_t75" style="height:12.6pt;width:32.55pt;" o:ole="t" filled="f" o:preferrelative="t" stroked="f" coordsize="21600,21600">
            <v:path/>
            <v:fill on="f" focussize="0,0"/>
            <v:stroke on="f" joinstyle="miter"/>
            <v:imagedata r:id="rId310" o:title="eqId9a0076be2c8160ef6a60be1a0ca51617"/>
            <o:lock v:ext="edit" aspectratio="t"/>
            <w10:wrap type="none"/>
            <w10:anchorlock/>
          </v:shape>
          <o:OLEObject Type="Embed" ProgID="Equation.DSMT4" ShapeID="_x0000_i1189" DrawAspect="Content" ObjectID="_1468075888" r:id="rId309">
            <o:LockedField>false</o:LockedField>
          </o:OLEObject>
        </w:object>
      </w:r>
      <w:r>
        <w:rPr>
          <w:rFonts w:ascii="Times New Roman" w:hAnsi="Times New Roman"/>
          <w:kern w:val="0"/>
        </w:rPr>
        <w:t>，</w:t>
      </w:r>
      <w:r>
        <w:rPr>
          <w:rFonts w:ascii="Times New Roman" w:hAnsi="Times New Roman"/>
          <w:kern w:val="0"/>
        </w:rPr>
        <w:object>
          <v:shape id="_x0000_i1190" o:spt="75" alt="eqId6b61174b0848ddfaf5a400593ad5b23a" type="#_x0000_t75" style="height:30.75pt;width:85.3pt;" o:ole="t" filled="f" o:preferrelative="t" stroked="f" coordsize="21600,21600">
            <v:path/>
            <v:fill on="f" focussize="0,0"/>
            <v:stroke on="f" joinstyle="miter"/>
            <v:imagedata r:id="rId312" o:title="eqId6b61174b0848ddfaf5a400593ad5b23a"/>
            <o:lock v:ext="edit" aspectratio="t"/>
            <w10:wrap type="none"/>
            <w10:anchorlock/>
          </v:shape>
          <o:OLEObject Type="Embed" ProgID="Equation.DSMT4" ShapeID="_x0000_i1190" DrawAspect="Content" ObjectID="_1468075889" r:id="rId311">
            <o:LockedField>false</o:LockedField>
          </o:OLEObject>
        </w:object>
      </w:r>
      <w:r>
        <w:rPr>
          <w:rFonts w:ascii="Times New Roman" w:hAnsi="Times New Roman"/>
          <w:kern w:val="0"/>
        </w:rPr>
        <w:t>.</w:t>
      </w:r>
    </w:p>
    <w:p w14:paraId="308BA5E5">
      <w:pPr>
        <w:spacing w:line="360" w:lineRule="auto"/>
        <w:jc w:val="left"/>
        <w:textAlignment w:val="center"/>
        <w:rPr>
          <w:rFonts w:ascii="Times New Roman" w:hAnsi="Times New Roman"/>
          <w:kern w:val="0"/>
        </w:rPr>
      </w:pPr>
      <w:r>
        <w:rPr>
          <w:rFonts w:ascii="Times New Roman" w:hAnsi="Times New Roman"/>
          <w:kern w:val="0"/>
        </w:rPr>
        <w:t>(1)求</w:t>
      </w:r>
      <w:r>
        <w:rPr>
          <w:rFonts w:ascii="Times New Roman" w:hAnsi="Times New Roman"/>
          <w:kern w:val="0"/>
        </w:rPr>
        <w:object>
          <v:shape id="_x0000_i1191" o:spt="75" alt="eqIdb32a859898e9905e0524d3a982eb34b6" type="#_x0000_t75" style="height:17.65pt;width:25.5pt;" o:ole="t" filled="f" o:preferrelative="t" stroked="f" coordsize="21600,21600">
            <v:path/>
            <v:fill on="f" focussize="0,0"/>
            <v:stroke on="f" joinstyle="miter"/>
            <v:imagedata r:id="rId314" o:title="eqIdb32a859898e9905e0524d3a982eb34b6"/>
            <o:lock v:ext="edit" aspectratio="t"/>
            <w10:wrap type="none"/>
            <w10:anchorlock/>
          </v:shape>
          <o:OLEObject Type="Embed" ProgID="Equation.DSMT4" ShapeID="_x0000_i1191" DrawAspect="Content" ObjectID="_1468075890" r:id="rId313">
            <o:LockedField>false</o:LockedField>
          </o:OLEObject>
        </w:object>
      </w:r>
      <w:r>
        <w:rPr>
          <w:rFonts w:ascii="Times New Roman" w:hAnsi="Times New Roman"/>
          <w:kern w:val="0"/>
        </w:rPr>
        <w:t>的值；</w:t>
      </w:r>
    </w:p>
    <w:p w14:paraId="2F8797C2">
      <w:pPr>
        <w:spacing w:line="360" w:lineRule="auto"/>
        <w:jc w:val="left"/>
        <w:textAlignment w:val="center"/>
        <w:rPr>
          <w:rFonts w:ascii="Times New Roman" w:hAnsi="Times New Roman"/>
          <w:kern w:val="0"/>
        </w:rPr>
      </w:pPr>
      <w:r>
        <w:rPr>
          <w:rFonts w:ascii="Times New Roman" w:hAnsi="Times New Roman"/>
          <w:kern w:val="0"/>
        </w:rPr>
        <w:t>(2)若</w:t>
      </w:r>
      <w:r>
        <w:rPr>
          <w:rFonts w:ascii="Times New Roman" w:hAnsi="Times New Roman"/>
          <w:kern w:val="0"/>
        </w:rPr>
        <w:object>
          <v:shape id="_x0000_i1192" o:spt="75" alt="eqIda62f27ea19cb994c52f779be3ff1ecc3" type="#_x0000_t75" style="height:17.55pt;width:109.95pt;" o:ole="t" filled="f" o:preferrelative="t" stroked="f" coordsize="21600,21600">
            <v:path/>
            <v:fill on="f" focussize="0,0"/>
            <v:stroke on="f" joinstyle="miter"/>
            <v:imagedata r:id="rId316" o:title="eqIda62f27ea19cb994c52f779be3ff1ecc3"/>
            <o:lock v:ext="edit" aspectratio="t"/>
            <w10:wrap type="none"/>
            <w10:anchorlock/>
          </v:shape>
          <o:OLEObject Type="Embed" ProgID="Equation.DSMT4" ShapeID="_x0000_i1192" DrawAspect="Content" ObjectID="_1468075891" r:id="rId315">
            <o:LockedField>false</o:LockedField>
          </o:OLEObject>
        </w:object>
      </w:r>
      <w:r>
        <w:rPr>
          <w:rFonts w:ascii="Times New Roman" w:hAnsi="Times New Roman"/>
          <w:kern w:val="0"/>
        </w:rPr>
        <w:t>（</w:t>
      </w:r>
      <w:r>
        <w:rPr>
          <w:rFonts w:ascii="Times New Roman" w:hAnsi="Times New Roman"/>
          <w:kern w:val="0"/>
        </w:rPr>
        <w:object>
          <v:shape id="_x0000_i1193" o:spt="75" alt="eqId13378be06b6b01bcad1d261ff14e87cf" type="#_x0000_t75" style="height:12.3pt;width:26.35pt;" o:ole="t" filled="f" o:preferrelative="t" stroked="f" coordsize="21600,21600">
            <v:path/>
            <v:fill on="f" focussize="0,0"/>
            <v:stroke on="f" joinstyle="miter"/>
            <v:imagedata r:id="rId318" o:title="eqId13378be06b6b01bcad1d261ff14e87cf"/>
            <o:lock v:ext="edit" aspectratio="t"/>
            <w10:wrap type="none"/>
            <w10:anchorlock/>
          </v:shape>
          <o:OLEObject Type="Embed" ProgID="Equation.DSMT4" ShapeID="_x0000_i1193" DrawAspect="Content" ObjectID="_1468075892" r:id="rId317">
            <o:LockedField>false</o:LockedField>
          </o:OLEObject>
        </w:object>
      </w:r>
      <w:r>
        <w:rPr>
          <w:rFonts w:ascii="Times New Roman" w:hAnsi="Times New Roman"/>
          <w:kern w:val="0"/>
        </w:rPr>
        <w:t>，</w:t>
      </w:r>
      <w:r>
        <w:rPr>
          <w:rFonts w:ascii="Times New Roman" w:hAnsi="Times New Roman"/>
          <w:kern w:val="0"/>
        </w:rPr>
        <w:object>
          <v:shape id="_x0000_i1194" o:spt="75" alt="eqIda4456675a5dbe545462a22cef9aca8fe" type="#_x0000_t75" style="height:12.5pt;width:26.35pt;" o:ole="t" filled="f" o:preferrelative="t" stroked="f" coordsize="21600,21600">
            <v:path/>
            <v:fill on="f" focussize="0,0"/>
            <v:stroke on="f" joinstyle="miter"/>
            <v:imagedata r:id="rId102" o:title="eqIda4456675a5dbe545462a22cef9aca8fe"/>
            <o:lock v:ext="edit" aspectratio="t"/>
            <w10:wrap type="none"/>
            <w10:anchorlock/>
          </v:shape>
          <o:OLEObject Type="Embed" ProgID="Equation.DSMT4" ShapeID="_x0000_i1194" DrawAspect="Content" ObjectID="_1468075893" r:id="rId319">
            <o:LockedField>false</o:LockedField>
          </o:OLEObject>
        </w:object>
      </w:r>
      <w:r>
        <w:rPr>
          <w:rFonts w:ascii="Times New Roman" w:hAnsi="Times New Roman"/>
          <w:kern w:val="0"/>
        </w:rPr>
        <w:t>），试求</w:t>
      </w:r>
      <w:r>
        <w:rPr>
          <w:rFonts w:ascii="Times New Roman" w:hAnsi="Times New Roman"/>
          <w:kern w:val="0"/>
        </w:rPr>
        <w:object>
          <v:shape id="_x0000_i1195" o:spt="75" alt="eqId09f86f37ec8e15846bd731ab4fcdbacd" type="#_x0000_t75" style="height:17.6pt;width:25.5pt;" o:ole="t" filled="f" o:preferrelative="t" stroked="f" coordsize="21600,21600">
            <v:path/>
            <v:fill on="f" focussize="0,0"/>
            <v:stroke on="f" joinstyle="miter"/>
            <v:imagedata r:id="rId106" o:title="eqId09f86f37ec8e15846bd731ab4fcdbacd"/>
            <o:lock v:ext="edit" aspectratio="t"/>
            <w10:wrap type="none"/>
            <w10:anchorlock/>
          </v:shape>
          <o:OLEObject Type="Embed" ProgID="Equation.DSMT4" ShapeID="_x0000_i1195" DrawAspect="Content" ObjectID="_1468075894" r:id="rId320">
            <o:LockedField>false</o:LockedField>
          </o:OLEObject>
        </w:object>
      </w:r>
      <w:r>
        <w:rPr>
          <w:rFonts w:ascii="Times New Roman" w:hAnsi="Times New Roman"/>
          <w:kern w:val="0"/>
        </w:rPr>
        <w:t>的最大值；</w:t>
      </w:r>
    </w:p>
    <w:p w14:paraId="6D466500">
      <w:pPr>
        <w:spacing w:line="360" w:lineRule="auto"/>
        <w:jc w:val="left"/>
        <w:textAlignment w:val="center"/>
        <w:rPr>
          <w:rFonts w:ascii="Times New Roman" w:hAnsi="Times New Roman"/>
          <w:kern w:val="0"/>
        </w:rPr>
      </w:pPr>
      <w:r>
        <w:rPr>
          <w:rFonts w:ascii="Times New Roman" w:hAnsi="Times New Roman"/>
          <w:kern w:val="0"/>
        </w:rPr>
        <w:t>(3)在（2）的条件下，已知函数</w:t>
      </w:r>
      <w:r>
        <w:rPr>
          <w:rFonts w:ascii="Times New Roman" w:hAnsi="Times New Roman"/>
          <w:kern w:val="0"/>
        </w:rPr>
        <w:object>
          <v:shape id="_x0000_i1196" o:spt="75" alt="eqId71a37d16c0bf2c109e3fde3f83aa2f70" type="#_x0000_t75" style="height:17.6pt;width:98.55pt;" o:ole="t" filled="f" o:preferrelative="t" stroked="f" coordsize="21600,21600">
            <v:path/>
            <v:fill on="f" focussize="0,0"/>
            <v:stroke on="f" joinstyle="miter"/>
            <v:imagedata r:id="rId322" o:title="eqId71a37d16c0bf2c109e3fde3f83aa2f70"/>
            <o:lock v:ext="edit" aspectratio="t"/>
            <w10:wrap type="none"/>
            <w10:anchorlock/>
          </v:shape>
          <o:OLEObject Type="Embed" ProgID="Equation.DSMT4" ShapeID="_x0000_i1196" DrawAspect="Content" ObjectID="_1468075895" r:id="rId321">
            <o:LockedField>false</o:LockedField>
          </o:OLEObject>
        </w:object>
      </w:r>
      <w:r>
        <w:rPr>
          <w:rFonts w:ascii="Times New Roman" w:hAnsi="Times New Roman"/>
          <w:kern w:val="0"/>
        </w:rPr>
        <w:t>，</w:t>
      </w:r>
      <w:r>
        <w:rPr>
          <w:rFonts w:ascii="Times New Roman" w:hAnsi="Times New Roman"/>
          <w:kern w:val="0"/>
        </w:rPr>
        <w:object>
          <v:shape id="_x0000_i1197" o:spt="75" alt="eqIdb041a47f1c8b4bab6b5770567eb15a34" type="#_x0000_t75" style="height:29.5pt;width:43.95pt;" o:ole="t" filled="f" o:preferrelative="t" stroked="f" coordsize="21600,21600">
            <v:path/>
            <v:fill on="f" focussize="0,0"/>
            <v:stroke on="f" joinstyle="miter"/>
            <v:imagedata r:id="rId324" o:title="eqIdb041a47f1c8b4bab6b5770567eb15a34"/>
            <o:lock v:ext="edit" aspectratio="t"/>
            <w10:wrap type="none"/>
            <w10:anchorlock/>
          </v:shape>
          <o:OLEObject Type="Embed" ProgID="Equation.DSMT4" ShapeID="_x0000_i1197" DrawAspect="Content" ObjectID="_1468075896" r:id="rId323">
            <o:LockedField>false</o:LockedField>
          </o:OLEObject>
        </w:object>
      </w:r>
      <w:r>
        <w:rPr>
          <w:rFonts w:ascii="Times New Roman" w:hAnsi="Times New Roman"/>
          <w:kern w:val="0"/>
        </w:rPr>
        <w:t>，其中，实数</w:t>
      </w:r>
      <w:r>
        <w:rPr>
          <w:rFonts w:ascii="Times New Roman" w:hAnsi="Times New Roman" w:eastAsia="Times New Roman"/>
          <w:i/>
          <w:kern w:val="0"/>
        </w:rPr>
        <w:t>m</w:t>
      </w:r>
      <w:r>
        <w:rPr>
          <w:rFonts w:ascii="Times New Roman" w:hAnsi="Times New Roman"/>
          <w:kern w:val="0"/>
        </w:rPr>
        <w:t>，</w:t>
      </w:r>
      <w:r>
        <w:rPr>
          <w:rFonts w:ascii="Times New Roman" w:hAnsi="Times New Roman" w:eastAsia="Times New Roman"/>
          <w:i/>
          <w:kern w:val="0"/>
        </w:rPr>
        <w:t>n</w:t>
      </w:r>
      <w:r>
        <w:rPr>
          <w:rFonts w:ascii="Times New Roman" w:hAnsi="Times New Roman"/>
          <w:kern w:val="0"/>
        </w:rPr>
        <w:t>为与</w:t>
      </w:r>
      <w:r>
        <w:rPr>
          <w:rFonts w:ascii="Times New Roman" w:hAnsi="Times New Roman" w:eastAsia="Times New Roman"/>
          <w:i/>
          <w:kern w:val="0"/>
        </w:rPr>
        <w:t>x</w:t>
      </w:r>
      <w:r>
        <w:rPr>
          <w:rFonts w:ascii="Times New Roman" w:hAnsi="Times New Roman"/>
          <w:kern w:val="0"/>
        </w:rPr>
        <w:t>无关的常数，记函数</w:t>
      </w:r>
      <w:r>
        <w:rPr>
          <w:rFonts w:ascii="Times New Roman" w:hAnsi="Times New Roman"/>
          <w:kern w:val="0"/>
        </w:rPr>
        <w:object>
          <v:shape id="_x0000_i1198" o:spt="75" alt="eqId3331dd8cf4127ffdb2e541115dc118a9" type="#_x0000_t75" style="height:19.1pt;width:44.8pt;" o:ole="t" filled="f" o:preferrelative="t" stroked="f" coordsize="21600,21600">
            <v:path/>
            <v:fill on="f" focussize="0,0"/>
            <v:stroke on="f" joinstyle="miter"/>
            <v:imagedata r:id="rId326" o:title="eqId3331dd8cf4127ffdb2e541115dc118a9"/>
            <o:lock v:ext="edit" aspectratio="t"/>
            <w10:wrap type="none"/>
            <w10:anchorlock/>
          </v:shape>
          <o:OLEObject Type="Embed" ProgID="Equation.DSMT4" ShapeID="_x0000_i1198" DrawAspect="Content" ObjectID="_1468075897" r:id="rId325">
            <o:LockedField>false</o:LockedField>
          </o:OLEObject>
        </w:object>
      </w:r>
      <w:r>
        <w:rPr>
          <w:rFonts w:ascii="Times New Roman" w:hAnsi="Times New Roman"/>
          <w:kern w:val="0"/>
        </w:rPr>
        <w:t>的最大值为</w:t>
      </w:r>
      <w:r>
        <w:rPr>
          <w:rFonts w:ascii="Times New Roman" w:hAnsi="Times New Roman" w:eastAsia="Times New Roman"/>
          <w:i/>
          <w:kern w:val="0"/>
        </w:rPr>
        <w:t>M</w:t>
      </w:r>
      <w:r>
        <w:rPr>
          <w:rFonts w:ascii="Times New Roman" w:hAnsi="Times New Roman"/>
          <w:kern w:val="0"/>
        </w:rPr>
        <w:t>，试求</w:t>
      </w:r>
      <w:r>
        <w:rPr>
          <w:rFonts w:ascii="Times New Roman" w:hAnsi="Times New Roman" w:eastAsia="Times New Roman"/>
          <w:i/>
          <w:kern w:val="0"/>
        </w:rPr>
        <w:t>M</w:t>
      </w:r>
      <w:r>
        <w:rPr>
          <w:rFonts w:ascii="Times New Roman" w:hAnsi="Times New Roman"/>
          <w:kern w:val="0"/>
        </w:rPr>
        <w:t>的最小值.</w:t>
      </w:r>
    </w:p>
    <w:p w14:paraId="29139B39">
      <w:pPr>
        <w:spacing w:line="360" w:lineRule="auto"/>
        <w:jc w:val="left"/>
        <w:textAlignment w:val="center"/>
        <w:rPr>
          <w:rFonts w:ascii="Times New Roman" w:hAnsi="Times New Roman"/>
          <w:color w:val="FF0000"/>
          <w:kern w:val="0"/>
        </w:rPr>
      </w:pPr>
    </w:p>
    <w:p w14:paraId="68D41A05">
      <w:pPr>
        <w:spacing w:line="360" w:lineRule="auto"/>
        <w:jc w:val="left"/>
        <w:textAlignment w:val="center"/>
        <w:rPr>
          <w:rFonts w:ascii="Times New Roman" w:hAnsi="Times New Roman"/>
          <w:color w:val="FF0000"/>
          <w:kern w:val="0"/>
        </w:rPr>
      </w:pPr>
    </w:p>
    <w:p w14:paraId="4C62952C">
      <w:pPr>
        <w:spacing w:line="360" w:lineRule="auto"/>
        <w:jc w:val="left"/>
        <w:textAlignment w:val="center"/>
        <w:rPr>
          <w:rFonts w:ascii="Times New Roman" w:hAnsi="Times New Roman"/>
          <w:color w:val="FF0000"/>
          <w:kern w:val="0"/>
        </w:rPr>
      </w:pPr>
    </w:p>
    <w:p w14:paraId="59948835">
      <w:pPr>
        <w:textAlignment w:val="center"/>
        <w:rPr>
          <w:rFonts w:ascii="Times New Roman" w:hAnsi="Times New Roman"/>
          <w:kern w:val="0"/>
        </w:rPr>
      </w:pPr>
      <w:bookmarkStart w:id="0" w:name="_GoBack"/>
      <w:bookmarkEnd w:id="0"/>
    </w:p>
    <w:sectPr>
      <w:headerReference r:id="rId3" w:type="default"/>
      <w:footerReference r:id="rId5" w:type="default"/>
      <w:headerReference r:id="rId4" w:type="even"/>
      <w:footerReference r:id="rId6" w:type="even"/>
      <w:pgSz w:w="23814" w:h="16839" w:orient="landscape"/>
      <w:pgMar w:top="1134" w:right="1134" w:bottom="1134" w:left="1134" w:header="851" w:footer="992" w:gutter="1418"/>
      <w:cols w:space="425" w:num="2" w:sep="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ambria">
    <w:panose1 w:val="02040803050406030204"/>
    <w:charset w:val="00"/>
    <w:family w:val="roman"/>
    <w:pitch w:val="default"/>
    <w:sig w:usb0="A00002EF" w:usb1="4000004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7446">
    <w:pPr>
      <w:jc w:val="center"/>
      <w:textAlignment w:val="center"/>
      <w:rPr>
        <w:color w:val="000000"/>
        <w:szCs w:val="21"/>
      </w:rPr>
    </w:pPr>
  </w:p>
  <w:p w14:paraId="73AF457D">
    <w:pPr>
      <w:pStyle w:val="55"/>
      <w:ind w:firstLine="3780" w:firstLineChars="2100"/>
      <w:rPr>
        <w:rFonts w:ascii="Times New Roman" w:hAnsi="Times New Roman"/>
      </w:rPr>
    </w:pPr>
    <w:r>
      <w:rPr>
        <w:rFonts w:ascii="Times New Roman" w:hAnsi="Times New Roman"/>
      </w:rPr>
      <w:t>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1</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1</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页）</w:t>
    </w:r>
  </w:p>
  <w:p w14:paraId="073DDE28">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6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8112A">
    <w:pPr>
      <w:jc w:val="center"/>
      <w:textAlignment w:val="center"/>
      <w:rPr>
        <w:color w:val="000000"/>
        <w:szCs w:val="21"/>
      </w:rPr>
    </w:pPr>
  </w:p>
  <w:p w14:paraId="474B4588">
    <w:pPr>
      <w:pStyle w:val="55"/>
      <w:ind w:firstLine="4140" w:firstLineChars="2300"/>
      <w:rPr>
        <w:rFonts w:ascii="Times New Roman" w:hAnsi="Times New Roman"/>
      </w:rPr>
    </w:pPr>
    <w:r>
      <w:rPr>
        <w:rFonts w:ascii="Times New Roman" w:hAnsi="Times New Roman"/>
      </w:rPr>
      <w:pict>
        <v:shape id="文本框 77" o:spid="_x0000_s2067" o:spt="202" type="#_x0000_t202" style="position:absolute;left:0pt;margin-left:1066.6pt;margin-top:-0.45pt;height:60.75pt;width:32.25pt;z-index:251659264;mso-width-relative:page;mso-height-relative:page;" fillcolor="#5A5A5A" filled="t" coordsize="21600,21600">
          <v:path/>
          <v:fill on="t" focussize="0,0"/>
          <v:stroke joinstyle="miter"/>
          <v:imagedata o:title=""/>
          <o:lock v:ext="edit"/>
          <v:textbox>
            <w:txbxContent>
              <w:p w14:paraId="4B72662D"/>
            </w:txbxContent>
          </v:textbox>
        </v:shape>
      </w:pict>
    </w:r>
    <w:r>
      <w:rPr>
        <w:rFonts w:hint="eastAsia" w:ascii="Times New Roman" w:hAnsi="Times New Roman"/>
      </w:rPr>
      <w:t>试题</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A73BE">
    <w:pPr>
      <w:jc w:val="right"/>
    </w:pPr>
    <w:r>
      <w:pict>
        <v:group id="组合 70" o:spid="_x0000_s2057" o:spt="203" style="position:absolute;left:0pt;margin-left:-124.6pt;margin-top:-16.3pt;height:840.75pt;width:96.75pt;z-index:251659264;mso-width-relative:page;mso-height-relative:page;" coordorigin="60,30" coordsize="1935,16815">
          <o:lock v:ext="edit"/>
          <v:group id="组合 69" o:spid="_x0000_s2058" o:spt="203" style="position:absolute;left:60;top:30;height:16815;width:1935;" coordorigin="60,30" coordsize="1935,16815">
            <o:lock v:ext="edit"/>
            <v:shape id="文本框 63" o:spid="_x0000_s2059" o:spt="202" type="#_x0000_t202" style="position:absolute;left:1350;top:30;height:16815;width:645;" coordsize="21600,21600">
              <v:path/>
              <v:fill focussize="0,0"/>
              <v:stroke joinstyle="miter"/>
              <v:imagedata o:title=""/>
              <o:lock v:ext="edit"/>
              <v:textbox style="layout-flow:vertical;mso-layout-flow-alt:bottom-to-top;">
                <w:txbxContent>
                  <w:p w14:paraId="51F1DF12">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v:textbox>
            </v:shape>
            <v:shape id="文本框 64" o:spid="_x0000_s2060" o:spt="202" type="#_x0000_t202" style="position:absolute;left:60;top:30;height:16815;width:645;" coordsize="21600,21600">
              <v:path/>
              <v:fill focussize="0,0"/>
              <v:stroke joinstyle="miter"/>
              <v:imagedata o:title=""/>
              <o:lock v:ext="edit"/>
              <v:textbox style="layout-flow:vertical;mso-layout-flow-alt:bottom-to-top;">
                <w:txbxContent>
                  <w:p w14:paraId="5199544B">
                    <w:pPr>
                      <w:rPr>
                        <w:spacing w:val="13"/>
                      </w:rPr>
                    </w:pPr>
                    <w:r>
                      <w:rPr>
                        <w:rFonts w:hint="eastAsia"/>
                        <w:spacing w:val="13"/>
                      </w:rPr>
                      <w:t>………………○………………外………………○………………装………………○………………订………………○………………</w:t>
                    </w:r>
                    <w:r>
                      <w:rPr>
                        <w:spacing w:val="13"/>
                      </w:rPr>
                      <w:t>线</w:t>
                    </w:r>
                    <w:r>
                      <w:rPr>
                        <w:rFonts w:hint="eastAsia"/>
                        <w:spacing w:val="13"/>
                      </w:rPr>
                      <w:t>………………○………………</w:t>
                    </w:r>
                  </w:p>
                </w:txbxContent>
              </v:textbox>
            </v:shape>
            <v:shape id="文本框 65" o:spid="_x0000_s2061" o:spt="202" type="#_x0000_t202" style="position:absolute;left:705;top:1140;height:14475;width:645;" fillcolor="#D8D8D8" filled="t" coordsize="21600,21600">
              <v:path/>
              <v:fill on="t" focussize="0,0"/>
              <v:stroke joinstyle="miter"/>
              <v:imagedata o:title=""/>
              <o:lock v:ext="edit"/>
              <v:textbox style="layout-flow:vertical;mso-layout-flow-alt:bottom-to-top;">
                <w:txbxContent>
                  <w:p w14:paraId="280BA144">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v:textbox>
            </v:shape>
            <v:shape id="文本框 67" o:spid="_x0000_s2062" o:spt="202" type="#_x0000_t202" style="position:absolute;left:705;top:30;height:1110;width:645;" fillcolor="#5A5A5A" filled="t" coordsize="21600,21600">
              <v:path/>
              <v:fill on="t" focussize="0,0"/>
              <v:stroke joinstyle="miter"/>
              <v:imagedata o:title=""/>
              <o:lock v:ext="edit"/>
              <v:textbox>
                <w:txbxContent>
                  <w:p w14:paraId="145281C2"/>
                </w:txbxContent>
              </v:textbox>
            </v:shape>
          </v:group>
          <v:shape id="文本框 68" o:spid="_x0000_s2063" o:spt="202" type="#_x0000_t202" style="position:absolute;left:705;top:15630;height:1215;width:645;" fillcolor="#5A5A5A" filled="t" coordsize="21600,21600">
            <v:path/>
            <v:fill on="t" focussize="0,0"/>
            <v:stroke joinstyle="miter"/>
            <v:imagedata o:title=""/>
            <o:lock v:ext="edit"/>
            <v:textbox>
              <w:txbxContent>
                <w:p w14:paraId="2F0D9E93"/>
              </w:txbxContent>
            </v:textbox>
          </v:shape>
        </v:group>
      </w:pict>
    </w:r>
    <w:r>
      <w:tab/>
    </w:r>
    <w:r>
      <w:tab/>
    </w:r>
    <w:r>
      <w:tab/>
    </w:r>
    <w:r>
      <w:tab/>
    </w:r>
  </w:p>
  <w:p w14:paraId="4C0BEC8B">
    <w:pPr>
      <w:pBdr>
        <w:bottom w:val="none" w:color="auto" w:sz="0" w:space="1"/>
      </w:pBdr>
      <w:snapToGrid w:val="0"/>
      <w:rPr>
        <w:rFonts w:ascii="Times New Roman" w:hAnsi="Times New Roman"/>
        <w:kern w:val="0"/>
        <w:sz w:val="2"/>
        <w:szCs w:val="2"/>
      </w:rPr>
    </w:pPr>
    <w:r>
      <w:pict>
        <v:shape id="图片 4" o:spid="_x0000_s2065"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4631D">
    <w:r>
      <w:pict>
        <v:group id="组合 78" o:spid="_x0000_s2049" o:spt="203" style="position:absolute;left:0pt;margin-left:1066.6pt;margin-top:-16.8pt;height:840.75pt;width:64.5pt;z-index:251662336;mso-width-relative:page;mso-height-relative:page;" coordorigin="22466,5" coordsize="1290,16815">
          <o:lock v:ext="edit"/>
          <v:shape id="文本框 73" o:spid="_x0000_s2051" o:spt="202" type="#_x0000_t202" style="position:absolute;left:23111;top:5;height:16815;width:645;" coordsize="21600,21600">
            <v:path/>
            <v:fill focussize="0,0"/>
            <v:stroke joinstyle="miter"/>
            <v:imagedata o:title=""/>
            <o:lock v:ext="edit"/>
            <v:textbox style="layout-flow:vertical;">
              <w:txbxContent>
                <w:p w14:paraId="1764E8BE">
                  <w:pPr>
                    <w:rPr>
                      <w:spacing w:val="13"/>
                    </w:rPr>
                  </w:pPr>
                  <w:r>
                    <w:rPr>
                      <w:rFonts w:hint="eastAsia"/>
                      <w:spacing w:val="13"/>
                    </w:rPr>
                    <w:t>………………○………………外………………○………………装………………○………………订………………○………………</w:t>
                  </w:r>
                  <w:r>
                    <w:rPr>
                      <w:spacing w:val="13"/>
                    </w:rPr>
                    <w:t>线</w:t>
                  </w:r>
                  <w:r>
                    <w:rPr>
                      <w:rFonts w:hint="eastAsia"/>
                      <w:spacing w:val="13"/>
                    </w:rPr>
                    <w:t>………………○………………</w:t>
                  </w:r>
                </w:p>
              </w:txbxContent>
            </v:textbox>
          </v:shape>
          <v:shape id="文本框 76" o:spid="_x0000_s2052" o:spt="202" type="#_x0000_t202" style="position:absolute;left:22466;top:5;height:1110;width:645;" fillcolor="#5A5A5A" filled="t" coordsize="21600,21600">
            <v:path/>
            <v:fill on="t" focussize="0,0"/>
            <v:stroke joinstyle="miter"/>
            <v:imagedata o:title=""/>
            <o:lock v:ext="edit"/>
            <v:textbox>
              <w:txbxContent>
                <w:p w14:paraId="5945ADAD"/>
              </w:txbxContent>
            </v:textbox>
          </v:shape>
        </v:group>
      </w:pict>
    </w:r>
    <w:r>
      <w:pict>
        <v:group id="组合 79" o:spid="_x0000_s2053" o:spt="203" style="position:absolute;left:0pt;margin-left:1034.35pt;margin-top:-16.05pt;height:840.75pt;width:32.25pt;z-index:251660288;mso-width-relative:page;mso-height-relative:page;" coordorigin="21821,5" coordsize="645,16815">
          <o:lock v:ext="edit"/>
          <v:shape id="文本框 74" o:spid="_x0000_s2054" o:spt="202" type="#_x0000_t202" style="position:absolute;left:21821;top:5;height:16815;width:645;" coordsize="21600,21600">
            <v:path/>
            <v:fill focussize="0,0"/>
            <v:stroke joinstyle="miter"/>
            <v:imagedata o:title=""/>
            <o:lock v:ext="edit"/>
            <v:textbox style="layout-flow:vertical;">
              <w:txbxContent>
                <w:p w14:paraId="29496D63">
                  <w:pPr>
                    <w:rPr>
                      <w:spacing w:val="13"/>
                    </w:rPr>
                  </w:pPr>
                  <w:r>
                    <w:rPr>
                      <w:rFonts w:hint="eastAsia"/>
                      <w:spacing w:val="13"/>
                    </w:rPr>
                    <w:t>………………○………………内………………○………………装………………○………………订………………○………………</w:t>
                  </w:r>
                  <w:r>
                    <w:rPr>
                      <w:spacing w:val="13"/>
                    </w:rPr>
                    <w:t>线</w:t>
                  </w:r>
                  <w:r>
                    <w:rPr>
                      <w:rFonts w:hint="eastAsia"/>
                      <w:spacing w:val="13"/>
                    </w:rPr>
                    <w:t>………………○………………</w:t>
                  </w:r>
                </w:p>
              </w:txbxContent>
            </v:textbox>
          </v:shape>
        </v:group>
      </w:pict>
    </w:r>
    <w:r>
      <w:pict>
        <v:group id="组合 80" o:spid="_x0000_s2055" o:spt="203" style="position:absolute;left:0pt;margin-left:1066.6pt;margin-top:39.45pt;height:723.75pt;width:32.25pt;z-index:251661312;mso-width-relative:page;mso-height-relative:page;" coordorigin="22466,1115" coordsize="645,14475">
          <o:lock v:ext="edit"/>
          <v:shape id="文本框 75" o:spid="_x0000_s2056" o:spt="202" type="#_x0000_t202" style="position:absolute;left:22466;top:1115;height:14475;width:645;" fillcolor="#D8D8D8" filled="t" coordsize="21600,21600">
            <v:path/>
            <v:fill on="t" focussize="0,0"/>
            <v:stroke joinstyle="miter"/>
            <v:imagedata o:title=""/>
            <o:lock v:ext="edit"/>
            <v:textbox style="layout-flow:vertical;">
              <w:txbxContent>
                <w:p w14:paraId="0DA09418">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v:textbox>
          </v:shape>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mirrorMargins w:val="1"/>
  <w:bordersDoNotSurroundHeader w:val="1"/>
  <w:bordersDoNotSurroundFooter w:val="1"/>
  <w:doNotTrackMove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NjMjdlMmM4MTUwY2Q5YmE2NGU4YjhmMTdjOWQxOGQifQ=="/>
  </w:docVars>
  <w:rsids>
    <w:rsidRoot w:val="00B85E42"/>
    <w:rsid w:val="00000451"/>
    <w:rsid w:val="0000125F"/>
    <w:rsid w:val="0000154A"/>
    <w:rsid w:val="0000163D"/>
    <w:rsid w:val="00002A1D"/>
    <w:rsid w:val="000042A8"/>
    <w:rsid w:val="00004BD7"/>
    <w:rsid w:val="000058DD"/>
    <w:rsid w:val="000063F2"/>
    <w:rsid w:val="000120CF"/>
    <w:rsid w:val="00013496"/>
    <w:rsid w:val="0001622A"/>
    <w:rsid w:val="000166EE"/>
    <w:rsid w:val="00016873"/>
    <w:rsid w:val="00023220"/>
    <w:rsid w:val="000253FC"/>
    <w:rsid w:val="000254E1"/>
    <w:rsid w:val="00030C5C"/>
    <w:rsid w:val="000315AF"/>
    <w:rsid w:val="00033092"/>
    <w:rsid w:val="000354A0"/>
    <w:rsid w:val="00037045"/>
    <w:rsid w:val="00040A7C"/>
    <w:rsid w:val="00042027"/>
    <w:rsid w:val="00043A89"/>
    <w:rsid w:val="00046A02"/>
    <w:rsid w:val="00050772"/>
    <w:rsid w:val="00050AF3"/>
    <w:rsid w:val="00052927"/>
    <w:rsid w:val="000529E6"/>
    <w:rsid w:val="00053DD1"/>
    <w:rsid w:val="00054690"/>
    <w:rsid w:val="00054798"/>
    <w:rsid w:val="00054F56"/>
    <w:rsid w:val="000552AA"/>
    <w:rsid w:val="00062EC6"/>
    <w:rsid w:val="00063899"/>
    <w:rsid w:val="000638D4"/>
    <w:rsid w:val="00065ABA"/>
    <w:rsid w:val="00066830"/>
    <w:rsid w:val="00070431"/>
    <w:rsid w:val="00073395"/>
    <w:rsid w:val="00073D6D"/>
    <w:rsid w:val="00073F57"/>
    <w:rsid w:val="000767D9"/>
    <w:rsid w:val="0007705C"/>
    <w:rsid w:val="00083DBD"/>
    <w:rsid w:val="00086215"/>
    <w:rsid w:val="00087980"/>
    <w:rsid w:val="00092704"/>
    <w:rsid w:val="00093326"/>
    <w:rsid w:val="000935A1"/>
    <w:rsid w:val="00097048"/>
    <w:rsid w:val="000A0F7F"/>
    <w:rsid w:val="000A13AC"/>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9FE"/>
    <w:rsid w:val="002128A0"/>
    <w:rsid w:val="002137C8"/>
    <w:rsid w:val="002161F7"/>
    <w:rsid w:val="00217036"/>
    <w:rsid w:val="00217256"/>
    <w:rsid w:val="0021747D"/>
    <w:rsid w:val="002202F0"/>
    <w:rsid w:val="00220CB3"/>
    <w:rsid w:val="002303B4"/>
    <w:rsid w:val="002315C6"/>
    <w:rsid w:val="00236004"/>
    <w:rsid w:val="0023700A"/>
    <w:rsid w:val="002407A5"/>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1D5E"/>
    <w:rsid w:val="0027208C"/>
    <w:rsid w:val="002730FA"/>
    <w:rsid w:val="002746A4"/>
    <w:rsid w:val="0027546C"/>
    <w:rsid w:val="0027755A"/>
    <w:rsid w:val="002821EF"/>
    <w:rsid w:val="00283E22"/>
    <w:rsid w:val="00286A61"/>
    <w:rsid w:val="002875EB"/>
    <w:rsid w:val="00290BD6"/>
    <w:rsid w:val="00292D29"/>
    <w:rsid w:val="0029379F"/>
    <w:rsid w:val="00294023"/>
    <w:rsid w:val="00295522"/>
    <w:rsid w:val="00296276"/>
    <w:rsid w:val="002A5B65"/>
    <w:rsid w:val="002B14BF"/>
    <w:rsid w:val="002B46AB"/>
    <w:rsid w:val="002B4EF1"/>
    <w:rsid w:val="002C115B"/>
    <w:rsid w:val="002C28B8"/>
    <w:rsid w:val="002C2E88"/>
    <w:rsid w:val="002C45C3"/>
    <w:rsid w:val="002C4B55"/>
    <w:rsid w:val="002C4D1B"/>
    <w:rsid w:val="002C4E96"/>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63D9"/>
    <w:rsid w:val="0034683A"/>
    <w:rsid w:val="00347182"/>
    <w:rsid w:val="0035016A"/>
    <w:rsid w:val="00351054"/>
    <w:rsid w:val="00355495"/>
    <w:rsid w:val="00355D57"/>
    <w:rsid w:val="00357ECE"/>
    <w:rsid w:val="00361682"/>
    <w:rsid w:val="0036392A"/>
    <w:rsid w:val="00366E9E"/>
    <w:rsid w:val="00370659"/>
    <w:rsid w:val="00375ECF"/>
    <w:rsid w:val="00376B88"/>
    <w:rsid w:val="00383A17"/>
    <w:rsid w:val="0038637E"/>
    <w:rsid w:val="0039186E"/>
    <w:rsid w:val="00392152"/>
    <w:rsid w:val="003B3B99"/>
    <w:rsid w:val="003B3E91"/>
    <w:rsid w:val="003B4EF8"/>
    <w:rsid w:val="003B525E"/>
    <w:rsid w:val="003B5BB5"/>
    <w:rsid w:val="003B6848"/>
    <w:rsid w:val="003B6983"/>
    <w:rsid w:val="003C365B"/>
    <w:rsid w:val="003C463B"/>
    <w:rsid w:val="003C5080"/>
    <w:rsid w:val="003C5A5F"/>
    <w:rsid w:val="003C5CFE"/>
    <w:rsid w:val="003D1162"/>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225A"/>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1037"/>
    <w:rsid w:val="005D2978"/>
    <w:rsid w:val="005D5AFF"/>
    <w:rsid w:val="005D6978"/>
    <w:rsid w:val="005D7CD8"/>
    <w:rsid w:val="005E2457"/>
    <w:rsid w:val="005E27F6"/>
    <w:rsid w:val="005E4474"/>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1B2"/>
    <w:rsid w:val="006236A9"/>
    <w:rsid w:val="006279E2"/>
    <w:rsid w:val="00627D39"/>
    <w:rsid w:val="006351EB"/>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3B2D"/>
    <w:rsid w:val="006D3E5E"/>
    <w:rsid w:val="006D3E9F"/>
    <w:rsid w:val="006D62E4"/>
    <w:rsid w:val="006D7750"/>
    <w:rsid w:val="006E0143"/>
    <w:rsid w:val="006E101C"/>
    <w:rsid w:val="006E17E6"/>
    <w:rsid w:val="006E18F8"/>
    <w:rsid w:val="006E1DE1"/>
    <w:rsid w:val="006E2169"/>
    <w:rsid w:val="006E3A31"/>
    <w:rsid w:val="006E524D"/>
    <w:rsid w:val="006E6672"/>
    <w:rsid w:val="006E6855"/>
    <w:rsid w:val="006F1D6D"/>
    <w:rsid w:val="006F5D98"/>
    <w:rsid w:val="00700097"/>
    <w:rsid w:val="00705053"/>
    <w:rsid w:val="00706B2A"/>
    <w:rsid w:val="0070702C"/>
    <w:rsid w:val="0070770A"/>
    <w:rsid w:val="007110EB"/>
    <w:rsid w:val="00711635"/>
    <w:rsid w:val="00714A59"/>
    <w:rsid w:val="007208DA"/>
    <w:rsid w:val="00720DF8"/>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41C6"/>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760F"/>
    <w:rsid w:val="007F0B19"/>
    <w:rsid w:val="007F0F7D"/>
    <w:rsid w:val="007F15B0"/>
    <w:rsid w:val="007F26C1"/>
    <w:rsid w:val="007F347E"/>
    <w:rsid w:val="007F5C79"/>
    <w:rsid w:val="007F775D"/>
    <w:rsid w:val="008009ED"/>
    <w:rsid w:val="00801F09"/>
    <w:rsid w:val="00802185"/>
    <w:rsid w:val="0080229B"/>
    <w:rsid w:val="00803071"/>
    <w:rsid w:val="0080553B"/>
    <w:rsid w:val="00806BC0"/>
    <w:rsid w:val="00812E5D"/>
    <w:rsid w:val="0081379E"/>
    <w:rsid w:val="0081387C"/>
    <w:rsid w:val="00822139"/>
    <w:rsid w:val="008221CD"/>
    <w:rsid w:val="0082288C"/>
    <w:rsid w:val="008236F8"/>
    <w:rsid w:val="0082468A"/>
    <w:rsid w:val="00825EE6"/>
    <w:rsid w:val="0082612B"/>
    <w:rsid w:val="00831EA7"/>
    <w:rsid w:val="008341D0"/>
    <w:rsid w:val="008346A3"/>
    <w:rsid w:val="00836EE7"/>
    <w:rsid w:val="00837A25"/>
    <w:rsid w:val="00840FAF"/>
    <w:rsid w:val="0084227B"/>
    <w:rsid w:val="00843B58"/>
    <w:rsid w:val="00844E18"/>
    <w:rsid w:val="00852FC6"/>
    <w:rsid w:val="00855950"/>
    <w:rsid w:val="008559EF"/>
    <w:rsid w:val="008579F6"/>
    <w:rsid w:val="00857F6A"/>
    <w:rsid w:val="008606A7"/>
    <w:rsid w:val="00864A46"/>
    <w:rsid w:val="00867E62"/>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5796"/>
    <w:rsid w:val="009175F2"/>
    <w:rsid w:val="009209C5"/>
    <w:rsid w:val="00921DF6"/>
    <w:rsid w:val="009221B7"/>
    <w:rsid w:val="00923708"/>
    <w:rsid w:val="0092496A"/>
    <w:rsid w:val="00926A02"/>
    <w:rsid w:val="009278D4"/>
    <w:rsid w:val="00934F4E"/>
    <w:rsid w:val="0093793B"/>
    <w:rsid w:val="00940893"/>
    <w:rsid w:val="00942774"/>
    <w:rsid w:val="00942F8C"/>
    <w:rsid w:val="00943CB2"/>
    <w:rsid w:val="00945A62"/>
    <w:rsid w:val="00950336"/>
    <w:rsid w:val="009504F0"/>
    <w:rsid w:val="00950CFE"/>
    <w:rsid w:val="00951413"/>
    <w:rsid w:val="00960DBA"/>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77CA"/>
    <w:rsid w:val="009911C5"/>
    <w:rsid w:val="00991260"/>
    <w:rsid w:val="0099207D"/>
    <w:rsid w:val="00992806"/>
    <w:rsid w:val="009933BC"/>
    <w:rsid w:val="00994A32"/>
    <w:rsid w:val="00995D99"/>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D0CA1"/>
    <w:rsid w:val="009D3612"/>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24772"/>
    <w:rsid w:val="00A272C2"/>
    <w:rsid w:val="00A32CD6"/>
    <w:rsid w:val="00A35905"/>
    <w:rsid w:val="00A36769"/>
    <w:rsid w:val="00A379D5"/>
    <w:rsid w:val="00A409B5"/>
    <w:rsid w:val="00A40A56"/>
    <w:rsid w:val="00A4206A"/>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6C25"/>
    <w:rsid w:val="00AE76BA"/>
    <w:rsid w:val="00AF367B"/>
    <w:rsid w:val="00B00CE0"/>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57743"/>
    <w:rsid w:val="00B60249"/>
    <w:rsid w:val="00B607AC"/>
    <w:rsid w:val="00B615B2"/>
    <w:rsid w:val="00B658D5"/>
    <w:rsid w:val="00B67207"/>
    <w:rsid w:val="00B70F87"/>
    <w:rsid w:val="00B716C3"/>
    <w:rsid w:val="00B72EE0"/>
    <w:rsid w:val="00B73043"/>
    <w:rsid w:val="00B74148"/>
    <w:rsid w:val="00B770F6"/>
    <w:rsid w:val="00B7757E"/>
    <w:rsid w:val="00B80298"/>
    <w:rsid w:val="00B80AD9"/>
    <w:rsid w:val="00B84315"/>
    <w:rsid w:val="00B85E42"/>
    <w:rsid w:val="00B87876"/>
    <w:rsid w:val="00B95373"/>
    <w:rsid w:val="00B95920"/>
    <w:rsid w:val="00BA0169"/>
    <w:rsid w:val="00BA01C0"/>
    <w:rsid w:val="00BA0FB4"/>
    <w:rsid w:val="00BA3C59"/>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B73"/>
    <w:rsid w:val="00BD52DB"/>
    <w:rsid w:val="00BE1652"/>
    <w:rsid w:val="00BE3AC1"/>
    <w:rsid w:val="00BE3E32"/>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DEB"/>
    <w:rsid w:val="00C90AD3"/>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215E4"/>
    <w:rsid w:val="00D219D5"/>
    <w:rsid w:val="00D2263F"/>
    <w:rsid w:val="00D24EE2"/>
    <w:rsid w:val="00D2559B"/>
    <w:rsid w:val="00D3143F"/>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20107"/>
    <w:rsid w:val="00F20D83"/>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CDF"/>
    <w:rsid w:val="00F96F5A"/>
    <w:rsid w:val="00FA35E1"/>
    <w:rsid w:val="00FA3A09"/>
    <w:rsid w:val="00FA3DB5"/>
    <w:rsid w:val="00FA42B6"/>
    <w:rsid w:val="00FA5132"/>
    <w:rsid w:val="00FB287D"/>
    <w:rsid w:val="00FB3138"/>
    <w:rsid w:val="00FB3E05"/>
    <w:rsid w:val="00FB680A"/>
    <w:rsid w:val="00FB6A89"/>
    <w:rsid w:val="00FC09B1"/>
    <w:rsid w:val="00FC1657"/>
    <w:rsid w:val="00FC5305"/>
    <w:rsid w:val="00FC5875"/>
    <w:rsid w:val="00FD2E36"/>
    <w:rsid w:val="00FD2E5C"/>
    <w:rsid w:val="00FD6589"/>
    <w:rsid w:val="00FD6E6F"/>
    <w:rsid w:val="00FE07A9"/>
    <w:rsid w:val="00FE1891"/>
    <w:rsid w:val="00FE4010"/>
    <w:rsid w:val="00FE41FD"/>
    <w:rsid w:val="00FE4DD6"/>
    <w:rsid w:val="00FE5DBB"/>
    <w:rsid w:val="00FE74FE"/>
    <w:rsid w:val="00FE78D3"/>
    <w:rsid w:val="00FE7915"/>
    <w:rsid w:val="00FF02C1"/>
    <w:rsid w:val="00FF049E"/>
    <w:rsid w:val="00FF094B"/>
    <w:rsid w:val="00FF0AB0"/>
    <w:rsid w:val="00FF1BEA"/>
    <w:rsid w:val="00FF242F"/>
    <w:rsid w:val="00FF2F79"/>
    <w:rsid w:val="00FF3DDB"/>
    <w:rsid w:val="00FF5EBF"/>
    <w:rsid w:val="081A08EC"/>
    <w:rsid w:val="1DD6211A"/>
    <w:rsid w:val="37883779"/>
    <w:rsid w:val="3B8B5FBB"/>
    <w:rsid w:val="428D7D6B"/>
    <w:rsid w:val="48F27884"/>
    <w:rsid w:val="4BBD7E05"/>
    <w:rsid w:val="4DAA30B4"/>
    <w:rsid w:val="591B04E7"/>
    <w:rsid w:val="7ABA0DC4"/>
    <w:rsid w:val="CBFEB7AD"/>
    <w:rsid w:val="FE4E7238"/>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nhideWhenUsed="0" w:uiPriority="99" w:semiHidden="0" w:name="annotation text"/>
    <w:lsdException w:uiPriority="99" w:semiHidden="0" w:name="header"/>
    <w:lsdException w:uiPriority="99" w:semiHidden="0" w:name="footer"/>
    <w:lsdException w:uiPriority="99" w:semiHidden="0" w:name="index heading"/>
    <w:lsdException w:qFormat="1" w:unhideWhenUsed="0" w:uiPriority="35" w:semiHidden="0" w:name="caption"/>
    <w:lsdException w:uiPriority="99" w:semiHidden="0" w:name="table of figures"/>
    <w:lsdException w:uiPriority="99" w:semiHidden="0" w:name="envelope address"/>
    <w:lsdException w:uiPriority="99" w:semiHidden="0" w:name="envelope return"/>
    <w:lsdException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qFormat="1" w:unhideWhenUsed="0" w:uiPriority="10" w:semiHidden="0" w:name="Title"/>
    <w:lsdException w:uiPriority="99" w:semiHidden="0" w:name="Closing"/>
    <w:lsdException w:uiPriority="99" w:semiHidden="0" w:name="Signature"/>
    <w:lsdException w:uiPriority="1" w:semiHidden="0" w:name="Default Paragraph Font"/>
    <w:lsdException w:qFormat="1" w:unhideWhenUsed="0" w:uiPriority="0" w:semiHidden="0" w:name="Body Text"/>
    <w:lsdException w:uiPriority="99"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qFormat="1" w:unhideWhenUsed="0" w:uiPriority="11" w:semiHidden="0" w:name="Subtitle"/>
    <w:lsdException w:uiPriority="99" w:semiHidden="0" w:name="Salutation"/>
    <w:lsdException w:uiPriority="99" w:semiHidden="0" w:name="Date"/>
    <w:lsdException w:uiPriority="99" w:semiHidden="0" w:name="Body Text First Indent"/>
    <w:lsdException w:uiPriority="99" w:semiHidden="0" w:name="Body Text First Indent 2"/>
    <w:lsdException w:uiPriority="99" w:semiHidden="0" w:name="Note Heading"/>
    <w:lsdException w:uiPriority="99" w:semiHidden="0" w:name="Body Text 2"/>
    <w:lsdException w:uiPriority="99" w:semiHidden="0" w:name="Body Text 3"/>
    <w:lsdException w:uiPriority="99" w:semiHidden="0" w:name="Body Text Indent 2"/>
    <w:lsdException w:uiPriority="99" w:semiHidden="0" w:name="Body Text Indent 3"/>
    <w:lsdException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qFormat="1" w:unhideWhenUsed="0" w:uiPriority="0" w:semiHidden="0" w:name="Plain Text"/>
    <w:lsdException w:uiPriority="99" w:semiHidden="0" w:name="E-mail Signature"/>
    <w:lsdException w:qFormat="1" w:unhideWhenUsed="0" w:uiPriority="99" w:semiHidden="0" w:name="Normal (Web)"/>
    <w:lsdException w:uiPriority="99" w:name="HTML Acronym"/>
    <w:lsdException w:uiPriority="99" w:semiHidden="0"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93"/>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94"/>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95"/>
    <w:qFormat/>
    <w:uiPriority w:val="9"/>
    <w:pPr>
      <w:keepNext/>
      <w:keepLines/>
      <w:spacing w:before="260" w:after="260" w:line="416" w:lineRule="auto"/>
      <w:outlineLvl w:val="2"/>
    </w:pPr>
    <w:rPr>
      <w:b/>
      <w:bCs/>
      <w:sz w:val="32"/>
      <w:szCs w:val="32"/>
    </w:rPr>
  </w:style>
  <w:style w:type="paragraph" w:styleId="6">
    <w:name w:val="heading 4"/>
    <w:basedOn w:val="1"/>
    <w:next w:val="1"/>
    <w:link w:val="96"/>
    <w:qFormat/>
    <w:uiPriority w:val="9"/>
    <w:pPr>
      <w:keepNext/>
      <w:keepLines/>
      <w:spacing w:before="280" w:after="290" w:line="376" w:lineRule="auto"/>
      <w:outlineLvl w:val="3"/>
    </w:pPr>
    <w:rPr>
      <w:rFonts w:ascii="Cambria" w:hAnsi="Cambria" w:eastAsia="宋体" w:cs="Times New Roman"/>
      <w:b/>
      <w:bCs/>
      <w:sz w:val="28"/>
      <w:szCs w:val="28"/>
    </w:rPr>
  </w:style>
  <w:style w:type="paragraph" w:styleId="7">
    <w:name w:val="heading 5"/>
    <w:basedOn w:val="1"/>
    <w:next w:val="1"/>
    <w:link w:val="97"/>
    <w:qFormat/>
    <w:uiPriority w:val="9"/>
    <w:pPr>
      <w:keepNext/>
      <w:keepLines/>
      <w:spacing w:before="280" w:after="290" w:line="376" w:lineRule="auto"/>
      <w:outlineLvl w:val="4"/>
    </w:pPr>
    <w:rPr>
      <w:b/>
      <w:bCs/>
      <w:sz w:val="28"/>
      <w:szCs w:val="28"/>
    </w:rPr>
  </w:style>
  <w:style w:type="paragraph" w:styleId="8">
    <w:name w:val="heading 6"/>
    <w:basedOn w:val="1"/>
    <w:next w:val="1"/>
    <w:link w:val="98"/>
    <w:qFormat/>
    <w:uiPriority w:val="9"/>
    <w:pPr>
      <w:keepNext/>
      <w:keepLines/>
      <w:spacing w:before="240" w:after="64" w:line="320" w:lineRule="auto"/>
      <w:outlineLvl w:val="5"/>
    </w:pPr>
    <w:rPr>
      <w:rFonts w:ascii="Cambria" w:hAnsi="Cambria" w:eastAsia="宋体" w:cs="Times New Roman"/>
      <w:b/>
      <w:bCs/>
      <w:sz w:val="24"/>
      <w:szCs w:val="24"/>
    </w:rPr>
  </w:style>
  <w:style w:type="paragraph" w:styleId="9">
    <w:name w:val="heading 7"/>
    <w:basedOn w:val="1"/>
    <w:next w:val="1"/>
    <w:link w:val="99"/>
    <w:qFormat/>
    <w:uiPriority w:val="9"/>
    <w:pPr>
      <w:keepNext/>
      <w:keepLines/>
      <w:spacing w:before="240" w:after="64" w:line="320" w:lineRule="auto"/>
      <w:outlineLvl w:val="6"/>
    </w:pPr>
    <w:rPr>
      <w:b/>
      <w:bCs/>
      <w:sz w:val="24"/>
      <w:szCs w:val="24"/>
    </w:rPr>
  </w:style>
  <w:style w:type="paragraph" w:styleId="10">
    <w:name w:val="heading 8"/>
    <w:basedOn w:val="1"/>
    <w:next w:val="1"/>
    <w:link w:val="100"/>
    <w:qFormat/>
    <w:uiPriority w:val="9"/>
    <w:pPr>
      <w:keepNext/>
      <w:keepLines/>
      <w:spacing w:before="240" w:after="64" w:line="320" w:lineRule="auto"/>
      <w:outlineLvl w:val="7"/>
    </w:pPr>
    <w:rPr>
      <w:rFonts w:ascii="Cambria" w:hAnsi="Cambria" w:eastAsia="宋体" w:cs="Times New Roman"/>
      <w:sz w:val="24"/>
      <w:szCs w:val="24"/>
    </w:rPr>
  </w:style>
  <w:style w:type="paragraph" w:styleId="11">
    <w:name w:val="heading 9"/>
    <w:basedOn w:val="1"/>
    <w:next w:val="1"/>
    <w:link w:val="101"/>
    <w:qFormat/>
    <w:uiPriority w:val="9"/>
    <w:pPr>
      <w:keepNext/>
      <w:keepLines/>
      <w:spacing w:before="240" w:after="64" w:line="320" w:lineRule="auto"/>
      <w:outlineLvl w:val="8"/>
    </w:pPr>
    <w:rPr>
      <w:rFonts w:ascii="Cambria" w:hAnsi="Cambria" w:eastAsia="宋体" w:cs="Times New Roman"/>
      <w:szCs w:val="21"/>
    </w:rPr>
  </w:style>
  <w:style w:type="character" w:default="1" w:styleId="90">
    <w:name w:val="Default Paragraph Font"/>
    <w:unhideWhenUsed/>
    <w:uiPriority w:val="1"/>
  </w:style>
  <w:style w:type="table" w:default="1" w:styleId="88">
    <w:name w:val="Normal Table"/>
    <w:unhideWhenUsed/>
    <w:uiPriority w:val="99"/>
    <w:tblPr>
      <w:tblCellMar>
        <w:top w:w="0" w:type="dxa"/>
        <w:left w:w="108" w:type="dxa"/>
        <w:bottom w:w="0" w:type="dxa"/>
        <w:right w:w="108" w:type="dxa"/>
      </w:tblCellMar>
    </w:tblPr>
  </w:style>
  <w:style w:type="paragraph" w:styleId="2">
    <w:name w:val="macro"/>
    <w:link w:val="92"/>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unhideWhenUsed/>
    <w:uiPriority w:val="99"/>
    <w:pPr>
      <w:ind w:left="100" w:leftChars="400" w:hanging="200" w:hangingChars="200"/>
      <w:contextualSpacing/>
    </w:pPr>
  </w:style>
  <w:style w:type="paragraph" w:styleId="13">
    <w:name w:val="toc 7"/>
    <w:basedOn w:val="1"/>
    <w:next w:val="1"/>
    <w:unhideWhenUsed/>
    <w:uiPriority w:val="39"/>
    <w:pPr>
      <w:ind w:left="2520" w:leftChars="1200"/>
    </w:pPr>
  </w:style>
  <w:style w:type="paragraph" w:styleId="14">
    <w:name w:val="List Number 2"/>
    <w:basedOn w:val="1"/>
    <w:unhideWhenUsed/>
    <w:uiPriority w:val="99"/>
    <w:pPr>
      <w:numPr>
        <w:ilvl w:val="0"/>
        <w:numId w:val="1"/>
      </w:numPr>
      <w:contextualSpacing/>
    </w:pPr>
  </w:style>
  <w:style w:type="paragraph" w:styleId="15">
    <w:name w:val="table of authorities"/>
    <w:basedOn w:val="1"/>
    <w:next w:val="1"/>
    <w:unhideWhenUsed/>
    <w:uiPriority w:val="99"/>
    <w:pPr>
      <w:ind w:left="420" w:leftChars="200"/>
    </w:pPr>
  </w:style>
  <w:style w:type="paragraph" w:styleId="16">
    <w:name w:val="Note Heading"/>
    <w:basedOn w:val="1"/>
    <w:next w:val="1"/>
    <w:link w:val="102"/>
    <w:unhideWhenUsed/>
    <w:uiPriority w:val="99"/>
    <w:pPr>
      <w:jc w:val="center"/>
    </w:pPr>
  </w:style>
  <w:style w:type="paragraph" w:styleId="17">
    <w:name w:val="List Bullet 4"/>
    <w:basedOn w:val="1"/>
    <w:unhideWhenUsed/>
    <w:uiPriority w:val="99"/>
    <w:pPr>
      <w:numPr>
        <w:ilvl w:val="0"/>
        <w:numId w:val="2"/>
      </w:numPr>
      <w:contextualSpacing/>
    </w:pPr>
  </w:style>
  <w:style w:type="paragraph" w:styleId="18">
    <w:name w:val="index 8"/>
    <w:basedOn w:val="1"/>
    <w:next w:val="1"/>
    <w:unhideWhenUsed/>
    <w:uiPriority w:val="99"/>
    <w:pPr>
      <w:ind w:left="1400" w:leftChars="1400"/>
    </w:pPr>
  </w:style>
  <w:style w:type="paragraph" w:styleId="19">
    <w:name w:val="E-mail Signature"/>
    <w:basedOn w:val="1"/>
    <w:link w:val="103"/>
    <w:unhideWhenUsed/>
    <w:uiPriority w:val="99"/>
  </w:style>
  <w:style w:type="paragraph" w:styleId="20">
    <w:name w:val="List Number"/>
    <w:basedOn w:val="1"/>
    <w:unhideWhenUsed/>
    <w:uiPriority w:val="99"/>
    <w:pPr>
      <w:numPr>
        <w:ilvl w:val="0"/>
        <w:numId w:val="3"/>
      </w:numPr>
      <w:contextualSpacing/>
    </w:pPr>
  </w:style>
  <w:style w:type="paragraph" w:styleId="21">
    <w:name w:val="Normal Indent"/>
    <w:basedOn w:val="1"/>
    <w:unhideWhenUsed/>
    <w:uiPriority w:val="99"/>
    <w:pPr>
      <w:ind w:firstLine="420" w:firstLineChars="200"/>
    </w:pPr>
  </w:style>
  <w:style w:type="paragraph" w:styleId="22">
    <w:name w:val="caption"/>
    <w:basedOn w:val="1"/>
    <w:next w:val="1"/>
    <w:qFormat/>
    <w:uiPriority w:val="35"/>
    <w:rPr>
      <w:rFonts w:ascii="Cambria" w:hAnsi="Cambria" w:eastAsia="黑体" w:cs="Times New Roman"/>
      <w:sz w:val="20"/>
      <w:szCs w:val="20"/>
    </w:rPr>
  </w:style>
  <w:style w:type="paragraph" w:styleId="23">
    <w:name w:val="index 5"/>
    <w:basedOn w:val="1"/>
    <w:next w:val="1"/>
    <w:unhideWhenUsed/>
    <w:uiPriority w:val="99"/>
    <w:pPr>
      <w:ind w:left="800" w:leftChars="800"/>
    </w:pPr>
  </w:style>
  <w:style w:type="paragraph" w:styleId="24">
    <w:name w:val="List Bullet"/>
    <w:basedOn w:val="1"/>
    <w:unhideWhenUsed/>
    <w:uiPriority w:val="99"/>
    <w:pPr>
      <w:numPr>
        <w:ilvl w:val="0"/>
        <w:numId w:val="4"/>
      </w:numPr>
      <w:contextualSpacing/>
    </w:pPr>
  </w:style>
  <w:style w:type="paragraph" w:styleId="25">
    <w:name w:val="envelope address"/>
    <w:basedOn w:val="1"/>
    <w:unhideWhenUsed/>
    <w:uiPriority w:val="99"/>
    <w:pPr>
      <w:framePr w:w="7920" w:h="1980" w:hRule="exact" w:hSpace="180" w:wrap="auto" w:vAnchor="margin" w:hAnchor="page" w:xAlign="center" w:yAlign="bottom"/>
      <w:snapToGrid w:val="0"/>
      <w:ind w:left="100" w:leftChars="1400"/>
    </w:pPr>
    <w:rPr>
      <w:rFonts w:ascii="Cambria" w:hAnsi="Cambria" w:eastAsia="宋体" w:cs="Times New Roman"/>
      <w:sz w:val="24"/>
      <w:szCs w:val="24"/>
    </w:rPr>
  </w:style>
  <w:style w:type="paragraph" w:styleId="26">
    <w:name w:val="Document Map"/>
    <w:basedOn w:val="1"/>
    <w:link w:val="104"/>
    <w:unhideWhenUsed/>
    <w:uiPriority w:val="99"/>
    <w:rPr>
      <w:rFonts w:ascii="宋体"/>
      <w:sz w:val="18"/>
      <w:szCs w:val="18"/>
    </w:rPr>
  </w:style>
  <w:style w:type="paragraph" w:styleId="27">
    <w:name w:val="toa heading"/>
    <w:basedOn w:val="1"/>
    <w:next w:val="1"/>
    <w:unhideWhenUsed/>
    <w:uiPriority w:val="99"/>
    <w:pPr>
      <w:spacing w:before="120"/>
    </w:pPr>
    <w:rPr>
      <w:rFonts w:ascii="Cambria" w:hAnsi="Cambria" w:cs="Times New Roman"/>
      <w:sz w:val="24"/>
      <w:szCs w:val="24"/>
    </w:rPr>
  </w:style>
  <w:style w:type="paragraph" w:styleId="28">
    <w:name w:val="annotation text"/>
    <w:basedOn w:val="1"/>
    <w:link w:val="105"/>
    <w:uiPriority w:val="99"/>
    <w:pPr>
      <w:jc w:val="left"/>
    </w:pPr>
    <w:rPr>
      <w:rFonts w:ascii="Times New Roman" w:hAnsi="Times New Roman"/>
      <w:kern w:val="0"/>
      <w:sz w:val="20"/>
      <w:szCs w:val="24"/>
    </w:rPr>
  </w:style>
  <w:style w:type="paragraph" w:styleId="29">
    <w:name w:val="index 6"/>
    <w:basedOn w:val="1"/>
    <w:next w:val="1"/>
    <w:unhideWhenUsed/>
    <w:uiPriority w:val="99"/>
    <w:pPr>
      <w:ind w:left="1000" w:leftChars="1000"/>
    </w:pPr>
  </w:style>
  <w:style w:type="paragraph" w:styleId="30">
    <w:name w:val="Salutation"/>
    <w:basedOn w:val="1"/>
    <w:next w:val="1"/>
    <w:link w:val="106"/>
    <w:unhideWhenUsed/>
    <w:uiPriority w:val="99"/>
  </w:style>
  <w:style w:type="paragraph" w:styleId="31">
    <w:name w:val="Body Text 3"/>
    <w:basedOn w:val="1"/>
    <w:link w:val="107"/>
    <w:unhideWhenUsed/>
    <w:uiPriority w:val="99"/>
    <w:pPr>
      <w:spacing w:after="120"/>
    </w:pPr>
    <w:rPr>
      <w:sz w:val="16"/>
      <w:szCs w:val="16"/>
    </w:rPr>
  </w:style>
  <w:style w:type="paragraph" w:styleId="32">
    <w:name w:val="Closing"/>
    <w:basedOn w:val="1"/>
    <w:link w:val="108"/>
    <w:unhideWhenUsed/>
    <w:uiPriority w:val="99"/>
    <w:pPr>
      <w:ind w:left="100" w:leftChars="2100"/>
    </w:pPr>
  </w:style>
  <w:style w:type="paragraph" w:styleId="33">
    <w:name w:val="List Bullet 3"/>
    <w:basedOn w:val="1"/>
    <w:unhideWhenUsed/>
    <w:uiPriority w:val="99"/>
    <w:pPr>
      <w:numPr>
        <w:ilvl w:val="0"/>
        <w:numId w:val="5"/>
      </w:numPr>
      <w:contextualSpacing/>
    </w:pPr>
  </w:style>
  <w:style w:type="paragraph" w:styleId="34">
    <w:name w:val="Body Text"/>
    <w:basedOn w:val="1"/>
    <w:link w:val="109"/>
    <w:qFormat/>
    <w:uiPriority w:val="0"/>
    <w:pPr>
      <w:shd w:val="clear" w:color="auto" w:fill="FFFFFF"/>
      <w:spacing w:line="405" w:lineRule="exact"/>
      <w:jc w:val="distribute"/>
    </w:pPr>
    <w:rPr>
      <w:rFonts w:ascii="宋体" w:hAnsi="Times New Roman"/>
      <w:kern w:val="0"/>
      <w:sz w:val="18"/>
      <w:szCs w:val="18"/>
    </w:rPr>
  </w:style>
  <w:style w:type="paragraph" w:styleId="35">
    <w:name w:val="Body Text Indent"/>
    <w:basedOn w:val="1"/>
    <w:link w:val="110"/>
    <w:unhideWhenUsed/>
    <w:uiPriority w:val="99"/>
    <w:pPr>
      <w:spacing w:after="120"/>
      <w:ind w:left="420" w:leftChars="200"/>
    </w:pPr>
  </w:style>
  <w:style w:type="paragraph" w:styleId="36">
    <w:name w:val="List Number 3"/>
    <w:basedOn w:val="1"/>
    <w:unhideWhenUsed/>
    <w:uiPriority w:val="99"/>
    <w:pPr>
      <w:numPr>
        <w:ilvl w:val="0"/>
        <w:numId w:val="6"/>
      </w:numPr>
      <w:contextualSpacing/>
    </w:pPr>
  </w:style>
  <w:style w:type="paragraph" w:styleId="37">
    <w:name w:val="List 2"/>
    <w:basedOn w:val="1"/>
    <w:unhideWhenUsed/>
    <w:uiPriority w:val="99"/>
    <w:pPr>
      <w:ind w:left="100" w:leftChars="200" w:hanging="200" w:hangingChars="200"/>
      <w:contextualSpacing/>
    </w:pPr>
  </w:style>
  <w:style w:type="paragraph" w:styleId="38">
    <w:name w:val="List Continue"/>
    <w:basedOn w:val="1"/>
    <w:unhideWhenUsed/>
    <w:uiPriority w:val="99"/>
    <w:pPr>
      <w:spacing w:after="120"/>
      <w:ind w:left="420" w:leftChars="200"/>
      <w:contextualSpacing/>
    </w:pPr>
  </w:style>
  <w:style w:type="paragraph" w:styleId="39">
    <w:name w:val="Block Text"/>
    <w:basedOn w:val="1"/>
    <w:unhideWhenUsed/>
    <w:uiPriority w:val="99"/>
    <w:pPr>
      <w:spacing w:after="120"/>
      <w:ind w:left="1440" w:leftChars="700" w:right="1440" w:rightChars="700"/>
    </w:pPr>
  </w:style>
  <w:style w:type="paragraph" w:styleId="40">
    <w:name w:val="List Bullet 2"/>
    <w:basedOn w:val="1"/>
    <w:unhideWhenUsed/>
    <w:uiPriority w:val="99"/>
    <w:pPr>
      <w:numPr>
        <w:ilvl w:val="0"/>
        <w:numId w:val="7"/>
      </w:numPr>
      <w:contextualSpacing/>
    </w:pPr>
  </w:style>
  <w:style w:type="paragraph" w:styleId="41">
    <w:name w:val="HTML Address"/>
    <w:basedOn w:val="1"/>
    <w:link w:val="111"/>
    <w:unhideWhenUsed/>
    <w:uiPriority w:val="99"/>
    <w:rPr>
      <w:i/>
      <w:iCs/>
    </w:rPr>
  </w:style>
  <w:style w:type="paragraph" w:styleId="42">
    <w:name w:val="index 4"/>
    <w:basedOn w:val="1"/>
    <w:next w:val="1"/>
    <w:unhideWhenUsed/>
    <w:uiPriority w:val="99"/>
    <w:pPr>
      <w:ind w:left="600" w:leftChars="600"/>
    </w:pPr>
  </w:style>
  <w:style w:type="paragraph" w:styleId="43">
    <w:name w:val="toc 5"/>
    <w:basedOn w:val="1"/>
    <w:next w:val="1"/>
    <w:unhideWhenUsed/>
    <w:uiPriority w:val="39"/>
    <w:pPr>
      <w:ind w:left="1680" w:leftChars="800"/>
    </w:pPr>
  </w:style>
  <w:style w:type="paragraph" w:styleId="44">
    <w:name w:val="toc 3"/>
    <w:basedOn w:val="1"/>
    <w:next w:val="1"/>
    <w:unhideWhenUsed/>
    <w:uiPriority w:val="39"/>
    <w:pPr>
      <w:ind w:left="840" w:leftChars="400"/>
    </w:pPr>
  </w:style>
  <w:style w:type="paragraph" w:styleId="45">
    <w:name w:val="Plain Text"/>
    <w:basedOn w:val="1"/>
    <w:link w:val="112"/>
    <w:qFormat/>
    <w:uiPriority w:val="0"/>
    <w:rPr>
      <w:rFonts w:ascii="宋体" w:hAnsi="Courier New"/>
      <w:kern w:val="0"/>
      <w:sz w:val="20"/>
      <w:szCs w:val="21"/>
    </w:rPr>
  </w:style>
  <w:style w:type="paragraph" w:styleId="46">
    <w:name w:val="List Bullet 5"/>
    <w:basedOn w:val="1"/>
    <w:unhideWhenUsed/>
    <w:uiPriority w:val="99"/>
    <w:pPr>
      <w:numPr>
        <w:ilvl w:val="0"/>
        <w:numId w:val="8"/>
      </w:numPr>
      <w:contextualSpacing/>
    </w:pPr>
  </w:style>
  <w:style w:type="paragraph" w:styleId="47">
    <w:name w:val="List Number 4"/>
    <w:basedOn w:val="1"/>
    <w:unhideWhenUsed/>
    <w:uiPriority w:val="99"/>
    <w:pPr>
      <w:numPr>
        <w:ilvl w:val="0"/>
        <w:numId w:val="9"/>
      </w:numPr>
      <w:contextualSpacing/>
    </w:pPr>
  </w:style>
  <w:style w:type="paragraph" w:styleId="48">
    <w:name w:val="toc 8"/>
    <w:basedOn w:val="1"/>
    <w:next w:val="1"/>
    <w:unhideWhenUsed/>
    <w:uiPriority w:val="39"/>
    <w:pPr>
      <w:ind w:left="2940" w:leftChars="1400"/>
    </w:pPr>
  </w:style>
  <w:style w:type="paragraph" w:styleId="49">
    <w:name w:val="index 3"/>
    <w:basedOn w:val="1"/>
    <w:next w:val="1"/>
    <w:unhideWhenUsed/>
    <w:uiPriority w:val="99"/>
    <w:pPr>
      <w:ind w:left="400" w:leftChars="400"/>
    </w:pPr>
  </w:style>
  <w:style w:type="paragraph" w:styleId="50">
    <w:name w:val="Date"/>
    <w:basedOn w:val="1"/>
    <w:next w:val="1"/>
    <w:link w:val="113"/>
    <w:unhideWhenUsed/>
    <w:uiPriority w:val="99"/>
    <w:pPr>
      <w:ind w:left="100" w:leftChars="2500"/>
    </w:pPr>
  </w:style>
  <w:style w:type="paragraph" w:styleId="51">
    <w:name w:val="Body Text Indent 2"/>
    <w:basedOn w:val="1"/>
    <w:link w:val="114"/>
    <w:unhideWhenUsed/>
    <w:uiPriority w:val="99"/>
    <w:pPr>
      <w:spacing w:after="120" w:line="480" w:lineRule="auto"/>
      <w:ind w:left="420" w:leftChars="200"/>
    </w:pPr>
  </w:style>
  <w:style w:type="paragraph" w:styleId="52">
    <w:name w:val="endnote text"/>
    <w:basedOn w:val="1"/>
    <w:link w:val="115"/>
    <w:unhideWhenUsed/>
    <w:uiPriority w:val="99"/>
    <w:pPr>
      <w:snapToGrid w:val="0"/>
      <w:jc w:val="left"/>
    </w:pPr>
  </w:style>
  <w:style w:type="paragraph" w:styleId="53">
    <w:name w:val="List Continue 5"/>
    <w:basedOn w:val="1"/>
    <w:unhideWhenUsed/>
    <w:uiPriority w:val="99"/>
    <w:pPr>
      <w:spacing w:after="120"/>
      <w:ind w:left="2100" w:leftChars="1000"/>
      <w:contextualSpacing/>
    </w:pPr>
  </w:style>
  <w:style w:type="paragraph" w:styleId="54">
    <w:name w:val="Balloon Text"/>
    <w:basedOn w:val="1"/>
    <w:link w:val="116"/>
    <w:unhideWhenUsed/>
    <w:uiPriority w:val="99"/>
    <w:rPr>
      <w:kern w:val="0"/>
      <w:sz w:val="18"/>
      <w:szCs w:val="18"/>
    </w:rPr>
  </w:style>
  <w:style w:type="paragraph" w:styleId="55">
    <w:name w:val="footer"/>
    <w:basedOn w:val="1"/>
    <w:link w:val="117"/>
    <w:unhideWhenUsed/>
    <w:uiPriority w:val="99"/>
    <w:pPr>
      <w:tabs>
        <w:tab w:val="center" w:pos="4153"/>
        <w:tab w:val="right" w:pos="8306"/>
      </w:tabs>
      <w:snapToGrid w:val="0"/>
      <w:jc w:val="left"/>
    </w:pPr>
    <w:rPr>
      <w:kern w:val="0"/>
      <w:sz w:val="18"/>
      <w:szCs w:val="18"/>
    </w:rPr>
  </w:style>
  <w:style w:type="paragraph" w:styleId="56">
    <w:name w:val="envelope return"/>
    <w:basedOn w:val="1"/>
    <w:unhideWhenUsed/>
    <w:uiPriority w:val="99"/>
    <w:pPr>
      <w:snapToGrid w:val="0"/>
    </w:pPr>
    <w:rPr>
      <w:rFonts w:ascii="Cambria" w:hAnsi="Cambria" w:eastAsia="宋体" w:cs="Times New Roman"/>
    </w:rPr>
  </w:style>
  <w:style w:type="paragraph" w:styleId="57">
    <w:name w:val="header"/>
    <w:basedOn w:val="1"/>
    <w:link w:val="118"/>
    <w:unhideWhenUsed/>
    <w:uiPriority w:val="99"/>
    <w:pPr>
      <w:pBdr>
        <w:bottom w:val="single" w:color="auto" w:sz="6" w:space="1"/>
      </w:pBdr>
      <w:tabs>
        <w:tab w:val="center" w:pos="4153"/>
        <w:tab w:val="right" w:pos="8306"/>
      </w:tabs>
      <w:snapToGrid w:val="0"/>
      <w:jc w:val="center"/>
    </w:pPr>
    <w:rPr>
      <w:kern w:val="0"/>
      <w:sz w:val="18"/>
      <w:szCs w:val="18"/>
    </w:rPr>
  </w:style>
  <w:style w:type="paragraph" w:styleId="58">
    <w:name w:val="Signature"/>
    <w:basedOn w:val="1"/>
    <w:link w:val="119"/>
    <w:unhideWhenUsed/>
    <w:uiPriority w:val="99"/>
    <w:pPr>
      <w:ind w:left="100" w:leftChars="2100"/>
    </w:pPr>
  </w:style>
  <w:style w:type="paragraph" w:styleId="59">
    <w:name w:val="toc 1"/>
    <w:basedOn w:val="1"/>
    <w:next w:val="1"/>
    <w:unhideWhenUsed/>
    <w:uiPriority w:val="39"/>
  </w:style>
  <w:style w:type="paragraph" w:styleId="60">
    <w:name w:val="List Continue 4"/>
    <w:basedOn w:val="1"/>
    <w:unhideWhenUsed/>
    <w:uiPriority w:val="99"/>
    <w:pPr>
      <w:spacing w:after="120"/>
      <w:ind w:left="1680" w:leftChars="800"/>
      <w:contextualSpacing/>
    </w:pPr>
  </w:style>
  <w:style w:type="paragraph" w:styleId="61">
    <w:name w:val="toc 4"/>
    <w:basedOn w:val="1"/>
    <w:next w:val="1"/>
    <w:unhideWhenUsed/>
    <w:uiPriority w:val="39"/>
    <w:pPr>
      <w:ind w:left="1260" w:leftChars="600"/>
    </w:pPr>
  </w:style>
  <w:style w:type="paragraph" w:styleId="62">
    <w:name w:val="index heading"/>
    <w:basedOn w:val="1"/>
    <w:next w:val="63"/>
    <w:unhideWhenUsed/>
    <w:uiPriority w:val="99"/>
    <w:rPr>
      <w:rFonts w:ascii="Cambria" w:hAnsi="Cambria" w:eastAsia="宋体" w:cs="Times New Roman"/>
      <w:b/>
      <w:bCs/>
    </w:rPr>
  </w:style>
  <w:style w:type="paragraph" w:styleId="63">
    <w:name w:val="index 1"/>
    <w:basedOn w:val="1"/>
    <w:next w:val="1"/>
    <w:unhideWhenUsed/>
    <w:uiPriority w:val="99"/>
  </w:style>
  <w:style w:type="paragraph" w:styleId="64">
    <w:name w:val="Subtitle"/>
    <w:basedOn w:val="1"/>
    <w:next w:val="1"/>
    <w:link w:val="120"/>
    <w:qFormat/>
    <w:uiPriority w:val="11"/>
    <w:pPr>
      <w:spacing w:before="240" w:after="60" w:line="312" w:lineRule="auto"/>
      <w:jc w:val="center"/>
      <w:outlineLvl w:val="1"/>
    </w:pPr>
    <w:rPr>
      <w:rFonts w:ascii="Cambria" w:hAnsi="Cambria" w:cs="Times New Roman"/>
      <w:b/>
      <w:bCs/>
      <w:kern w:val="28"/>
      <w:sz w:val="32"/>
      <w:szCs w:val="32"/>
    </w:rPr>
  </w:style>
  <w:style w:type="paragraph" w:styleId="65">
    <w:name w:val="List Number 5"/>
    <w:basedOn w:val="1"/>
    <w:unhideWhenUsed/>
    <w:uiPriority w:val="99"/>
    <w:pPr>
      <w:numPr>
        <w:ilvl w:val="0"/>
        <w:numId w:val="10"/>
      </w:numPr>
      <w:contextualSpacing/>
    </w:pPr>
  </w:style>
  <w:style w:type="paragraph" w:styleId="66">
    <w:name w:val="List"/>
    <w:basedOn w:val="1"/>
    <w:unhideWhenUsed/>
    <w:uiPriority w:val="99"/>
    <w:pPr>
      <w:ind w:left="200" w:hanging="200" w:hangingChars="200"/>
      <w:contextualSpacing/>
    </w:pPr>
  </w:style>
  <w:style w:type="paragraph" w:styleId="67">
    <w:name w:val="footnote text"/>
    <w:basedOn w:val="1"/>
    <w:link w:val="121"/>
    <w:unhideWhenUsed/>
    <w:uiPriority w:val="99"/>
    <w:pPr>
      <w:snapToGrid w:val="0"/>
      <w:jc w:val="left"/>
    </w:pPr>
    <w:rPr>
      <w:sz w:val="18"/>
      <w:szCs w:val="18"/>
    </w:rPr>
  </w:style>
  <w:style w:type="paragraph" w:styleId="68">
    <w:name w:val="toc 6"/>
    <w:basedOn w:val="1"/>
    <w:next w:val="1"/>
    <w:unhideWhenUsed/>
    <w:uiPriority w:val="39"/>
    <w:pPr>
      <w:ind w:left="2100" w:leftChars="1000"/>
    </w:pPr>
  </w:style>
  <w:style w:type="paragraph" w:styleId="69">
    <w:name w:val="List 5"/>
    <w:basedOn w:val="1"/>
    <w:unhideWhenUsed/>
    <w:uiPriority w:val="99"/>
    <w:pPr>
      <w:ind w:left="100" w:leftChars="800" w:hanging="200" w:hangingChars="200"/>
      <w:contextualSpacing/>
    </w:pPr>
  </w:style>
  <w:style w:type="paragraph" w:styleId="70">
    <w:name w:val="Body Text Indent 3"/>
    <w:basedOn w:val="1"/>
    <w:link w:val="122"/>
    <w:unhideWhenUsed/>
    <w:uiPriority w:val="99"/>
    <w:pPr>
      <w:spacing w:after="120"/>
      <w:ind w:left="420" w:leftChars="200"/>
    </w:pPr>
    <w:rPr>
      <w:sz w:val="16"/>
      <w:szCs w:val="16"/>
    </w:rPr>
  </w:style>
  <w:style w:type="paragraph" w:styleId="71">
    <w:name w:val="index 7"/>
    <w:basedOn w:val="1"/>
    <w:next w:val="1"/>
    <w:unhideWhenUsed/>
    <w:uiPriority w:val="99"/>
    <w:pPr>
      <w:ind w:left="1200" w:leftChars="1200"/>
    </w:pPr>
  </w:style>
  <w:style w:type="paragraph" w:styleId="72">
    <w:name w:val="index 9"/>
    <w:basedOn w:val="1"/>
    <w:next w:val="1"/>
    <w:unhideWhenUsed/>
    <w:uiPriority w:val="99"/>
    <w:pPr>
      <w:ind w:left="1600" w:leftChars="1600"/>
    </w:pPr>
  </w:style>
  <w:style w:type="paragraph" w:styleId="73">
    <w:name w:val="table of figures"/>
    <w:basedOn w:val="1"/>
    <w:next w:val="1"/>
    <w:unhideWhenUsed/>
    <w:uiPriority w:val="99"/>
    <w:pPr>
      <w:ind w:leftChars="200" w:hanging="200" w:hangingChars="200"/>
    </w:pPr>
  </w:style>
  <w:style w:type="paragraph" w:styleId="74">
    <w:name w:val="toc 2"/>
    <w:basedOn w:val="1"/>
    <w:next w:val="1"/>
    <w:unhideWhenUsed/>
    <w:uiPriority w:val="39"/>
    <w:pPr>
      <w:ind w:left="420" w:leftChars="200"/>
    </w:pPr>
  </w:style>
  <w:style w:type="paragraph" w:styleId="75">
    <w:name w:val="toc 9"/>
    <w:basedOn w:val="1"/>
    <w:next w:val="1"/>
    <w:unhideWhenUsed/>
    <w:uiPriority w:val="39"/>
    <w:pPr>
      <w:ind w:left="3360" w:leftChars="1600"/>
    </w:pPr>
  </w:style>
  <w:style w:type="paragraph" w:styleId="76">
    <w:name w:val="Body Text 2"/>
    <w:basedOn w:val="1"/>
    <w:link w:val="123"/>
    <w:unhideWhenUsed/>
    <w:uiPriority w:val="99"/>
    <w:pPr>
      <w:spacing w:after="120" w:line="480" w:lineRule="auto"/>
    </w:pPr>
  </w:style>
  <w:style w:type="paragraph" w:styleId="77">
    <w:name w:val="List 4"/>
    <w:basedOn w:val="1"/>
    <w:unhideWhenUsed/>
    <w:uiPriority w:val="99"/>
    <w:pPr>
      <w:ind w:left="100" w:leftChars="600" w:hanging="200" w:hangingChars="200"/>
      <w:contextualSpacing/>
    </w:pPr>
  </w:style>
  <w:style w:type="paragraph" w:styleId="78">
    <w:name w:val="List Continue 2"/>
    <w:basedOn w:val="1"/>
    <w:unhideWhenUsed/>
    <w:uiPriority w:val="99"/>
    <w:pPr>
      <w:spacing w:after="120"/>
      <w:ind w:left="840" w:leftChars="400"/>
      <w:contextualSpacing/>
    </w:pPr>
  </w:style>
  <w:style w:type="paragraph" w:styleId="79">
    <w:name w:val="Message Header"/>
    <w:basedOn w:val="1"/>
    <w:link w:val="124"/>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cs="Times New Roman"/>
      <w:sz w:val="24"/>
      <w:szCs w:val="24"/>
    </w:rPr>
  </w:style>
  <w:style w:type="paragraph" w:styleId="80">
    <w:name w:val="HTML Preformatted"/>
    <w:basedOn w:val="1"/>
    <w:link w:val="125"/>
    <w:unhideWhenUsed/>
    <w:uiPriority w:val="99"/>
    <w:rPr>
      <w:rFonts w:ascii="Courier New" w:hAnsi="Courier New" w:cs="Courier New"/>
      <w:sz w:val="20"/>
      <w:szCs w:val="20"/>
    </w:rPr>
  </w:style>
  <w:style w:type="paragraph" w:styleId="81">
    <w:name w:val="Normal (Web)"/>
    <w:basedOn w:val="1"/>
    <w:link w:val="126"/>
    <w:qFormat/>
    <w:uiPriority w:val="99"/>
    <w:pPr>
      <w:widowControl/>
      <w:spacing w:before="30" w:after="30" w:line="300" w:lineRule="auto"/>
      <w:jc w:val="left"/>
    </w:pPr>
    <w:rPr>
      <w:rFonts w:ascii="宋体" w:hAnsi="宋体"/>
      <w:kern w:val="0"/>
      <w:sz w:val="24"/>
      <w:szCs w:val="24"/>
    </w:rPr>
  </w:style>
  <w:style w:type="paragraph" w:styleId="82">
    <w:name w:val="List Continue 3"/>
    <w:basedOn w:val="1"/>
    <w:unhideWhenUsed/>
    <w:uiPriority w:val="99"/>
    <w:pPr>
      <w:spacing w:after="120"/>
      <w:ind w:left="1260" w:leftChars="600"/>
      <w:contextualSpacing/>
    </w:pPr>
  </w:style>
  <w:style w:type="paragraph" w:styleId="83">
    <w:name w:val="index 2"/>
    <w:basedOn w:val="1"/>
    <w:next w:val="1"/>
    <w:unhideWhenUsed/>
    <w:uiPriority w:val="99"/>
    <w:pPr>
      <w:ind w:left="200" w:leftChars="200"/>
    </w:pPr>
  </w:style>
  <w:style w:type="paragraph" w:styleId="84">
    <w:name w:val="Title"/>
    <w:basedOn w:val="1"/>
    <w:next w:val="1"/>
    <w:link w:val="127"/>
    <w:qFormat/>
    <w:uiPriority w:val="10"/>
    <w:pPr>
      <w:spacing w:before="240" w:after="60"/>
      <w:jc w:val="center"/>
      <w:outlineLvl w:val="0"/>
    </w:pPr>
    <w:rPr>
      <w:rFonts w:ascii="Cambria" w:hAnsi="Cambria" w:cs="Times New Roman"/>
      <w:b/>
      <w:bCs/>
      <w:sz w:val="32"/>
      <w:szCs w:val="32"/>
    </w:rPr>
  </w:style>
  <w:style w:type="paragraph" w:styleId="85">
    <w:name w:val="annotation subject"/>
    <w:basedOn w:val="28"/>
    <w:next w:val="28"/>
    <w:link w:val="128"/>
    <w:unhideWhenUsed/>
    <w:uiPriority w:val="99"/>
    <w:rPr>
      <w:b/>
      <w:bCs/>
      <w:kern w:val="2"/>
      <w:sz w:val="21"/>
      <w:szCs w:val="22"/>
    </w:rPr>
  </w:style>
  <w:style w:type="paragraph" w:styleId="86">
    <w:name w:val="Body Text First Indent"/>
    <w:basedOn w:val="34"/>
    <w:link w:val="129"/>
    <w:unhideWhenUsed/>
    <w:uiPriority w:val="99"/>
    <w:pPr>
      <w:shd w:val="clear" w:color="auto" w:fill="auto"/>
      <w:spacing w:after="120" w:line="240" w:lineRule="auto"/>
      <w:ind w:firstLine="420" w:firstLineChars="100"/>
      <w:jc w:val="both"/>
    </w:pPr>
    <w:rPr>
      <w:rFonts w:ascii="Calibri" w:hAnsi="Calibri"/>
      <w:kern w:val="2"/>
      <w:sz w:val="21"/>
      <w:szCs w:val="22"/>
    </w:rPr>
  </w:style>
  <w:style w:type="paragraph" w:styleId="87">
    <w:name w:val="Body Text First Indent 2"/>
    <w:basedOn w:val="35"/>
    <w:link w:val="130"/>
    <w:unhideWhenUsed/>
    <w:uiPriority w:val="99"/>
    <w:pPr>
      <w:ind w:firstLine="420" w:firstLineChars="200"/>
    </w:pPr>
  </w:style>
  <w:style w:type="table" w:styleId="89">
    <w:name w:val="Table Grid"/>
    <w:basedOn w:val="88"/>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annotation reference"/>
    <w:uiPriority w:val="99"/>
    <w:rPr>
      <w:sz w:val="21"/>
      <w:szCs w:val="21"/>
    </w:rPr>
  </w:style>
  <w:style w:type="character" w:customStyle="1" w:styleId="92">
    <w:name w:val="宏文本 字符"/>
    <w:link w:val="2"/>
    <w:semiHidden/>
    <w:uiPriority w:val="99"/>
    <w:rPr>
      <w:rFonts w:ascii="Courier New" w:hAnsi="Courier New" w:cs="Courier New"/>
      <w:kern w:val="2"/>
      <w:sz w:val="24"/>
      <w:szCs w:val="24"/>
    </w:rPr>
  </w:style>
  <w:style w:type="character" w:customStyle="1" w:styleId="93">
    <w:name w:val="标题 1 字符"/>
    <w:link w:val="3"/>
    <w:uiPriority w:val="9"/>
    <w:rPr>
      <w:b/>
      <w:bCs/>
      <w:kern w:val="44"/>
      <w:sz w:val="44"/>
      <w:szCs w:val="44"/>
    </w:rPr>
  </w:style>
  <w:style w:type="character" w:customStyle="1" w:styleId="94">
    <w:name w:val="标题 2 字符"/>
    <w:link w:val="4"/>
    <w:semiHidden/>
    <w:uiPriority w:val="9"/>
    <w:rPr>
      <w:rFonts w:ascii="Cambria" w:hAnsi="Cambria" w:eastAsia="宋体" w:cs="Times New Roman"/>
      <w:b/>
      <w:bCs/>
      <w:kern w:val="2"/>
      <w:sz w:val="32"/>
      <w:szCs w:val="32"/>
    </w:rPr>
  </w:style>
  <w:style w:type="character" w:customStyle="1" w:styleId="95">
    <w:name w:val="标题 3 字符"/>
    <w:link w:val="5"/>
    <w:semiHidden/>
    <w:uiPriority w:val="9"/>
    <w:rPr>
      <w:b/>
      <w:bCs/>
      <w:kern w:val="2"/>
      <w:sz w:val="32"/>
      <w:szCs w:val="32"/>
    </w:rPr>
  </w:style>
  <w:style w:type="character" w:customStyle="1" w:styleId="96">
    <w:name w:val="标题 4 字符"/>
    <w:link w:val="6"/>
    <w:semiHidden/>
    <w:uiPriority w:val="9"/>
    <w:rPr>
      <w:rFonts w:ascii="Cambria" w:hAnsi="Cambria" w:eastAsia="宋体" w:cs="Times New Roman"/>
      <w:b/>
      <w:bCs/>
      <w:kern w:val="2"/>
      <w:sz w:val="28"/>
      <w:szCs w:val="28"/>
    </w:rPr>
  </w:style>
  <w:style w:type="character" w:customStyle="1" w:styleId="97">
    <w:name w:val="标题 5 字符"/>
    <w:link w:val="7"/>
    <w:semiHidden/>
    <w:uiPriority w:val="9"/>
    <w:rPr>
      <w:b/>
      <w:bCs/>
      <w:kern w:val="2"/>
      <w:sz w:val="28"/>
      <w:szCs w:val="28"/>
    </w:rPr>
  </w:style>
  <w:style w:type="character" w:customStyle="1" w:styleId="98">
    <w:name w:val="标题 6 字符"/>
    <w:link w:val="8"/>
    <w:semiHidden/>
    <w:uiPriority w:val="9"/>
    <w:rPr>
      <w:rFonts w:ascii="Cambria" w:hAnsi="Cambria" w:eastAsia="宋体" w:cs="Times New Roman"/>
      <w:b/>
      <w:bCs/>
      <w:kern w:val="2"/>
      <w:sz w:val="24"/>
      <w:szCs w:val="24"/>
    </w:rPr>
  </w:style>
  <w:style w:type="character" w:customStyle="1" w:styleId="99">
    <w:name w:val="标题 7 字符"/>
    <w:link w:val="9"/>
    <w:semiHidden/>
    <w:uiPriority w:val="9"/>
    <w:rPr>
      <w:b/>
      <w:bCs/>
      <w:kern w:val="2"/>
      <w:sz w:val="24"/>
      <w:szCs w:val="24"/>
    </w:rPr>
  </w:style>
  <w:style w:type="character" w:customStyle="1" w:styleId="100">
    <w:name w:val="标题 8 字符"/>
    <w:link w:val="10"/>
    <w:semiHidden/>
    <w:uiPriority w:val="9"/>
    <w:rPr>
      <w:rFonts w:ascii="Cambria" w:hAnsi="Cambria" w:eastAsia="宋体" w:cs="Times New Roman"/>
      <w:kern w:val="2"/>
      <w:sz w:val="24"/>
      <w:szCs w:val="24"/>
    </w:rPr>
  </w:style>
  <w:style w:type="character" w:customStyle="1" w:styleId="101">
    <w:name w:val="标题 9 字符"/>
    <w:link w:val="11"/>
    <w:semiHidden/>
    <w:uiPriority w:val="9"/>
    <w:rPr>
      <w:rFonts w:ascii="Cambria" w:hAnsi="Cambria" w:eastAsia="宋体" w:cs="Times New Roman"/>
      <w:kern w:val="2"/>
      <w:sz w:val="21"/>
      <w:szCs w:val="21"/>
    </w:rPr>
  </w:style>
  <w:style w:type="character" w:customStyle="1" w:styleId="102">
    <w:name w:val="注释标题 字符"/>
    <w:link w:val="16"/>
    <w:semiHidden/>
    <w:uiPriority w:val="99"/>
    <w:rPr>
      <w:kern w:val="2"/>
      <w:sz w:val="21"/>
      <w:szCs w:val="22"/>
    </w:rPr>
  </w:style>
  <w:style w:type="character" w:customStyle="1" w:styleId="103">
    <w:name w:val="电子邮件签名 字符"/>
    <w:link w:val="19"/>
    <w:semiHidden/>
    <w:uiPriority w:val="99"/>
    <w:rPr>
      <w:kern w:val="2"/>
      <w:sz w:val="21"/>
      <w:szCs w:val="22"/>
    </w:rPr>
  </w:style>
  <w:style w:type="character" w:customStyle="1" w:styleId="104">
    <w:name w:val="文档结构图 字符"/>
    <w:link w:val="26"/>
    <w:semiHidden/>
    <w:uiPriority w:val="99"/>
    <w:rPr>
      <w:rFonts w:ascii="宋体"/>
      <w:kern w:val="2"/>
      <w:sz w:val="18"/>
      <w:szCs w:val="18"/>
    </w:rPr>
  </w:style>
  <w:style w:type="character" w:customStyle="1" w:styleId="105">
    <w:name w:val="批注文字 字符"/>
    <w:link w:val="28"/>
    <w:uiPriority w:val="99"/>
    <w:rPr>
      <w:rFonts w:ascii="Times New Roman" w:hAnsi="Times New Roman" w:eastAsia="宋体" w:cs="Times New Roman"/>
      <w:szCs w:val="24"/>
    </w:rPr>
  </w:style>
  <w:style w:type="character" w:customStyle="1" w:styleId="106">
    <w:name w:val="称呼 字符"/>
    <w:link w:val="30"/>
    <w:semiHidden/>
    <w:uiPriority w:val="99"/>
    <w:rPr>
      <w:kern w:val="2"/>
      <w:sz w:val="21"/>
      <w:szCs w:val="22"/>
    </w:rPr>
  </w:style>
  <w:style w:type="character" w:customStyle="1" w:styleId="107">
    <w:name w:val="正文文本 3 字符"/>
    <w:link w:val="31"/>
    <w:semiHidden/>
    <w:uiPriority w:val="99"/>
    <w:rPr>
      <w:kern w:val="2"/>
      <w:sz w:val="16"/>
      <w:szCs w:val="16"/>
    </w:rPr>
  </w:style>
  <w:style w:type="character" w:customStyle="1" w:styleId="108">
    <w:name w:val="结束语 字符"/>
    <w:link w:val="32"/>
    <w:semiHidden/>
    <w:uiPriority w:val="99"/>
    <w:rPr>
      <w:kern w:val="2"/>
      <w:sz w:val="21"/>
      <w:szCs w:val="22"/>
    </w:rPr>
  </w:style>
  <w:style w:type="character" w:customStyle="1" w:styleId="109">
    <w:name w:val="正文文本 字符"/>
    <w:link w:val="34"/>
    <w:uiPriority w:val="0"/>
    <w:rPr>
      <w:rFonts w:ascii="宋体" w:hAnsi="Times New Roman"/>
      <w:sz w:val="18"/>
      <w:szCs w:val="18"/>
      <w:shd w:val="clear" w:color="auto" w:fill="FFFFFF"/>
    </w:rPr>
  </w:style>
  <w:style w:type="character" w:customStyle="1" w:styleId="110">
    <w:name w:val="正文文本缩进 字符"/>
    <w:link w:val="35"/>
    <w:semiHidden/>
    <w:uiPriority w:val="99"/>
    <w:rPr>
      <w:kern w:val="2"/>
      <w:sz w:val="21"/>
      <w:szCs w:val="22"/>
    </w:rPr>
  </w:style>
  <w:style w:type="character" w:customStyle="1" w:styleId="111">
    <w:name w:val="HTML 地址 字符"/>
    <w:link w:val="41"/>
    <w:semiHidden/>
    <w:uiPriority w:val="99"/>
    <w:rPr>
      <w:i/>
      <w:iCs/>
      <w:kern w:val="2"/>
      <w:sz w:val="21"/>
      <w:szCs w:val="22"/>
    </w:rPr>
  </w:style>
  <w:style w:type="character" w:customStyle="1" w:styleId="112">
    <w:name w:val="纯文本 字符"/>
    <w:link w:val="45"/>
    <w:qFormat/>
    <w:uiPriority w:val="0"/>
    <w:rPr>
      <w:rFonts w:ascii="宋体" w:hAnsi="Courier New" w:eastAsia="宋体" w:cs="Courier New"/>
      <w:szCs w:val="21"/>
    </w:rPr>
  </w:style>
  <w:style w:type="character" w:customStyle="1" w:styleId="113">
    <w:name w:val="日期 字符"/>
    <w:link w:val="50"/>
    <w:semiHidden/>
    <w:uiPriority w:val="99"/>
    <w:rPr>
      <w:kern w:val="2"/>
      <w:sz w:val="21"/>
      <w:szCs w:val="22"/>
    </w:rPr>
  </w:style>
  <w:style w:type="character" w:customStyle="1" w:styleId="114">
    <w:name w:val="正文文本缩进 2 字符"/>
    <w:link w:val="51"/>
    <w:semiHidden/>
    <w:uiPriority w:val="99"/>
    <w:rPr>
      <w:kern w:val="2"/>
      <w:sz w:val="21"/>
      <w:szCs w:val="22"/>
    </w:rPr>
  </w:style>
  <w:style w:type="character" w:customStyle="1" w:styleId="115">
    <w:name w:val="尾注文本 字符"/>
    <w:link w:val="52"/>
    <w:semiHidden/>
    <w:uiPriority w:val="99"/>
    <w:rPr>
      <w:kern w:val="2"/>
      <w:sz w:val="21"/>
      <w:szCs w:val="22"/>
    </w:rPr>
  </w:style>
  <w:style w:type="character" w:customStyle="1" w:styleId="116">
    <w:name w:val="批注框文本 字符"/>
    <w:link w:val="54"/>
    <w:semiHidden/>
    <w:uiPriority w:val="99"/>
    <w:rPr>
      <w:sz w:val="18"/>
      <w:szCs w:val="18"/>
    </w:rPr>
  </w:style>
  <w:style w:type="character" w:customStyle="1" w:styleId="117">
    <w:name w:val="页脚 字符"/>
    <w:link w:val="55"/>
    <w:uiPriority w:val="99"/>
    <w:rPr>
      <w:sz w:val="18"/>
      <w:szCs w:val="18"/>
    </w:rPr>
  </w:style>
  <w:style w:type="character" w:customStyle="1" w:styleId="118">
    <w:name w:val="页眉 字符"/>
    <w:link w:val="57"/>
    <w:uiPriority w:val="99"/>
    <w:rPr>
      <w:sz w:val="18"/>
      <w:szCs w:val="18"/>
    </w:rPr>
  </w:style>
  <w:style w:type="character" w:customStyle="1" w:styleId="119">
    <w:name w:val="签名 字符"/>
    <w:link w:val="58"/>
    <w:semiHidden/>
    <w:uiPriority w:val="99"/>
    <w:rPr>
      <w:kern w:val="2"/>
      <w:sz w:val="21"/>
      <w:szCs w:val="22"/>
    </w:rPr>
  </w:style>
  <w:style w:type="character" w:customStyle="1" w:styleId="120">
    <w:name w:val="副标题 字符"/>
    <w:link w:val="64"/>
    <w:uiPriority w:val="11"/>
    <w:rPr>
      <w:rFonts w:ascii="Cambria" w:hAnsi="Cambria" w:cs="Times New Roman"/>
      <w:b/>
      <w:bCs/>
      <w:kern w:val="28"/>
      <w:sz w:val="32"/>
      <w:szCs w:val="32"/>
    </w:rPr>
  </w:style>
  <w:style w:type="character" w:customStyle="1" w:styleId="121">
    <w:name w:val="脚注文本 字符"/>
    <w:link w:val="67"/>
    <w:semiHidden/>
    <w:uiPriority w:val="99"/>
    <w:rPr>
      <w:kern w:val="2"/>
      <w:sz w:val="18"/>
      <w:szCs w:val="18"/>
    </w:rPr>
  </w:style>
  <w:style w:type="character" w:customStyle="1" w:styleId="122">
    <w:name w:val="正文文本缩进 3 字符"/>
    <w:link w:val="70"/>
    <w:semiHidden/>
    <w:uiPriority w:val="99"/>
    <w:rPr>
      <w:kern w:val="2"/>
      <w:sz w:val="16"/>
      <w:szCs w:val="16"/>
    </w:rPr>
  </w:style>
  <w:style w:type="character" w:customStyle="1" w:styleId="123">
    <w:name w:val="正文文本 2 字符"/>
    <w:link w:val="76"/>
    <w:semiHidden/>
    <w:uiPriority w:val="99"/>
    <w:rPr>
      <w:kern w:val="2"/>
      <w:sz w:val="21"/>
      <w:szCs w:val="22"/>
    </w:rPr>
  </w:style>
  <w:style w:type="character" w:customStyle="1" w:styleId="124">
    <w:name w:val="信息标题 字符"/>
    <w:link w:val="79"/>
    <w:semiHidden/>
    <w:uiPriority w:val="99"/>
    <w:rPr>
      <w:rFonts w:ascii="Cambria" w:hAnsi="Cambria" w:eastAsia="宋体" w:cs="Times New Roman"/>
      <w:kern w:val="2"/>
      <w:sz w:val="24"/>
      <w:szCs w:val="24"/>
      <w:shd w:val="pct20" w:color="auto" w:fill="auto"/>
    </w:rPr>
  </w:style>
  <w:style w:type="character" w:customStyle="1" w:styleId="125">
    <w:name w:val="HTML 预设格式 字符"/>
    <w:link w:val="80"/>
    <w:semiHidden/>
    <w:uiPriority w:val="99"/>
    <w:rPr>
      <w:rFonts w:ascii="Courier New" w:hAnsi="Courier New" w:cs="Courier New"/>
      <w:kern w:val="2"/>
    </w:rPr>
  </w:style>
  <w:style w:type="character" w:customStyle="1" w:styleId="126">
    <w:name w:val="普通(网站) 字符"/>
    <w:link w:val="81"/>
    <w:qFormat/>
    <w:uiPriority w:val="0"/>
    <w:rPr>
      <w:rFonts w:ascii="宋体" w:hAnsi="宋体" w:eastAsia="宋体" w:cs="宋体"/>
      <w:kern w:val="0"/>
      <w:sz w:val="24"/>
      <w:szCs w:val="24"/>
    </w:rPr>
  </w:style>
  <w:style w:type="character" w:customStyle="1" w:styleId="127">
    <w:name w:val="标题 字符"/>
    <w:link w:val="84"/>
    <w:uiPriority w:val="10"/>
    <w:rPr>
      <w:rFonts w:ascii="Cambria" w:hAnsi="Cambria" w:cs="Times New Roman"/>
      <w:b/>
      <w:bCs/>
      <w:kern w:val="2"/>
      <w:sz w:val="32"/>
      <w:szCs w:val="32"/>
    </w:rPr>
  </w:style>
  <w:style w:type="character" w:customStyle="1" w:styleId="128">
    <w:name w:val="批注主题 字符"/>
    <w:link w:val="85"/>
    <w:semiHidden/>
    <w:uiPriority w:val="99"/>
    <w:rPr>
      <w:rFonts w:ascii="Times New Roman" w:hAnsi="Times New Roman" w:eastAsia="宋体" w:cs="Times New Roman"/>
      <w:b/>
      <w:bCs/>
      <w:kern w:val="2"/>
      <w:sz w:val="21"/>
      <w:szCs w:val="22"/>
    </w:rPr>
  </w:style>
  <w:style w:type="character" w:customStyle="1" w:styleId="129">
    <w:name w:val="正文首行缩进 字符"/>
    <w:link w:val="86"/>
    <w:semiHidden/>
    <w:uiPriority w:val="99"/>
    <w:rPr>
      <w:rFonts w:ascii="宋体" w:hAnsi="Times New Roman"/>
      <w:kern w:val="2"/>
      <w:sz w:val="21"/>
      <w:szCs w:val="22"/>
      <w:shd w:val="clear" w:color="auto" w:fill="FFFFFF"/>
    </w:rPr>
  </w:style>
  <w:style w:type="character" w:customStyle="1" w:styleId="130">
    <w:name w:val="正文首行缩进 2 字符"/>
    <w:link w:val="87"/>
    <w:semiHidden/>
    <w:uiPriority w:val="99"/>
  </w:style>
  <w:style w:type="character" w:customStyle="1" w:styleId="131">
    <w:name w:val="pl*tixk"/>
    <w:uiPriority w:val="0"/>
  </w:style>
  <w:style w:type="paragraph" w:customStyle="1" w:styleId="132">
    <w:name w:val="列出段落1"/>
    <w:basedOn w:val="1"/>
    <w:uiPriority w:val="0"/>
    <w:pPr>
      <w:ind w:firstLine="420" w:firstLineChars="200"/>
    </w:pPr>
    <w:rPr>
      <w:rFonts w:ascii="Calibri" w:hAnsi="Calibri" w:eastAsia="宋体" w:cs="Times New Roman"/>
      <w:szCs w:val="21"/>
    </w:rPr>
  </w:style>
  <w:style w:type="paragraph" w:customStyle="1" w:styleId="133">
    <w:name w:val="正文_0"/>
    <w:qFormat/>
    <w:uiPriority w:val="0"/>
    <w:pPr>
      <w:widowControl w:val="0"/>
      <w:jc w:val="both"/>
    </w:pPr>
    <w:rPr>
      <w:rFonts w:ascii="Calibri" w:hAnsi="Calibri" w:eastAsia="宋体" w:cs="Times New Roman"/>
      <w:kern w:val="2"/>
      <w:sz w:val="21"/>
      <w:szCs w:val="22"/>
      <w:lang w:val="en-US" w:eastAsia="zh-CN" w:bidi="ar-SA"/>
    </w:rPr>
  </w:style>
  <w:style w:type="paragraph" w:styleId="134">
    <w:name w:val="List Paragraph"/>
    <w:basedOn w:val="1"/>
    <w:qFormat/>
    <w:uiPriority w:val="34"/>
    <w:pPr>
      <w:ind w:firstLine="420" w:firstLineChars="200"/>
    </w:pPr>
    <w:rPr>
      <w:rFonts w:ascii="Calibri" w:hAnsi="Calibri" w:eastAsia="宋体" w:cs="Times New Roman"/>
    </w:rPr>
  </w:style>
  <w:style w:type="paragraph" w:customStyle="1" w:styleId="135">
    <w:name w:val="DefaultParagraph"/>
    <w:link w:val="136"/>
    <w:uiPriority w:val="0"/>
    <w:rPr>
      <w:rFonts w:ascii="Times New Roman" w:hAnsi="Calibri" w:eastAsia="宋体" w:cs="Times New Roman"/>
      <w:kern w:val="2"/>
      <w:sz w:val="21"/>
      <w:szCs w:val="22"/>
      <w:lang w:val="en-US" w:eastAsia="zh-CN" w:bidi="ar-SA"/>
    </w:rPr>
  </w:style>
  <w:style w:type="character" w:customStyle="1" w:styleId="136">
    <w:name w:val="DefaultParagraph Char Char"/>
    <w:link w:val="135"/>
    <w:uiPriority w:val="0"/>
    <w:rPr>
      <w:rFonts w:ascii="Times New Roman"/>
      <w:kern w:val="2"/>
      <w:sz w:val="21"/>
      <w:szCs w:val="22"/>
    </w:rPr>
  </w:style>
  <w:style w:type="character" w:customStyle="1" w:styleId="137">
    <w:name w:val="tn+ude"/>
    <w:uiPriority w:val="0"/>
  </w:style>
  <w:style w:type="paragraph" w:customStyle="1" w:styleId="138">
    <w:name w:val="纯文本_0"/>
    <w:basedOn w:val="1"/>
    <w:link w:val="139"/>
    <w:qFormat/>
    <w:uiPriority w:val="0"/>
    <w:rPr>
      <w:rFonts w:ascii="宋体" w:hAnsi="Courier New"/>
      <w:kern w:val="0"/>
      <w:sz w:val="20"/>
      <w:szCs w:val="21"/>
    </w:rPr>
  </w:style>
  <w:style w:type="character" w:customStyle="1" w:styleId="139">
    <w:name w:val="标题1 Char1"/>
    <w:link w:val="138"/>
    <w:locked/>
    <w:uiPriority w:val="0"/>
    <w:rPr>
      <w:rFonts w:ascii="宋体" w:hAnsi="Courier New" w:eastAsia="宋体" w:cs="Courier New"/>
      <w:szCs w:val="21"/>
    </w:rPr>
  </w:style>
  <w:style w:type="paragraph" w:customStyle="1" w:styleId="140">
    <w:name w:val="Default"/>
    <w:uiPriority w:val="0"/>
    <w:pPr>
      <w:widowControl w:val="0"/>
      <w:autoSpaceDE w:val="0"/>
      <w:autoSpaceDN w:val="0"/>
      <w:adjustRightInd w:val="0"/>
    </w:pPr>
    <w:rPr>
      <w:rFonts w:ascii="Calibri" w:hAnsi="Calibri" w:eastAsia="宋体" w:cs="Times New Roman"/>
      <w:color w:val="000000"/>
      <w:sz w:val="24"/>
      <w:szCs w:val="24"/>
      <w:lang w:val="en-US" w:eastAsia="zh-CN" w:bidi="ar-SA"/>
    </w:rPr>
  </w:style>
  <w:style w:type="paragraph" w:customStyle="1" w:styleId="141">
    <w:name w:val="普通(网站)_0"/>
    <w:basedOn w:val="133"/>
    <w:link w:val="142"/>
    <w:qFormat/>
    <w:uiPriority w:val="0"/>
    <w:pPr>
      <w:widowControl/>
      <w:spacing w:before="100" w:beforeAutospacing="1" w:after="100" w:afterAutospacing="1"/>
      <w:jc w:val="left"/>
    </w:pPr>
    <w:rPr>
      <w:rFonts w:ascii="宋体" w:hAnsi="宋体"/>
      <w:kern w:val="0"/>
      <w:sz w:val="24"/>
      <w:szCs w:val="24"/>
    </w:rPr>
  </w:style>
  <w:style w:type="character" w:customStyle="1" w:styleId="142">
    <w:name w:val="普通(网站)_0 Char"/>
    <w:link w:val="141"/>
    <w:locked/>
    <w:uiPriority w:val="0"/>
    <w:rPr>
      <w:rFonts w:ascii="宋体" w:hAnsi="宋体"/>
      <w:sz w:val="24"/>
      <w:szCs w:val="24"/>
    </w:rPr>
  </w:style>
  <w:style w:type="character" w:customStyle="1" w:styleId="143">
    <w:name w:val="正文_0 Char"/>
    <w:link w:val="144"/>
    <w:uiPriority w:val="0"/>
    <w:rPr>
      <w:kern w:val="2"/>
      <w:sz w:val="21"/>
      <w:szCs w:val="22"/>
    </w:rPr>
  </w:style>
  <w:style w:type="paragraph" w:customStyle="1" w:styleId="144">
    <w:name w:val="正文_0_0"/>
    <w:link w:val="143"/>
    <w:qFormat/>
    <w:uiPriority w:val="0"/>
    <w:pPr>
      <w:widowControl w:val="0"/>
      <w:jc w:val="both"/>
    </w:pPr>
    <w:rPr>
      <w:rFonts w:ascii="Calibri" w:hAnsi="Calibri" w:eastAsia="宋体" w:cs="Times New Roman"/>
      <w:kern w:val="2"/>
      <w:sz w:val="21"/>
      <w:szCs w:val="22"/>
      <w:lang w:val="en-US" w:eastAsia="zh-CN" w:bidi="ar-SA"/>
    </w:rPr>
  </w:style>
  <w:style w:type="character" w:customStyle="1" w:styleId="145">
    <w:name w:val="jye_math_selector"/>
    <w:uiPriority w:val="0"/>
    <w:rPr>
      <w:rFonts w:hint="default" w:ascii="Times New Roman" w:hAnsi="Times New Roman" w:cs="Times New Roman"/>
    </w:rPr>
  </w:style>
  <w:style w:type="character" w:customStyle="1" w:styleId="146">
    <w:name w:val="apple-converted-space"/>
    <w:uiPriority w:val="0"/>
  </w:style>
  <w:style w:type="paragraph" w:customStyle="1" w:styleId="147">
    <w:name w:val="TOC Heading"/>
    <w:basedOn w:val="3"/>
    <w:next w:val="1"/>
    <w:qFormat/>
    <w:uiPriority w:val="39"/>
    <w:pPr>
      <w:outlineLvl w:val="9"/>
    </w:pPr>
  </w:style>
  <w:style w:type="paragraph" w:styleId="148">
    <w:name w:val="Intense Quote"/>
    <w:basedOn w:val="1"/>
    <w:next w:val="1"/>
    <w:link w:val="149"/>
    <w:qFormat/>
    <w:uiPriority w:val="30"/>
    <w:pPr>
      <w:pBdr>
        <w:bottom w:val="single" w:color="4F81BD" w:sz="4" w:space="4"/>
      </w:pBdr>
      <w:spacing w:before="200" w:after="280"/>
      <w:ind w:left="936" w:right="936"/>
    </w:pPr>
    <w:rPr>
      <w:b/>
      <w:bCs/>
      <w:i/>
      <w:iCs/>
      <w:color w:val="4F81BD"/>
    </w:rPr>
  </w:style>
  <w:style w:type="character" w:customStyle="1" w:styleId="149">
    <w:name w:val="明显引用 字符"/>
    <w:link w:val="148"/>
    <w:uiPriority w:val="30"/>
    <w:rPr>
      <w:b/>
      <w:bCs/>
      <w:i/>
      <w:iCs/>
      <w:color w:val="4F81BD"/>
      <w:kern w:val="2"/>
      <w:sz w:val="21"/>
      <w:szCs w:val="22"/>
    </w:rPr>
  </w:style>
  <w:style w:type="paragraph" w:customStyle="1" w:styleId="150">
    <w:name w:val="Bibliography"/>
    <w:basedOn w:val="1"/>
    <w:next w:val="1"/>
    <w:unhideWhenUsed/>
    <w:uiPriority w:val="37"/>
  </w:style>
  <w:style w:type="paragraph" w:styleId="151">
    <w:name w:val="No Spacing"/>
    <w:qFormat/>
    <w:uiPriority w:val="1"/>
    <w:pPr>
      <w:widowControl w:val="0"/>
      <w:jc w:val="both"/>
    </w:pPr>
    <w:rPr>
      <w:rFonts w:ascii="Calibri" w:hAnsi="Calibri" w:eastAsia="宋体" w:cs="Times New Roman"/>
      <w:kern w:val="2"/>
      <w:sz w:val="21"/>
      <w:szCs w:val="22"/>
      <w:lang w:val="en-US" w:eastAsia="zh-CN" w:bidi="ar-SA"/>
    </w:rPr>
  </w:style>
  <w:style w:type="paragraph" w:styleId="152">
    <w:name w:val="Quote"/>
    <w:basedOn w:val="1"/>
    <w:next w:val="1"/>
    <w:link w:val="153"/>
    <w:qFormat/>
    <w:uiPriority w:val="29"/>
    <w:rPr>
      <w:i/>
      <w:iCs/>
      <w:color w:val="000000"/>
    </w:rPr>
  </w:style>
  <w:style w:type="character" w:customStyle="1" w:styleId="153">
    <w:name w:val="引用 字符"/>
    <w:link w:val="152"/>
    <w:uiPriority w:val="29"/>
    <w:rPr>
      <w:i/>
      <w:iCs/>
      <w:color w:val="000000"/>
      <w:kern w:val="2"/>
      <w:sz w:val="21"/>
      <w:szCs w:val="22"/>
    </w:rPr>
  </w:style>
  <w:style w:type="character" w:styleId="154">
    <w:name w:val="Placeholder Text"/>
    <w:semiHidden/>
    <w:uiPriority w:val="99"/>
    <w:rPr>
      <w:color w:val="808080"/>
    </w:rPr>
  </w:style>
  <w:style w:type="paragraph" w:customStyle="1" w:styleId="155">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7.wmf"/><Relationship Id="rId97" Type="http://schemas.openxmlformats.org/officeDocument/2006/relationships/oleObject" Target="embeddings/oleObject45.bin"/><Relationship Id="rId96" Type="http://schemas.openxmlformats.org/officeDocument/2006/relationships/image" Target="media/image46.wmf"/><Relationship Id="rId95" Type="http://schemas.openxmlformats.org/officeDocument/2006/relationships/oleObject" Target="embeddings/oleObject44.bin"/><Relationship Id="rId94" Type="http://schemas.openxmlformats.org/officeDocument/2006/relationships/image" Target="media/image45.wmf"/><Relationship Id="rId93" Type="http://schemas.openxmlformats.org/officeDocument/2006/relationships/oleObject" Target="embeddings/oleObject43.bin"/><Relationship Id="rId92" Type="http://schemas.openxmlformats.org/officeDocument/2006/relationships/image" Target="media/image44.wmf"/><Relationship Id="rId91" Type="http://schemas.openxmlformats.org/officeDocument/2006/relationships/oleObject" Target="embeddings/oleObject42.bin"/><Relationship Id="rId90" Type="http://schemas.openxmlformats.org/officeDocument/2006/relationships/image" Target="media/image43.wmf"/><Relationship Id="rId9" Type="http://schemas.openxmlformats.org/officeDocument/2006/relationships/oleObject" Target="embeddings/oleObject1.bin"/><Relationship Id="rId89" Type="http://schemas.openxmlformats.org/officeDocument/2006/relationships/oleObject" Target="embeddings/oleObject41.bin"/><Relationship Id="rId88" Type="http://schemas.openxmlformats.org/officeDocument/2006/relationships/image" Target="media/image42.wmf"/><Relationship Id="rId87" Type="http://schemas.openxmlformats.org/officeDocument/2006/relationships/oleObject" Target="embeddings/oleObject40.bin"/><Relationship Id="rId86" Type="http://schemas.openxmlformats.org/officeDocument/2006/relationships/image" Target="media/image41.wmf"/><Relationship Id="rId85" Type="http://schemas.openxmlformats.org/officeDocument/2006/relationships/oleObject" Target="embeddings/oleObject39.bin"/><Relationship Id="rId84" Type="http://schemas.openxmlformats.org/officeDocument/2006/relationships/image" Target="media/image40.wmf"/><Relationship Id="rId83" Type="http://schemas.openxmlformats.org/officeDocument/2006/relationships/oleObject" Target="embeddings/oleObject38.bin"/><Relationship Id="rId82" Type="http://schemas.openxmlformats.org/officeDocument/2006/relationships/image" Target="media/image39.wmf"/><Relationship Id="rId81" Type="http://schemas.openxmlformats.org/officeDocument/2006/relationships/oleObject" Target="embeddings/oleObject37.bin"/><Relationship Id="rId80" Type="http://schemas.openxmlformats.org/officeDocument/2006/relationships/image" Target="media/image38.wmf"/><Relationship Id="rId8" Type="http://schemas.openxmlformats.org/officeDocument/2006/relationships/image" Target="media/image2.png"/><Relationship Id="rId79" Type="http://schemas.openxmlformats.org/officeDocument/2006/relationships/oleObject" Target="embeddings/oleObject36.bin"/><Relationship Id="rId78" Type="http://schemas.openxmlformats.org/officeDocument/2006/relationships/image" Target="media/image37.wmf"/><Relationship Id="rId77" Type="http://schemas.openxmlformats.org/officeDocument/2006/relationships/oleObject" Target="embeddings/oleObject35.bin"/><Relationship Id="rId76" Type="http://schemas.openxmlformats.org/officeDocument/2006/relationships/image" Target="media/image36.wmf"/><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image" Target="media/image34.wmf"/><Relationship Id="rId71" Type="http://schemas.openxmlformats.org/officeDocument/2006/relationships/oleObject" Target="embeddings/oleObject32.bin"/><Relationship Id="rId70" Type="http://schemas.openxmlformats.org/officeDocument/2006/relationships/image" Target="media/image33.wmf"/><Relationship Id="rId7" Type="http://schemas.openxmlformats.org/officeDocument/2006/relationships/theme" Target="theme/theme1.xml"/><Relationship Id="rId69" Type="http://schemas.openxmlformats.org/officeDocument/2006/relationships/oleObject" Target="embeddings/oleObject31.bin"/><Relationship Id="rId68" Type="http://schemas.openxmlformats.org/officeDocument/2006/relationships/image" Target="media/image32.wmf"/><Relationship Id="rId67" Type="http://schemas.openxmlformats.org/officeDocument/2006/relationships/oleObject" Target="embeddings/oleObject30.bin"/><Relationship Id="rId66" Type="http://schemas.openxmlformats.org/officeDocument/2006/relationships/image" Target="media/image31.wmf"/><Relationship Id="rId65" Type="http://schemas.openxmlformats.org/officeDocument/2006/relationships/oleObject" Target="embeddings/oleObject29.bin"/><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image" Target="media/image28.wmf"/><Relationship Id="rId6" Type="http://schemas.openxmlformats.org/officeDocument/2006/relationships/footer" Target="footer2.xml"/><Relationship Id="rId59" Type="http://schemas.openxmlformats.org/officeDocument/2006/relationships/oleObject" Target="embeddings/oleObject26.bin"/><Relationship Id="rId58" Type="http://schemas.openxmlformats.org/officeDocument/2006/relationships/image" Target="media/image27.wmf"/><Relationship Id="rId57" Type="http://schemas.openxmlformats.org/officeDocument/2006/relationships/oleObject" Target="embeddings/oleObject25.bin"/><Relationship Id="rId56" Type="http://schemas.openxmlformats.org/officeDocument/2006/relationships/image" Target="media/image26.wmf"/><Relationship Id="rId55" Type="http://schemas.openxmlformats.org/officeDocument/2006/relationships/oleObject" Target="embeddings/oleObject24.bin"/><Relationship Id="rId54" Type="http://schemas.openxmlformats.org/officeDocument/2006/relationships/image" Target="media/image25.wmf"/><Relationship Id="rId53" Type="http://schemas.openxmlformats.org/officeDocument/2006/relationships/oleObject" Target="embeddings/oleObject23.bin"/><Relationship Id="rId52" Type="http://schemas.openxmlformats.org/officeDocument/2006/relationships/image" Target="media/image24.wmf"/><Relationship Id="rId51" Type="http://schemas.openxmlformats.org/officeDocument/2006/relationships/oleObject" Target="embeddings/oleObject22.bin"/><Relationship Id="rId50" Type="http://schemas.openxmlformats.org/officeDocument/2006/relationships/image" Target="media/image23.wmf"/><Relationship Id="rId5" Type="http://schemas.openxmlformats.org/officeDocument/2006/relationships/footer" Target="footer1.xml"/><Relationship Id="rId49" Type="http://schemas.openxmlformats.org/officeDocument/2006/relationships/oleObject" Target="embeddings/oleObject21.bin"/><Relationship Id="rId48" Type="http://schemas.openxmlformats.org/officeDocument/2006/relationships/image" Target="media/image22.wmf"/><Relationship Id="rId47" Type="http://schemas.openxmlformats.org/officeDocument/2006/relationships/oleObject" Target="embeddings/oleObject20.bin"/><Relationship Id="rId46" Type="http://schemas.openxmlformats.org/officeDocument/2006/relationships/image" Target="media/image21.wmf"/><Relationship Id="rId45" Type="http://schemas.openxmlformats.org/officeDocument/2006/relationships/oleObject" Target="embeddings/oleObject19.bin"/><Relationship Id="rId44" Type="http://schemas.openxmlformats.org/officeDocument/2006/relationships/image" Target="media/image20.wmf"/><Relationship Id="rId43" Type="http://schemas.openxmlformats.org/officeDocument/2006/relationships/oleObject" Target="embeddings/oleObject18.bin"/><Relationship Id="rId42" Type="http://schemas.openxmlformats.org/officeDocument/2006/relationships/image" Target="media/image19.wmf"/><Relationship Id="rId41" Type="http://schemas.openxmlformats.org/officeDocument/2006/relationships/oleObject" Target="embeddings/oleObject17.bin"/><Relationship Id="rId40" Type="http://schemas.openxmlformats.org/officeDocument/2006/relationships/image" Target="media/image18.wmf"/><Relationship Id="rId4" Type="http://schemas.openxmlformats.org/officeDocument/2006/relationships/header" Target="header2.xml"/><Relationship Id="rId39" Type="http://schemas.openxmlformats.org/officeDocument/2006/relationships/oleObject" Target="embeddings/oleObject16.bin"/><Relationship Id="rId38" Type="http://schemas.openxmlformats.org/officeDocument/2006/relationships/image" Target="media/image17.wmf"/><Relationship Id="rId37" Type="http://schemas.openxmlformats.org/officeDocument/2006/relationships/oleObject" Target="embeddings/oleObject15.bin"/><Relationship Id="rId36" Type="http://schemas.openxmlformats.org/officeDocument/2006/relationships/image" Target="media/image16.wmf"/><Relationship Id="rId35" Type="http://schemas.openxmlformats.org/officeDocument/2006/relationships/oleObject" Target="embeddings/oleObject14.bin"/><Relationship Id="rId34" Type="http://schemas.openxmlformats.org/officeDocument/2006/relationships/image" Target="media/image15.wmf"/><Relationship Id="rId33" Type="http://schemas.openxmlformats.org/officeDocument/2006/relationships/oleObject" Target="embeddings/oleObject13.bin"/><Relationship Id="rId329" Type="http://schemas.openxmlformats.org/officeDocument/2006/relationships/fontTable" Target="fontTable.xml"/><Relationship Id="rId328" Type="http://schemas.openxmlformats.org/officeDocument/2006/relationships/numbering" Target="numbering.xml"/><Relationship Id="rId327" Type="http://schemas.openxmlformats.org/officeDocument/2006/relationships/customXml" Target="../customXml/item1.xml"/><Relationship Id="rId326" Type="http://schemas.openxmlformats.org/officeDocument/2006/relationships/image" Target="media/image147.wmf"/><Relationship Id="rId325" Type="http://schemas.openxmlformats.org/officeDocument/2006/relationships/oleObject" Target="embeddings/oleObject173.bin"/><Relationship Id="rId324" Type="http://schemas.openxmlformats.org/officeDocument/2006/relationships/image" Target="media/image146.wmf"/><Relationship Id="rId323" Type="http://schemas.openxmlformats.org/officeDocument/2006/relationships/oleObject" Target="embeddings/oleObject172.bin"/><Relationship Id="rId322" Type="http://schemas.openxmlformats.org/officeDocument/2006/relationships/image" Target="media/image145.wmf"/><Relationship Id="rId321" Type="http://schemas.openxmlformats.org/officeDocument/2006/relationships/oleObject" Target="embeddings/oleObject171.bin"/><Relationship Id="rId320" Type="http://schemas.openxmlformats.org/officeDocument/2006/relationships/oleObject" Target="embeddings/oleObject170.bin"/><Relationship Id="rId32" Type="http://schemas.openxmlformats.org/officeDocument/2006/relationships/image" Target="media/image14.wmf"/><Relationship Id="rId319" Type="http://schemas.openxmlformats.org/officeDocument/2006/relationships/oleObject" Target="embeddings/oleObject169.bin"/><Relationship Id="rId318" Type="http://schemas.openxmlformats.org/officeDocument/2006/relationships/image" Target="media/image144.wmf"/><Relationship Id="rId317" Type="http://schemas.openxmlformats.org/officeDocument/2006/relationships/oleObject" Target="embeddings/oleObject168.bin"/><Relationship Id="rId316" Type="http://schemas.openxmlformats.org/officeDocument/2006/relationships/image" Target="media/image143.wmf"/><Relationship Id="rId315" Type="http://schemas.openxmlformats.org/officeDocument/2006/relationships/oleObject" Target="embeddings/oleObject167.bin"/><Relationship Id="rId314" Type="http://schemas.openxmlformats.org/officeDocument/2006/relationships/image" Target="media/image142.wmf"/><Relationship Id="rId313" Type="http://schemas.openxmlformats.org/officeDocument/2006/relationships/oleObject" Target="embeddings/oleObject166.bin"/><Relationship Id="rId312" Type="http://schemas.openxmlformats.org/officeDocument/2006/relationships/image" Target="media/image141.wmf"/><Relationship Id="rId311" Type="http://schemas.openxmlformats.org/officeDocument/2006/relationships/oleObject" Target="embeddings/oleObject165.bin"/><Relationship Id="rId310" Type="http://schemas.openxmlformats.org/officeDocument/2006/relationships/image" Target="media/image140.wmf"/><Relationship Id="rId31" Type="http://schemas.openxmlformats.org/officeDocument/2006/relationships/oleObject" Target="embeddings/oleObject12.bin"/><Relationship Id="rId309" Type="http://schemas.openxmlformats.org/officeDocument/2006/relationships/oleObject" Target="embeddings/oleObject164.bin"/><Relationship Id="rId308" Type="http://schemas.openxmlformats.org/officeDocument/2006/relationships/image" Target="media/image139.wmf"/><Relationship Id="rId307" Type="http://schemas.openxmlformats.org/officeDocument/2006/relationships/oleObject" Target="embeddings/oleObject163.bin"/><Relationship Id="rId306" Type="http://schemas.openxmlformats.org/officeDocument/2006/relationships/oleObject" Target="embeddings/oleObject162.bin"/><Relationship Id="rId305" Type="http://schemas.openxmlformats.org/officeDocument/2006/relationships/image" Target="media/image138.wmf"/><Relationship Id="rId304" Type="http://schemas.openxmlformats.org/officeDocument/2006/relationships/oleObject" Target="embeddings/oleObject161.bin"/><Relationship Id="rId303" Type="http://schemas.openxmlformats.org/officeDocument/2006/relationships/oleObject" Target="embeddings/oleObject160.bin"/><Relationship Id="rId302" Type="http://schemas.openxmlformats.org/officeDocument/2006/relationships/oleObject" Target="embeddings/oleObject159.bin"/><Relationship Id="rId301" Type="http://schemas.openxmlformats.org/officeDocument/2006/relationships/image" Target="media/image137.wmf"/><Relationship Id="rId300" Type="http://schemas.openxmlformats.org/officeDocument/2006/relationships/oleObject" Target="embeddings/oleObject158.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6.wmf"/><Relationship Id="rId297" Type="http://schemas.openxmlformats.org/officeDocument/2006/relationships/oleObject" Target="embeddings/oleObject156.bin"/><Relationship Id="rId296" Type="http://schemas.openxmlformats.org/officeDocument/2006/relationships/oleObject" Target="embeddings/oleObject155.bin"/><Relationship Id="rId295" Type="http://schemas.openxmlformats.org/officeDocument/2006/relationships/oleObject" Target="embeddings/oleObject154.bin"/><Relationship Id="rId294" Type="http://schemas.openxmlformats.org/officeDocument/2006/relationships/image" Target="media/image135.wmf"/><Relationship Id="rId293" Type="http://schemas.openxmlformats.org/officeDocument/2006/relationships/oleObject" Target="embeddings/oleObject153.bin"/><Relationship Id="rId292" Type="http://schemas.openxmlformats.org/officeDocument/2006/relationships/image" Target="media/image134.wmf"/><Relationship Id="rId291" Type="http://schemas.openxmlformats.org/officeDocument/2006/relationships/oleObject" Target="embeddings/oleObject152.bin"/><Relationship Id="rId290" Type="http://schemas.openxmlformats.org/officeDocument/2006/relationships/oleObject" Target="embeddings/oleObject151.bin"/><Relationship Id="rId29" Type="http://schemas.openxmlformats.org/officeDocument/2006/relationships/oleObject" Target="embeddings/oleObject11.bin"/><Relationship Id="rId289" Type="http://schemas.openxmlformats.org/officeDocument/2006/relationships/oleObject" Target="embeddings/oleObject150.bin"/><Relationship Id="rId288" Type="http://schemas.openxmlformats.org/officeDocument/2006/relationships/oleObject" Target="embeddings/oleObject149.bin"/><Relationship Id="rId287" Type="http://schemas.openxmlformats.org/officeDocument/2006/relationships/oleObject" Target="embeddings/oleObject148.bin"/><Relationship Id="rId286" Type="http://schemas.openxmlformats.org/officeDocument/2006/relationships/image" Target="media/image133.wmf"/><Relationship Id="rId285" Type="http://schemas.openxmlformats.org/officeDocument/2006/relationships/oleObject" Target="embeddings/oleObject147.bin"/><Relationship Id="rId284" Type="http://schemas.openxmlformats.org/officeDocument/2006/relationships/image" Target="media/image132.wmf"/><Relationship Id="rId283" Type="http://schemas.openxmlformats.org/officeDocument/2006/relationships/oleObject" Target="embeddings/oleObject146.bin"/><Relationship Id="rId282" Type="http://schemas.openxmlformats.org/officeDocument/2006/relationships/image" Target="media/image131.wmf"/><Relationship Id="rId281" Type="http://schemas.openxmlformats.org/officeDocument/2006/relationships/oleObject" Target="embeddings/oleObject145.bin"/><Relationship Id="rId280" Type="http://schemas.openxmlformats.org/officeDocument/2006/relationships/image" Target="media/image130.wmf"/><Relationship Id="rId28" Type="http://schemas.openxmlformats.org/officeDocument/2006/relationships/image" Target="media/image12.wmf"/><Relationship Id="rId279" Type="http://schemas.openxmlformats.org/officeDocument/2006/relationships/oleObject" Target="embeddings/oleObject144.bin"/><Relationship Id="rId278" Type="http://schemas.openxmlformats.org/officeDocument/2006/relationships/image" Target="media/image129.wmf"/><Relationship Id="rId277" Type="http://schemas.openxmlformats.org/officeDocument/2006/relationships/oleObject" Target="embeddings/oleObject143.bin"/><Relationship Id="rId276" Type="http://schemas.openxmlformats.org/officeDocument/2006/relationships/image" Target="media/image128.wmf"/><Relationship Id="rId275" Type="http://schemas.openxmlformats.org/officeDocument/2006/relationships/oleObject" Target="embeddings/oleObject142.bin"/><Relationship Id="rId274" Type="http://schemas.openxmlformats.org/officeDocument/2006/relationships/image" Target="media/image127.wmf"/><Relationship Id="rId273" Type="http://schemas.openxmlformats.org/officeDocument/2006/relationships/oleObject" Target="embeddings/oleObject141.bin"/><Relationship Id="rId272" Type="http://schemas.openxmlformats.org/officeDocument/2006/relationships/image" Target="media/image126.wmf"/><Relationship Id="rId271" Type="http://schemas.openxmlformats.org/officeDocument/2006/relationships/oleObject" Target="embeddings/oleObject140.bin"/><Relationship Id="rId270" Type="http://schemas.openxmlformats.org/officeDocument/2006/relationships/image" Target="media/image125.wmf"/><Relationship Id="rId27" Type="http://schemas.openxmlformats.org/officeDocument/2006/relationships/oleObject" Target="embeddings/oleObject10.bin"/><Relationship Id="rId269" Type="http://schemas.openxmlformats.org/officeDocument/2006/relationships/oleObject" Target="embeddings/oleObject139.bin"/><Relationship Id="rId268" Type="http://schemas.openxmlformats.org/officeDocument/2006/relationships/image" Target="media/image124.wmf"/><Relationship Id="rId267" Type="http://schemas.openxmlformats.org/officeDocument/2006/relationships/oleObject" Target="embeddings/oleObject138.bin"/><Relationship Id="rId266" Type="http://schemas.openxmlformats.org/officeDocument/2006/relationships/image" Target="media/image123.wmf"/><Relationship Id="rId265" Type="http://schemas.openxmlformats.org/officeDocument/2006/relationships/oleObject" Target="embeddings/oleObject137.bin"/><Relationship Id="rId264" Type="http://schemas.openxmlformats.org/officeDocument/2006/relationships/image" Target="media/image122.wmf"/><Relationship Id="rId263" Type="http://schemas.openxmlformats.org/officeDocument/2006/relationships/oleObject" Target="embeddings/oleObject136.bin"/><Relationship Id="rId262" Type="http://schemas.openxmlformats.org/officeDocument/2006/relationships/image" Target="media/image121.wmf"/><Relationship Id="rId261" Type="http://schemas.openxmlformats.org/officeDocument/2006/relationships/oleObject" Target="embeddings/oleObject135.bin"/><Relationship Id="rId260" Type="http://schemas.openxmlformats.org/officeDocument/2006/relationships/image" Target="media/image120.wmf"/><Relationship Id="rId26" Type="http://schemas.openxmlformats.org/officeDocument/2006/relationships/image" Target="media/image11.wmf"/><Relationship Id="rId259" Type="http://schemas.openxmlformats.org/officeDocument/2006/relationships/oleObject" Target="embeddings/oleObject134.bin"/><Relationship Id="rId258" Type="http://schemas.openxmlformats.org/officeDocument/2006/relationships/oleObject" Target="embeddings/oleObject133.bin"/><Relationship Id="rId257" Type="http://schemas.openxmlformats.org/officeDocument/2006/relationships/oleObject" Target="embeddings/oleObject132.bin"/><Relationship Id="rId256" Type="http://schemas.openxmlformats.org/officeDocument/2006/relationships/image" Target="media/image119.wmf"/><Relationship Id="rId255" Type="http://schemas.openxmlformats.org/officeDocument/2006/relationships/oleObject" Target="embeddings/oleObject131.bin"/><Relationship Id="rId254" Type="http://schemas.openxmlformats.org/officeDocument/2006/relationships/image" Target="media/image118.wmf"/><Relationship Id="rId253" Type="http://schemas.openxmlformats.org/officeDocument/2006/relationships/oleObject" Target="embeddings/oleObject130.bin"/><Relationship Id="rId252" Type="http://schemas.openxmlformats.org/officeDocument/2006/relationships/image" Target="media/image117.wmf"/><Relationship Id="rId251" Type="http://schemas.openxmlformats.org/officeDocument/2006/relationships/oleObject" Target="embeddings/oleObject129.bin"/><Relationship Id="rId250" Type="http://schemas.openxmlformats.org/officeDocument/2006/relationships/image" Target="media/image116.wmf"/><Relationship Id="rId25" Type="http://schemas.openxmlformats.org/officeDocument/2006/relationships/oleObject" Target="embeddings/oleObject9.bin"/><Relationship Id="rId249" Type="http://schemas.openxmlformats.org/officeDocument/2006/relationships/oleObject" Target="embeddings/oleObject128.bin"/><Relationship Id="rId248" Type="http://schemas.openxmlformats.org/officeDocument/2006/relationships/image" Target="media/image115.wmf"/><Relationship Id="rId247" Type="http://schemas.openxmlformats.org/officeDocument/2006/relationships/oleObject" Target="embeddings/oleObject127.bin"/><Relationship Id="rId246" Type="http://schemas.openxmlformats.org/officeDocument/2006/relationships/oleObject" Target="embeddings/oleObject126.bin"/><Relationship Id="rId245" Type="http://schemas.openxmlformats.org/officeDocument/2006/relationships/oleObject" Target="embeddings/oleObject125.bin"/><Relationship Id="rId244" Type="http://schemas.openxmlformats.org/officeDocument/2006/relationships/image" Target="media/image114.wmf"/><Relationship Id="rId243" Type="http://schemas.openxmlformats.org/officeDocument/2006/relationships/oleObject" Target="embeddings/oleObject124.bin"/><Relationship Id="rId242" Type="http://schemas.openxmlformats.org/officeDocument/2006/relationships/image" Target="media/image113.wmf"/><Relationship Id="rId241" Type="http://schemas.openxmlformats.org/officeDocument/2006/relationships/oleObject" Target="embeddings/oleObject123.bin"/><Relationship Id="rId240" Type="http://schemas.openxmlformats.org/officeDocument/2006/relationships/image" Target="media/image112.wmf"/><Relationship Id="rId24" Type="http://schemas.openxmlformats.org/officeDocument/2006/relationships/image" Target="media/image10.wmf"/><Relationship Id="rId239" Type="http://schemas.openxmlformats.org/officeDocument/2006/relationships/oleObject" Target="embeddings/oleObject122.bin"/><Relationship Id="rId238" Type="http://schemas.openxmlformats.org/officeDocument/2006/relationships/image" Target="media/image111.wmf"/><Relationship Id="rId237" Type="http://schemas.openxmlformats.org/officeDocument/2006/relationships/oleObject" Target="embeddings/oleObject121.bin"/><Relationship Id="rId236" Type="http://schemas.openxmlformats.org/officeDocument/2006/relationships/image" Target="media/image110.wmf"/><Relationship Id="rId235" Type="http://schemas.openxmlformats.org/officeDocument/2006/relationships/oleObject" Target="embeddings/oleObject120.bin"/><Relationship Id="rId234" Type="http://schemas.openxmlformats.org/officeDocument/2006/relationships/image" Target="media/image109.wmf"/><Relationship Id="rId233" Type="http://schemas.openxmlformats.org/officeDocument/2006/relationships/oleObject" Target="embeddings/oleObject119.bin"/><Relationship Id="rId232" Type="http://schemas.openxmlformats.org/officeDocument/2006/relationships/image" Target="media/image108.wmf"/><Relationship Id="rId231" Type="http://schemas.openxmlformats.org/officeDocument/2006/relationships/oleObject" Target="embeddings/oleObject118.bin"/><Relationship Id="rId230" Type="http://schemas.openxmlformats.org/officeDocument/2006/relationships/image" Target="media/image107.wmf"/><Relationship Id="rId23" Type="http://schemas.openxmlformats.org/officeDocument/2006/relationships/oleObject" Target="embeddings/oleObject8.bin"/><Relationship Id="rId229" Type="http://schemas.openxmlformats.org/officeDocument/2006/relationships/oleObject" Target="embeddings/oleObject117.bin"/><Relationship Id="rId228" Type="http://schemas.openxmlformats.org/officeDocument/2006/relationships/image" Target="media/image106.wmf"/><Relationship Id="rId227" Type="http://schemas.openxmlformats.org/officeDocument/2006/relationships/oleObject" Target="embeddings/oleObject116.bin"/><Relationship Id="rId226" Type="http://schemas.openxmlformats.org/officeDocument/2006/relationships/image" Target="media/image105.wmf"/><Relationship Id="rId225" Type="http://schemas.openxmlformats.org/officeDocument/2006/relationships/oleObject" Target="embeddings/oleObject115.bin"/><Relationship Id="rId224" Type="http://schemas.openxmlformats.org/officeDocument/2006/relationships/image" Target="media/image104.wmf"/><Relationship Id="rId223" Type="http://schemas.openxmlformats.org/officeDocument/2006/relationships/oleObject" Target="embeddings/oleObject114.bin"/><Relationship Id="rId222" Type="http://schemas.openxmlformats.org/officeDocument/2006/relationships/image" Target="media/image103.wmf"/><Relationship Id="rId221" Type="http://schemas.openxmlformats.org/officeDocument/2006/relationships/oleObject" Target="embeddings/oleObject113.bin"/><Relationship Id="rId220" Type="http://schemas.openxmlformats.org/officeDocument/2006/relationships/image" Target="media/image102.wmf"/><Relationship Id="rId22" Type="http://schemas.openxmlformats.org/officeDocument/2006/relationships/image" Target="media/image9.wmf"/><Relationship Id="rId219" Type="http://schemas.openxmlformats.org/officeDocument/2006/relationships/oleObject" Target="embeddings/oleObject112.bin"/><Relationship Id="rId218" Type="http://schemas.openxmlformats.org/officeDocument/2006/relationships/image" Target="media/image101.wmf"/><Relationship Id="rId217" Type="http://schemas.openxmlformats.org/officeDocument/2006/relationships/oleObject" Target="embeddings/oleObject111.bin"/><Relationship Id="rId216" Type="http://schemas.openxmlformats.org/officeDocument/2006/relationships/image" Target="media/image100.wmf"/><Relationship Id="rId215" Type="http://schemas.openxmlformats.org/officeDocument/2006/relationships/oleObject" Target="embeddings/oleObject110.bin"/><Relationship Id="rId214" Type="http://schemas.openxmlformats.org/officeDocument/2006/relationships/image" Target="media/image99.wmf"/><Relationship Id="rId213" Type="http://schemas.openxmlformats.org/officeDocument/2006/relationships/oleObject" Target="embeddings/oleObject109.bin"/><Relationship Id="rId212" Type="http://schemas.openxmlformats.org/officeDocument/2006/relationships/image" Target="media/image98.wmf"/><Relationship Id="rId211" Type="http://schemas.openxmlformats.org/officeDocument/2006/relationships/oleObject" Target="embeddings/oleObject108.bin"/><Relationship Id="rId210" Type="http://schemas.openxmlformats.org/officeDocument/2006/relationships/image" Target="media/image97.wmf"/><Relationship Id="rId21" Type="http://schemas.openxmlformats.org/officeDocument/2006/relationships/oleObject" Target="embeddings/oleObject7.bin"/><Relationship Id="rId209" Type="http://schemas.openxmlformats.org/officeDocument/2006/relationships/oleObject" Target="embeddings/oleObject107.bin"/><Relationship Id="rId208" Type="http://schemas.openxmlformats.org/officeDocument/2006/relationships/image" Target="media/image96.wmf"/><Relationship Id="rId207" Type="http://schemas.openxmlformats.org/officeDocument/2006/relationships/oleObject" Target="embeddings/oleObject106.bin"/><Relationship Id="rId206" Type="http://schemas.openxmlformats.org/officeDocument/2006/relationships/oleObject" Target="embeddings/oleObject105.bin"/><Relationship Id="rId205" Type="http://schemas.openxmlformats.org/officeDocument/2006/relationships/image" Target="media/image95.wmf"/><Relationship Id="rId204" Type="http://schemas.openxmlformats.org/officeDocument/2006/relationships/oleObject" Target="embeddings/oleObject104.bin"/><Relationship Id="rId203" Type="http://schemas.openxmlformats.org/officeDocument/2006/relationships/image" Target="media/image94.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image" Target="media/image93.png"/><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1.bin"/><Relationship Id="rId197" Type="http://schemas.openxmlformats.org/officeDocument/2006/relationships/image" Target="media/image91.wmf"/><Relationship Id="rId196" Type="http://schemas.openxmlformats.org/officeDocument/2006/relationships/oleObject" Target="embeddings/oleObject100.bin"/><Relationship Id="rId195" Type="http://schemas.openxmlformats.org/officeDocument/2006/relationships/image" Target="media/image90.wmf"/><Relationship Id="rId194" Type="http://schemas.openxmlformats.org/officeDocument/2006/relationships/oleObject" Target="embeddings/oleObject99.bin"/><Relationship Id="rId193" Type="http://schemas.openxmlformats.org/officeDocument/2006/relationships/image" Target="media/image89.wmf"/><Relationship Id="rId192" Type="http://schemas.openxmlformats.org/officeDocument/2006/relationships/oleObject" Target="embeddings/oleObject98.bin"/><Relationship Id="rId191" Type="http://schemas.openxmlformats.org/officeDocument/2006/relationships/oleObject" Target="embeddings/oleObject97.bin"/><Relationship Id="rId190" Type="http://schemas.openxmlformats.org/officeDocument/2006/relationships/oleObject" Target="embeddings/oleObject96.bin"/><Relationship Id="rId19" Type="http://schemas.openxmlformats.org/officeDocument/2006/relationships/oleObject" Target="embeddings/oleObject6.bin"/><Relationship Id="rId189" Type="http://schemas.openxmlformats.org/officeDocument/2006/relationships/oleObject" Target="embeddings/oleObject95.bin"/><Relationship Id="rId188" Type="http://schemas.openxmlformats.org/officeDocument/2006/relationships/oleObject" Target="embeddings/oleObject94.bin"/><Relationship Id="rId187" Type="http://schemas.openxmlformats.org/officeDocument/2006/relationships/oleObject" Target="embeddings/oleObject93.bin"/><Relationship Id="rId186" Type="http://schemas.openxmlformats.org/officeDocument/2006/relationships/image" Target="media/image88.wmf"/><Relationship Id="rId185" Type="http://schemas.openxmlformats.org/officeDocument/2006/relationships/oleObject" Target="embeddings/oleObject92.bin"/><Relationship Id="rId184" Type="http://schemas.openxmlformats.org/officeDocument/2006/relationships/image" Target="media/image87.wmf"/><Relationship Id="rId183" Type="http://schemas.openxmlformats.org/officeDocument/2006/relationships/oleObject" Target="embeddings/oleObject91.bin"/><Relationship Id="rId182" Type="http://schemas.openxmlformats.org/officeDocument/2006/relationships/image" Target="media/image86.wmf"/><Relationship Id="rId181" Type="http://schemas.openxmlformats.org/officeDocument/2006/relationships/oleObject" Target="embeddings/oleObject90.bin"/><Relationship Id="rId180" Type="http://schemas.openxmlformats.org/officeDocument/2006/relationships/image" Target="media/image85.wmf"/><Relationship Id="rId18" Type="http://schemas.openxmlformats.org/officeDocument/2006/relationships/image" Target="media/image7.wmf"/><Relationship Id="rId179" Type="http://schemas.openxmlformats.org/officeDocument/2006/relationships/oleObject" Target="embeddings/oleObject89.bin"/><Relationship Id="rId178" Type="http://schemas.openxmlformats.org/officeDocument/2006/relationships/image" Target="media/image84.wmf"/><Relationship Id="rId177" Type="http://schemas.openxmlformats.org/officeDocument/2006/relationships/oleObject" Target="embeddings/oleObject88.bin"/><Relationship Id="rId176" Type="http://schemas.openxmlformats.org/officeDocument/2006/relationships/image" Target="media/image83.wmf"/><Relationship Id="rId175" Type="http://schemas.openxmlformats.org/officeDocument/2006/relationships/oleObject" Target="embeddings/oleObject87.bin"/><Relationship Id="rId174" Type="http://schemas.openxmlformats.org/officeDocument/2006/relationships/image" Target="media/image82.wmf"/><Relationship Id="rId173" Type="http://schemas.openxmlformats.org/officeDocument/2006/relationships/oleObject" Target="embeddings/oleObject86.bin"/><Relationship Id="rId172" Type="http://schemas.openxmlformats.org/officeDocument/2006/relationships/image" Target="media/image81.wmf"/><Relationship Id="rId171" Type="http://schemas.openxmlformats.org/officeDocument/2006/relationships/oleObject" Target="embeddings/oleObject85.bin"/><Relationship Id="rId170" Type="http://schemas.openxmlformats.org/officeDocument/2006/relationships/image" Target="media/image80.wmf"/><Relationship Id="rId17" Type="http://schemas.openxmlformats.org/officeDocument/2006/relationships/oleObject" Target="embeddings/oleObject5.bin"/><Relationship Id="rId169" Type="http://schemas.openxmlformats.org/officeDocument/2006/relationships/oleObject" Target="embeddings/oleObject84.bin"/><Relationship Id="rId168" Type="http://schemas.openxmlformats.org/officeDocument/2006/relationships/image" Target="media/image79.wmf"/><Relationship Id="rId167" Type="http://schemas.openxmlformats.org/officeDocument/2006/relationships/oleObject" Target="embeddings/oleObject83.bin"/><Relationship Id="rId166" Type="http://schemas.openxmlformats.org/officeDocument/2006/relationships/image" Target="media/image78.wmf"/><Relationship Id="rId165" Type="http://schemas.openxmlformats.org/officeDocument/2006/relationships/oleObject" Target="embeddings/oleObject82.bin"/><Relationship Id="rId164" Type="http://schemas.openxmlformats.org/officeDocument/2006/relationships/image" Target="media/image77.wmf"/><Relationship Id="rId163" Type="http://schemas.openxmlformats.org/officeDocument/2006/relationships/oleObject" Target="embeddings/oleObject81.bin"/><Relationship Id="rId162" Type="http://schemas.openxmlformats.org/officeDocument/2006/relationships/image" Target="media/image76.wmf"/><Relationship Id="rId161" Type="http://schemas.openxmlformats.org/officeDocument/2006/relationships/oleObject" Target="embeddings/oleObject80.bin"/><Relationship Id="rId160" Type="http://schemas.openxmlformats.org/officeDocument/2006/relationships/image" Target="media/image75.wmf"/><Relationship Id="rId16" Type="http://schemas.openxmlformats.org/officeDocument/2006/relationships/image" Target="media/image6.wmf"/><Relationship Id="rId159" Type="http://schemas.openxmlformats.org/officeDocument/2006/relationships/oleObject" Target="embeddings/oleObject79.bin"/><Relationship Id="rId158" Type="http://schemas.openxmlformats.org/officeDocument/2006/relationships/image" Target="media/image74.wmf"/><Relationship Id="rId157" Type="http://schemas.openxmlformats.org/officeDocument/2006/relationships/oleObject" Target="embeddings/oleObject78.bin"/><Relationship Id="rId156" Type="http://schemas.openxmlformats.org/officeDocument/2006/relationships/image" Target="media/image73.wmf"/><Relationship Id="rId155" Type="http://schemas.openxmlformats.org/officeDocument/2006/relationships/oleObject" Target="embeddings/oleObject77.bin"/><Relationship Id="rId154" Type="http://schemas.openxmlformats.org/officeDocument/2006/relationships/image" Target="media/image72.wmf"/><Relationship Id="rId153" Type="http://schemas.openxmlformats.org/officeDocument/2006/relationships/oleObject" Target="embeddings/oleObject76.bin"/><Relationship Id="rId152" Type="http://schemas.openxmlformats.org/officeDocument/2006/relationships/oleObject" Target="embeddings/oleObject75.bin"/><Relationship Id="rId151" Type="http://schemas.openxmlformats.org/officeDocument/2006/relationships/oleObject" Target="embeddings/oleObject74.bin"/><Relationship Id="rId150" Type="http://schemas.openxmlformats.org/officeDocument/2006/relationships/image" Target="media/image71.wmf"/><Relationship Id="rId15" Type="http://schemas.openxmlformats.org/officeDocument/2006/relationships/oleObject" Target="embeddings/oleObject4.bin"/><Relationship Id="rId149" Type="http://schemas.openxmlformats.org/officeDocument/2006/relationships/oleObject" Target="embeddings/oleObject73.bin"/><Relationship Id="rId148" Type="http://schemas.openxmlformats.org/officeDocument/2006/relationships/image" Target="media/image70.wmf"/><Relationship Id="rId147" Type="http://schemas.openxmlformats.org/officeDocument/2006/relationships/oleObject" Target="embeddings/oleObject72.bin"/><Relationship Id="rId146" Type="http://schemas.openxmlformats.org/officeDocument/2006/relationships/oleObject" Target="embeddings/oleObject71.bin"/><Relationship Id="rId145" Type="http://schemas.openxmlformats.org/officeDocument/2006/relationships/image" Target="media/image69.wmf"/><Relationship Id="rId144" Type="http://schemas.openxmlformats.org/officeDocument/2006/relationships/oleObject" Target="embeddings/oleObject70.bin"/><Relationship Id="rId143" Type="http://schemas.openxmlformats.org/officeDocument/2006/relationships/image" Target="media/image68.wmf"/><Relationship Id="rId142" Type="http://schemas.openxmlformats.org/officeDocument/2006/relationships/oleObject" Target="embeddings/oleObject69.bin"/><Relationship Id="rId141" Type="http://schemas.openxmlformats.org/officeDocument/2006/relationships/image" Target="media/image67.wmf"/><Relationship Id="rId140" Type="http://schemas.openxmlformats.org/officeDocument/2006/relationships/oleObject" Target="embeddings/oleObject68.bin"/><Relationship Id="rId14" Type="http://schemas.openxmlformats.org/officeDocument/2006/relationships/image" Target="media/image5.wmf"/><Relationship Id="rId139" Type="http://schemas.openxmlformats.org/officeDocument/2006/relationships/image" Target="media/image66.wmf"/><Relationship Id="rId138" Type="http://schemas.openxmlformats.org/officeDocument/2006/relationships/oleObject" Target="embeddings/oleObject67.bin"/><Relationship Id="rId137" Type="http://schemas.openxmlformats.org/officeDocument/2006/relationships/oleObject" Target="embeddings/oleObject66.bin"/><Relationship Id="rId136" Type="http://schemas.openxmlformats.org/officeDocument/2006/relationships/image" Target="media/image65.wmf"/><Relationship Id="rId135" Type="http://schemas.openxmlformats.org/officeDocument/2006/relationships/oleObject" Target="embeddings/oleObject65.bin"/><Relationship Id="rId134" Type="http://schemas.openxmlformats.org/officeDocument/2006/relationships/image" Target="media/image64.wmf"/><Relationship Id="rId133" Type="http://schemas.openxmlformats.org/officeDocument/2006/relationships/oleObject" Target="embeddings/oleObject64.bin"/><Relationship Id="rId132" Type="http://schemas.openxmlformats.org/officeDocument/2006/relationships/image" Target="media/image63.wmf"/><Relationship Id="rId131" Type="http://schemas.openxmlformats.org/officeDocument/2006/relationships/oleObject" Target="embeddings/oleObject63.bin"/><Relationship Id="rId130" Type="http://schemas.openxmlformats.org/officeDocument/2006/relationships/image" Target="media/image62.wmf"/><Relationship Id="rId13" Type="http://schemas.openxmlformats.org/officeDocument/2006/relationships/oleObject" Target="embeddings/oleObject3.bin"/><Relationship Id="rId129" Type="http://schemas.openxmlformats.org/officeDocument/2006/relationships/oleObject" Target="embeddings/oleObject62.bin"/><Relationship Id="rId128" Type="http://schemas.openxmlformats.org/officeDocument/2006/relationships/oleObject" Target="embeddings/oleObject61.bin"/><Relationship Id="rId127" Type="http://schemas.openxmlformats.org/officeDocument/2006/relationships/oleObject" Target="embeddings/oleObject60.bin"/><Relationship Id="rId126" Type="http://schemas.openxmlformats.org/officeDocument/2006/relationships/image" Target="media/image61.wmf"/><Relationship Id="rId125" Type="http://schemas.openxmlformats.org/officeDocument/2006/relationships/oleObject" Target="embeddings/oleObject59.bin"/><Relationship Id="rId124" Type="http://schemas.openxmlformats.org/officeDocument/2006/relationships/image" Target="media/image60.wmf"/><Relationship Id="rId123" Type="http://schemas.openxmlformats.org/officeDocument/2006/relationships/oleObject" Target="embeddings/oleObject58.bin"/><Relationship Id="rId122" Type="http://schemas.openxmlformats.org/officeDocument/2006/relationships/image" Target="media/image59.wmf"/><Relationship Id="rId121" Type="http://schemas.openxmlformats.org/officeDocument/2006/relationships/oleObject" Target="embeddings/oleObject57.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6.bin"/><Relationship Id="rId118" Type="http://schemas.openxmlformats.org/officeDocument/2006/relationships/image" Target="media/image57.wmf"/><Relationship Id="rId117" Type="http://schemas.openxmlformats.org/officeDocument/2006/relationships/oleObject" Target="embeddings/oleObject55.bin"/><Relationship Id="rId116" Type="http://schemas.openxmlformats.org/officeDocument/2006/relationships/image" Target="media/image56.wmf"/><Relationship Id="rId115" Type="http://schemas.openxmlformats.org/officeDocument/2006/relationships/oleObject" Target="embeddings/oleObject54.bin"/><Relationship Id="rId114" Type="http://schemas.openxmlformats.org/officeDocument/2006/relationships/image" Target="media/image55.wmf"/><Relationship Id="rId113" Type="http://schemas.openxmlformats.org/officeDocument/2006/relationships/oleObject" Target="embeddings/oleObject53.bin"/><Relationship Id="rId112" Type="http://schemas.openxmlformats.org/officeDocument/2006/relationships/image" Target="media/image54.wmf"/><Relationship Id="rId111" Type="http://schemas.openxmlformats.org/officeDocument/2006/relationships/oleObject" Target="embeddings/oleObject52.bin"/><Relationship Id="rId110" Type="http://schemas.openxmlformats.org/officeDocument/2006/relationships/image" Target="media/image53.wmf"/><Relationship Id="rId11" Type="http://schemas.openxmlformats.org/officeDocument/2006/relationships/oleObject" Target="embeddings/oleObject2.bin"/><Relationship Id="rId109" Type="http://schemas.openxmlformats.org/officeDocument/2006/relationships/oleObject" Target="embeddings/oleObject51.bin"/><Relationship Id="rId108" Type="http://schemas.openxmlformats.org/officeDocument/2006/relationships/image" Target="media/image52.wmf"/><Relationship Id="rId107" Type="http://schemas.openxmlformats.org/officeDocument/2006/relationships/oleObject" Target="embeddings/oleObject50.bin"/><Relationship Id="rId106" Type="http://schemas.openxmlformats.org/officeDocument/2006/relationships/image" Target="media/image51.wmf"/><Relationship Id="rId105" Type="http://schemas.openxmlformats.org/officeDocument/2006/relationships/oleObject" Target="embeddings/oleObject49.bin"/><Relationship Id="rId104" Type="http://schemas.openxmlformats.org/officeDocument/2006/relationships/image" Target="media/image50.wmf"/><Relationship Id="rId103" Type="http://schemas.openxmlformats.org/officeDocument/2006/relationships/oleObject" Target="embeddings/oleObject48.bin"/><Relationship Id="rId102" Type="http://schemas.openxmlformats.org/officeDocument/2006/relationships/image" Target="media/image49.wmf"/><Relationship Id="rId101" Type="http://schemas.openxmlformats.org/officeDocument/2006/relationships/oleObject" Target="embeddings/oleObject47.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9"/>
    <customShpInfo spid="_x0000_s2060"/>
    <customShpInfo spid="_x0000_s2061"/>
    <customShpInfo spid="_x0000_s2062"/>
    <customShpInfo spid="_x0000_s2058"/>
    <customShpInfo spid="_x0000_s2063"/>
    <customShpInfo spid="_x0000_s2057"/>
    <customShpInfo spid="_x0000_s2065"/>
    <customShpInfo spid="_x0000_s2051"/>
    <customShpInfo spid="_x0000_s2052"/>
    <customShpInfo spid="_x0000_s2049"/>
    <customShpInfo spid="_x0000_s2054"/>
    <customShpInfo spid="_x0000_s2053"/>
    <customShpInfo spid="_x0000_s2056"/>
    <customShpInfo spid="_x0000_s2055"/>
    <customShpInfo spid="_x0000_s2068"/>
    <customShpInfo spid="_x0000_s2069"/>
    <customShpInfo spid="_x0000_s206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936</Words>
  <Characters>5339</Characters>
  <Lines>44</Lines>
  <Paragraphs>12</Paragraphs>
  <TotalTime>1</TotalTime>
  <ScaleCrop>false</ScaleCrop>
  <LinksUpToDate>false</LinksUpToDate>
  <CharactersWithSpaces>6263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2018-04-24T16:46:00Z</dcterms:created>
  <dcterms:modified xsi:type="dcterms:W3CDTF">2026-01-10T14:04:41Z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76582787EC282FD5B6EB61699837B69D_42</vt:lpwstr>
  </property>
</Properties>
</file>